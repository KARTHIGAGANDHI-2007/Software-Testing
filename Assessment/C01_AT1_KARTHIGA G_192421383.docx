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43817">
      <w:pPr>
        <w:pStyle w:val="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251460</wp:posOffset>
            </wp:positionH>
            <wp:positionV relativeFrom="page">
              <wp:posOffset>173355</wp:posOffset>
            </wp:positionV>
            <wp:extent cx="876300" cy="70485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04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 xml:space="preserve">SIMATS </w:t>
      </w:r>
      <w:r>
        <w:rPr>
          <w:rFonts w:hint="default" w:ascii="Times New Roman" w:hAnsi="Times New Roman" w:cs="Times New Roman"/>
          <w:spacing w:val="-2"/>
        </w:rPr>
        <w:t>ENGINEERING</w:t>
      </w:r>
    </w:p>
    <w:p w14:paraId="34E9A657">
      <w:pPr>
        <w:spacing w:before="58"/>
        <w:ind w:left="292" w:right="0" w:firstLine="0"/>
        <w:jc w:val="center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 xml:space="preserve">Descriptive Written </w:t>
      </w:r>
      <w:r>
        <w:rPr>
          <w:rFonts w:hint="default" w:ascii="Times New Roman" w:hAnsi="Times New Roman" w:cs="Times New Roman"/>
          <w:b/>
          <w:spacing w:val="-4"/>
          <w:sz w:val="28"/>
        </w:rPr>
        <w:t>Exam</w:t>
      </w:r>
    </w:p>
    <w:p w14:paraId="7E8E8628">
      <w:pPr>
        <w:tabs>
          <w:tab w:val="left" w:pos="2596"/>
          <w:tab w:val="left" w:pos="6916"/>
        </w:tabs>
        <w:spacing w:before="49"/>
        <w:ind w:left="437" w:right="0" w:firstLine="0"/>
        <w:jc w:val="left"/>
        <w:rPr>
          <w:rFonts w:hint="default" w:ascii="Times New Roman" w:hAnsi="Times New Roman" w:cs="Times New Roman"/>
          <w:b/>
          <w:sz w:val="24"/>
          <w:lang w:val="en-GB"/>
        </w:rPr>
      </w:pPr>
      <w:r>
        <w:rPr>
          <w:rFonts w:hint="default" w:ascii="Times New Roman" w:hAnsi="Times New Roman" w:cs="Times New Roman"/>
          <w:b/>
          <w:sz w:val="24"/>
        </w:rPr>
        <w:t xml:space="preserve">COURSE </w:t>
      </w:r>
      <w:r>
        <w:rPr>
          <w:rFonts w:hint="default" w:ascii="Times New Roman" w:hAnsi="Times New Roman" w:cs="Times New Roman"/>
          <w:b/>
          <w:spacing w:val="-2"/>
          <w:sz w:val="24"/>
        </w:rPr>
        <w:t>NAME: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>Software</w:t>
      </w:r>
      <w:r>
        <w:rPr>
          <w:rFonts w:hint="default" w:ascii="Times New Roman" w:hAnsi="Times New Roman" w:cs="Times New Roman"/>
          <w:b/>
          <w:spacing w:val="-2"/>
          <w:sz w:val="24"/>
        </w:rPr>
        <w:t xml:space="preserve"> Testing</w:t>
      </w:r>
      <w:r>
        <w:rPr>
          <w:rFonts w:hint="default" w:ascii="Times New Roman" w:hAnsi="Times New Roman" w:cs="Times New Roman"/>
          <w:b/>
          <w:sz w:val="24"/>
        </w:rPr>
        <w:tab/>
      </w:r>
      <w:r>
        <w:rPr>
          <w:rFonts w:hint="default" w:ascii="Times New Roman" w:hAnsi="Times New Roman" w:cs="Times New Roman"/>
          <w:b/>
          <w:sz w:val="24"/>
        </w:rPr>
        <w:t xml:space="preserve">COURSE CODE: </w:t>
      </w:r>
      <w:r>
        <w:rPr>
          <w:rFonts w:hint="default" w:ascii="Times New Roman" w:hAnsi="Times New Roman" w:cs="Times New Roman"/>
          <w:b/>
          <w:spacing w:val="-2"/>
          <w:sz w:val="24"/>
        </w:rPr>
        <w:t>CSA37</w:t>
      </w:r>
      <w:r>
        <w:rPr>
          <w:rFonts w:hint="default" w:ascii="Times New Roman" w:hAnsi="Times New Roman" w:cs="Times New Roman"/>
          <w:b/>
          <w:spacing w:val="-2"/>
          <w:sz w:val="24"/>
          <w:lang w:val="en-GB"/>
        </w:rPr>
        <w:t>11</w:t>
      </w:r>
    </w:p>
    <w:p w14:paraId="51E00E1F">
      <w:pPr>
        <w:pStyle w:val="6"/>
        <w:spacing w:before="82"/>
        <w:rPr>
          <w:rFonts w:hint="default" w:ascii="Times New Roman" w:hAnsi="Times New Roman" w:cs="Times New Roman"/>
          <w:b/>
          <w:sz w:val="24"/>
        </w:rPr>
      </w:pPr>
    </w:p>
    <w:p w14:paraId="246E47B7">
      <w:pPr>
        <w:spacing w:before="0"/>
        <w:ind w:left="437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 xml:space="preserve">COURSE OUTCOME </w:t>
      </w:r>
      <w:r>
        <w:rPr>
          <w:rFonts w:hint="default" w:ascii="Times New Roman" w:hAnsi="Times New Roman" w:cs="Times New Roman"/>
          <w:b/>
          <w:spacing w:val="-2"/>
          <w:sz w:val="24"/>
          <w:u w:val="single"/>
        </w:rPr>
        <w:t>COVERED</w:t>
      </w:r>
    </w:p>
    <w:p w14:paraId="6A677E55">
      <w:pPr>
        <w:pStyle w:val="6"/>
        <w:spacing w:before="83"/>
        <w:rPr>
          <w:rFonts w:hint="default" w:ascii="Times New Roman" w:hAnsi="Times New Roman" w:cs="Times New Roman"/>
          <w:b/>
          <w:sz w:val="24"/>
        </w:rPr>
      </w:pPr>
    </w:p>
    <w:p w14:paraId="2A5E3F08">
      <w:pPr>
        <w:spacing w:before="0" w:line="276" w:lineRule="auto"/>
        <w:ind w:left="437" w:right="0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CO1: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Apply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software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testing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principles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to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enhance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the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effectiveness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of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software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quality</w:t>
      </w:r>
      <w:r>
        <w:rPr>
          <w:rFonts w:hint="default" w:ascii="Times New Roman" w:hAnsi="Times New Roman" w:cs="Times New Roman"/>
          <w:i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assurance and improve defect detection strategies.</w:t>
      </w:r>
    </w:p>
    <w:p w14:paraId="5CBF4F81">
      <w:pPr>
        <w:spacing w:before="0" w:after="42"/>
        <w:ind w:left="437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Assessment Tool Weightage: </w:t>
      </w:r>
      <w:r>
        <w:rPr>
          <w:rFonts w:hint="default" w:ascii="Times New Roman" w:hAnsi="Times New Roman" w:cs="Times New Roman"/>
          <w:spacing w:val="-5"/>
          <w:sz w:val="24"/>
        </w:rPr>
        <w:t>50%</w:t>
      </w:r>
    </w:p>
    <w:tbl>
      <w:tblPr>
        <w:tblStyle w:val="5"/>
        <w:tblW w:w="0" w:type="auto"/>
        <w:tblInd w:w="3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7460"/>
        <w:gridCol w:w="1080"/>
      </w:tblGrid>
      <w:tr w14:paraId="6C54E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960" w:type="dxa"/>
          </w:tcPr>
          <w:p w14:paraId="0D5347ED">
            <w:pPr>
              <w:pStyle w:val="11"/>
              <w:spacing w:before="4"/>
              <w:ind w:left="10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Sl.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>No</w:t>
            </w:r>
          </w:p>
        </w:tc>
        <w:tc>
          <w:tcPr>
            <w:tcW w:w="7460" w:type="dxa"/>
          </w:tcPr>
          <w:p w14:paraId="7ACCE951">
            <w:pPr>
              <w:pStyle w:val="11"/>
              <w:spacing w:before="4"/>
              <w:ind w:left="9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Questions</w:t>
            </w:r>
          </w:p>
        </w:tc>
        <w:tc>
          <w:tcPr>
            <w:tcW w:w="1080" w:type="dxa"/>
          </w:tcPr>
          <w:p w14:paraId="3A67B178">
            <w:pPr>
              <w:pStyle w:val="11"/>
              <w:spacing w:before="0" w:line="290" w:lineRule="atLeast"/>
              <w:ind w:left="282" w:right="122" w:hanging="145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Bloom’s Level</w:t>
            </w:r>
          </w:p>
        </w:tc>
      </w:tr>
      <w:tr w14:paraId="15E60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8" w:hRule="atLeast"/>
        </w:trPr>
        <w:tc>
          <w:tcPr>
            <w:tcW w:w="960" w:type="dxa"/>
          </w:tcPr>
          <w:p w14:paraId="67193F73">
            <w:pPr>
              <w:pStyle w:val="11"/>
              <w:spacing w:before="4"/>
              <w:ind w:left="10" w:right="1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7460" w:type="dxa"/>
          </w:tcPr>
          <w:p w14:paraId="09EE220A">
            <w:pPr>
              <w:pStyle w:val="11"/>
              <w:spacing w:before="4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banking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team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facing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frequent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failures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due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unstructured testing practices. As a test engineer, apply the concept of testing as an</w:t>
            </w:r>
          </w:p>
          <w:p w14:paraId="441F0F6F">
            <w:pPr>
              <w:pStyle w:val="11"/>
              <w:spacing w:before="0"/>
              <w:ind w:left="114" w:right="21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engineering activity to redesign the testing approach. Explain how systematic test design, tools, and standards can be introduced. Illustrate how this approach improves defect detection and quality. Suggest suitable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techniques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replace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ad-hoc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testing.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Justify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your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solution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with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 practical example.</w:t>
            </w:r>
          </w:p>
        </w:tc>
        <w:tc>
          <w:tcPr>
            <w:tcW w:w="1080" w:type="dxa"/>
          </w:tcPr>
          <w:p w14:paraId="239356F8">
            <w:pPr>
              <w:pStyle w:val="11"/>
              <w:spacing w:before="4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4F197E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6" w:hRule="atLeast"/>
        </w:trPr>
        <w:tc>
          <w:tcPr>
            <w:tcW w:w="960" w:type="dxa"/>
          </w:tcPr>
          <w:p w14:paraId="33F63EEA">
            <w:pPr>
              <w:pStyle w:val="11"/>
              <w:spacing w:before="4"/>
              <w:ind w:left="10" w:right="1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7460" w:type="dxa"/>
          </w:tcPr>
          <w:p w14:paraId="45ADFCB4">
            <w:pPr>
              <w:pStyle w:val="11"/>
              <w:spacing w:before="4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ATM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producing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inconsistent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results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due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lack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defined testing process. As a tester, demonstrate how you would implement a</w:t>
            </w:r>
          </w:p>
          <w:p w14:paraId="2731C74D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structured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process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across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SDLC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phases.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each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stage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its relevance to quality improvement. Apply your approach to ATM</w:t>
            </w:r>
          </w:p>
          <w:p w14:paraId="491DA01A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withdrawal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functionality.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Discuss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process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consistency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reduces defects. Conclude with expected outcomes.</w:t>
            </w:r>
          </w:p>
        </w:tc>
        <w:tc>
          <w:tcPr>
            <w:tcW w:w="1080" w:type="dxa"/>
          </w:tcPr>
          <w:p w14:paraId="7DC1A61A">
            <w:pPr>
              <w:pStyle w:val="11"/>
              <w:spacing w:before="4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168B5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6" w:hRule="atLeast"/>
        </w:trPr>
        <w:tc>
          <w:tcPr>
            <w:tcW w:w="960" w:type="dxa"/>
          </w:tcPr>
          <w:p w14:paraId="1860C6BC">
            <w:pPr>
              <w:pStyle w:val="11"/>
              <w:spacing w:before="4"/>
              <w:ind w:left="10" w:right="1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7460" w:type="dxa"/>
          </w:tcPr>
          <w:p w14:paraId="757E987E">
            <w:pPr>
              <w:pStyle w:val="11"/>
              <w:spacing w:before="4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web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shows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mismatch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between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expected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actual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outputs during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login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transaction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operations.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Apply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basic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definitions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 identify errors, defects, and failures in this scenario. Illustrate their relationships with suitable examples. Explain how improper</w:t>
            </w:r>
          </w:p>
          <w:p w14:paraId="62A7744A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understanding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these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terms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affects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Suggest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improve defect reporting clarity. Justify your answer with examples.</w:t>
            </w:r>
          </w:p>
        </w:tc>
        <w:tc>
          <w:tcPr>
            <w:tcW w:w="1080" w:type="dxa"/>
          </w:tcPr>
          <w:p w14:paraId="12235D74">
            <w:pPr>
              <w:pStyle w:val="11"/>
              <w:spacing w:before="4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711637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6" w:hRule="atLeast"/>
        </w:trPr>
        <w:tc>
          <w:tcPr>
            <w:tcW w:w="960" w:type="dxa"/>
          </w:tcPr>
          <w:p w14:paraId="4CA4FE62">
            <w:pPr>
              <w:pStyle w:val="11"/>
              <w:spacing w:before="4"/>
              <w:ind w:left="10" w:right="1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7460" w:type="dxa"/>
          </w:tcPr>
          <w:p w14:paraId="0D33EFE7">
            <w:pPr>
              <w:pStyle w:val="11"/>
              <w:spacing w:before="4"/>
              <w:ind w:left="114" w:right="1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software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project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team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observes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that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most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defects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are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concentrated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 few modules, leading to delays. Apply software testing principles to address this issue. Explain how defect clustering and other principles guide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planning.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cases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prioritized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effectively. Discuss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applying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these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principles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improves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efficiency.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Provide a real-time example.</w:t>
            </w:r>
          </w:p>
        </w:tc>
        <w:tc>
          <w:tcPr>
            <w:tcW w:w="1080" w:type="dxa"/>
          </w:tcPr>
          <w:p w14:paraId="1CB7B016">
            <w:pPr>
              <w:pStyle w:val="11"/>
              <w:spacing w:before="4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0D28EE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960" w:type="dxa"/>
          </w:tcPr>
          <w:p w14:paraId="50DD7725">
            <w:pPr>
              <w:pStyle w:val="11"/>
              <w:spacing w:before="4"/>
              <w:ind w:left="10" w:right="1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7460" w:type="dxa"/>
          </w:tcPr>
          <w:p w14:paraId="58185FC9">
            <w:pPr>
              <w:pStyle w:val="11"/>
              <w:spacing w:before="4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company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maintains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repository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but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fails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utilize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effectively, resulting in repeated defects across releases. As a tester, apply defect</w:t>
            </w:r>
          </w:p>
        </w:tc>
        <w:tc>
          <w:tcPr>
            <w:tcW w:w="1080" w:type="dxa"/>
          </w:tcPr>
          <w:p w14:paraId="4094F42E">
            <w:pPr>
              <w:pStyle w:val="11"/>
              <w:spacing w:before="4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</w:tbl>
    <w:p w14:paraId="747EB3C5">
      <w:pPr>
        <w:pStyle w:val="11"/>
        <w:spacing w:after="0"/>
        <w:jc w:val="center"/>
        <w:rPr>
          <w:rFonts w:hint="default" w:ascii="Times New Roman" w:hAnsi="Times New Roman" w:cs="Times New Roman"/>
          <w:sz w:val="24"/>
        </w:rPr>
        <w:sectPr>
          <w:headerReference r:id="rId5" w:type="default"/>
          <w:type w:val="continuous"/>
          <w:pgSz w:w="11900" w:h="16820"/>
          <w:pgMar w:top="960" w:right="566" w:bottom="280" w:left="283" w:header="0" w:footer="0" w:gutter="0"/>
          <w:pgNumType w:start="1"/>
          <w:cols w:space="720" w:num="1"/>
        </w:sectPr>
      </w:pPr>
    </w:p>
    <w:tbl>
      <w:tblPr>
        <w:tblStyle w:val="5"/>
        <w:tblW w:w="0" w:type="auto"/>
        <w:tblInd w:w="3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7460"/>
        <w:gridCol w:w="1080"/>
      </w:tblGrid>
      <w:tr w14:paraId="32A45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2" w:hRule="atLeast"/>
        </w:trPr>
        <w:tc>
          <w:tcPr>
            <w:tcW w:w="960" w:type="dxa"/>
            <w:tcBorders>
              <w:top w:val="nil"/>
            </w:tcBorders>
          </w:tcPr>
          <w:p w14:paraId="1CCE9EA9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0DB26493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35B88F21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460" w:type="dxa"/>
            <w:tcBorders>
              <w:top w:val="nil"/>
            </w:tcBorders>
          </w:tcPr>
          <w:p w14:paraId="7AF6BDB3">
            <w:pPr>
              <w:pStyle w:val="11"/>
              <w:spacing w:before="0"/>
              <w:ind w:left="114" w:right="443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classification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repository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concepts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improve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situation.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Explain how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originate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they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be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categorized.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 repository data can support test design and prevention. Suggest</w:t>
            </w:r>
          </w:p>
          <w:p w14:paraId="7F5D5278">
            <w:pPr>
              <w:pStyle w:val="11"/>
              <w:spacing w:before="0"/>
              <w:ind w:left="114" w:right="167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improvements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avoid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recurring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defects.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Conclude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with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expected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quality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improvements.</w:t>
            </w:r>
          </w:p>
        </w:tc>
        <w:tc>
          <w:tcPr>
            <w:tcW w:w="1080" w:type="dxa"/>
            <w:tcBorders>
              <w:top w:val="nil"/>
            </w:tcBorders>
          </w:tcPr>
          <w:p w14:paraId="12D9245F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05E98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4" w:hRule="atLeast"/>
        </w:trPr>
        <w:tc>
          <w:tcPr>
            <w:tcW w:w="960" w:type="dxa"/>
          </w:tcPr>
          <w:p w14:paraId="161CBB85">
            <w:pPr>
              <w:pStyle w:val="11"/>
              <w:spacing w:before="0" w:line="292" w:lineRule="exact"/>
              <w:ind w:left="10" w:right="1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6</w:t>
            </w:r>
          </w:p>
        </w:tc>
        <w:tc>
          <w:tcPr>
            <w:tcW w:w="7460" w:type="dxa"/>
          </w:tcPr>
          <w:p w14:paraId="433AB35D">
            <w:pPr>
              <w:pStyle w:val="11"/>
              <w:spacing w:before="0" w:line="292" w:lineRule="exact"/>
              <w:ind w:left="1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 mobile banking application frequently crashes during fund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transfer</w:t>
            </w:r>
          </w:p>
          <w:p w14:paraId="3D900D86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operations.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tester,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apply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software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principles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identify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 root cause of failures. Explain how systematic testing can reduce such</w:t>
            </w:r>
          </w:p>
          <w:p w14:paraId="7694213E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issues.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your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approach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with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suitable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examples.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Suggest improvements in testing practices to avoid future failures.</w:t>
            </w:r>
          </w:p>
        </w:tc>
        <w:tc>
          <w:tcPr>
            <w:tcW w:w="1080" w:type="dxa"/>
          </w:tcPr>
          <w:p w14:paraId="61CCDFBE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2E985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4" w:hRule="atLeast"/>
        </w:trPr>
        <w:tc>
          <w:tcPr>
            <w:tcW w:w="960" w:type="dxa"/>
          </w:tcPr>
          <w:p w14:paraId="1D6CAE75">
            <w:pPr>
              <w:pStyle w:val="11"/>
              <w:spacing w:before="0" w:line="292" w:lineRule="exact"/>
              <w:ind w:left="10" w:right="1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7</w:t>
            </w:r>
          </w:p>
        </w:tc>
        <w:tc>
          <w:tcPr>
            <w:tcW w:w="7460" w:type="dxa"/>
          </w:tcPr>
          <w:p w14:paraId="013D5B21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 development team confuses debugging with testing, leading to ineffective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resolution.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Apply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concepts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debugging to differentiate both processes. Explain their roles in software quality.</w:t>
            </w:r>
          </w:p>
          <w:p w14:paraId="34776A26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improper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usage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affects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detection.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Suggest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 structured approach to integrate both effectively.</w:t>
            </w:r>
          </w:p>
        </w:tc>
        <w:tc>
          <w:tcPr>
            <w:tcW w:w="1080" w:type="dxa"/>
          </w:tcPr>
          <w:p w14:paraId="64A90C9B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3B0E72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960" w:type="dxa"/>
          </w:tcPr>
          <w:p w14:paraId="4E34EB0C">
            <w:pPr>
              <w:pStyle w:val="11"/>
              <w:spacing w:before="0" w:line="292" w:lineRule="exact"/>
              <w:ind w:left="10" w:right="1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8</w:t>
            </w:r>
          </w:p>
        </w:tc>
        <w:tc>
          <w:tcPr>
            <w:tcW w:w="7460" w:type="dxa"/>
          </w:tcPr>
          <w:p w14:paraId="112E505D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An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e-commerce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platform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shows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inconsistent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behavior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across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browsers. Apply testing principles to design a strategy for cross-browser testing.</w:t>
            </w:r>
          </w:p>
          <w:p w14:paraId="6D461F0D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originate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such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scenarios.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systematic testing improves reliability. Suggest tools and techniques for better</w:t>
            </w:r>
          </w:p>
          <w:p w14:paraId="1ECD0256">
            <w:pPr>
              <w:pStyle w:val="11"/>
              <w:spacing w:before="0"/>
              <w:ind w:left="1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coverage.</w:t>
            </w:r>
          </w:p>
        </w:tc>
        <w:tc>
          <w:tcPr>
            <w:tcW w:w="1080" w:type="dxa"/>
          </w:tcPr>
          <w:p w14:paraId="407BDC63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7F050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960" w:type="dxa"/>
          </w:tcPr>
          <w:p w14:paraId="38D592D4">
            <w:pPr>
              <w:pStyle w:val="11"/>
              <w:spacing w:before="0" w:line="292" w:lineRule="exact"/>
              <w:ind w:left="10" w:right="1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9</w:t>
            </w:r>
          </w:p>
        </w:tc>
        <w:tc>
          <w:tcPr>
            <w:tcW w:w="7460" w:type="dxa"/>
          </w:tcPr>
          <w:p w14:paraId="209D692E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 payroll system produces incorrect salary calculations due to logical errors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code.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Apply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classification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techniques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categorize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these defects. Explain how understanding defect classes improves testing.</w:t>
            </w:r>
          </w:p>
          <w:p w14:paraId="13117235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such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prevented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future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releases.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Suggest improvements in testing strategy.</w:t>
            </w:r>
          </w:p>
        </w:tc>
        <w:tc>
          <w:tcPr>
            <w:tcW w:w="1080" w:type="dxa"/>
          </w:tcPr>
          <w:p w14:paraId="58C3786B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320485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960" w:type="dxa"/>
          </w:tcPr>
          <w:p w14:paraId="0021798F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7460" w:type="dxa"/>
          </w:tcPr>
          <w:p w14:paraId="6C79CC4C">
            <w:pPr>
              <w:pStyle w:val="11"/>
              <w:spacing w:before="0" w:line="292" w:lineRule="exact"/>
              <w:ind w:left="1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 software team skips proper test case design and directly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executes</w:t>
            </w:r>
          </w:p>
          <w:p w14:paraId="24D94D40">
            <w:pPr>
              <w:pStyle w:val="11"/>
              <w:spacing w:before="0"/>
              <w:ind w:left="114" w:right="50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random tests. Apply testing as an engineering activity to redesign the testing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process. Explain the importance of structured test case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design.</w:t>
            </w:r>
          </w:p>
          <w:p w14:paraId="0866CED7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this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improves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detection.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Suggest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suitable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techniques to enhance test effectiveness.</w:t>
            </w:r>
          </w:p>
        </w:tc>
        <w:tc>
          <w:tcPr>
            <w:tcW w:w="1080" w:type="dxa"/>
          </w:tcPr>
          <w:p w14:paraId="3DB60B51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69569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960" w:type="dxa"/>
          </w:tcPr>
          <w:p w14:paraId="0FF0D27E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11</w:t>
            </w:r>
          </w:p>
        </w:tc>
        <w:tc>
          <w:tcPr>
            <w:tcW w:w="7460" w:type="dxa"/>
          </w:tcPr>
          <w:p w14:paraId="6F98F1E5">
            <w:pPr>
              <w:pStyle w:val="11"/>
              <w:spacing w:before="0"/>
              <w:ind w:left="114" w:right="205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healthcare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application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shows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data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inconsistency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across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modules.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Apply testing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principles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analyze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issue.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defects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may</w:t>
            </w:r>
            <w:r>
              <w:rPr>
                <w:rFonts w:hint="default" w:ascii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originate during development. Illustrate how systematic testing ensures data</w:t>
            </w:r>
          </w:p>
          <w:p w14:paraId="47F9DF2E">
            <w:pPr>
              <w:pStyle w:val="11"/>
              <w:spacing w:before="0"/>
              <w:ind w:left="114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integrity. Suggest improvements in defect tracking and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reporting.</w:t>
            </w:r>
          </w:p>
        </w:tc>
        <w:tc>
          <w:tcPr>
            <w:tcW w:w="1080" w:type="dxa"/>
          </w:tcPr>
          <w:p w14:paraId="6D838223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3AF3B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60" w:type="dxa"/>
          </w:tcPr>
          <w:p w14:paraId="23ACAD80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12</w:t>
            </w:r>
          </w:p>
        </w:tc>
        <w:tc>
          <w:tcPr>
            <w:tcW w:w="7460" w:type="dxa"/>
          </w:tcPr>
          <w:p w14:paraId="1C65D782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company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faces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repeated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its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software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releases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despite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 efforts. Apply the concept of defect repository to analyze the issue.</w:t>
            </w:r>
          </w:p>
          <w:p w14:paraId="4B8EBB62">
            <w:pPr>
              <w:pStyle w:val="11"/>
              <w:spacing w:before="0"/>
              <w:ind w:left="1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Explain how repository data supports test design. Illustrate how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defect</w:t>
            </w:r>
          </w:p>
        </w:tc>
        <w:tc>
          <w:tcPr>
            <w:tcW w:w="1080" w:type="dxa"/>
          </w:tcPr>
          <w:p w14:paraId="460ED3D6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</w:tbl>
    <w:p w14:paraId="11BECB70">
      <w:pPr>
        <w:rPr>
          <w:rFonts w:hint="default" w:ascii="Times New Roman" w:hAnsi="Times New Roman" w:cs="Times New Roman"/>
          <w:sz w:val="2"/>
          <w:szCs w:val="2"/>
        </w:rPr>
      </w:pPr>
      <w:r>
        <w:rPr>
          <w:rFonts w:hint="default" w:ascii="Times New Roman" w:hAnsi="Times New Roman" w:cs="Times New Roman"/>
          <w:sz w:val="2"/>
          <w:szCs w:val="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251460</wp:posOffset>
            </wp:positionH>
            <wp:positionV relativeFrom="page">
              <wp:posOffset>173355</wp:posOffset>
            </wp:positionV>
            <wp:extent cx="876300" cy="70485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04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981EA">
      <w:pPr>
        <w:spacing w:after="0"/>
        <w:rPr>
          <w:rFonts w:hint="default" w:ascii="Times New Roman" w:hAnsi="Times New Roman" w:cs="Times New Roman"/>
          <w:sz w:val="2"/>
          <w:szCs w:val="2"/>
        </w:rPr>
        <w:sectPr>
          <w:type w:val="continuous"/>
          <w:pgSz w:w="11900" w:h="16820"/>
          <w:pgMar w:top="960" w:right="566" w:bottom="280" w:left="283" w:header="0" w:footer="0" w:gutter="0"/>
          <w:cols w:space="720" w:num="1"/>
        </w:sectPr>
      </w:pPr>
    </w:p>
    <w:tbl>
      <w:tblPr>
        <w:tblStyle w:val="5"/>
        <w:tblW w:w="0" w:type="auto"/>
        <w:tblInd w:w="3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7460"/>
        <w:gridCol w:w="1080"/>
      </w:tblGrid>
      <w:tr w14:paraId="6989E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960" w:type="dxa"/>
            <w:tcBorders>
              <w:top w:val="nil"/>
            </w:tcBorders>
          </w:tcPr>
          <w:p w14:paraId="6DCF64A9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"/>
                <w:szCs w:val="2"/>
              </w:rP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page">
                    <wp:posOffset>-123825</wp:posOffset>
                  </wp:positionH>
                  <wp:positionV relativeFrom="page">
                    <wp:posOffset>-506095</wp:posOffset>
                  </wp:positionV>
                  <wp:extent cx="876300" cy="704850"/>
                  <wp:effectExtent l="0" t="0" r="0" b="0"/>
                  <wp:wrapNone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04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460" w:type="dxa"/>
            <w:tcBorders>
              <w:top w:val="nil"/>
            </w:tcBorders>
          </w:tcPr>
          <w:p w14:paraId="7DECE7E2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patterns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identified.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Suggest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improvements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prevent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recurring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defects.</w:t>
            </w:r>
          </w:p>
        </w:tc>
        <w:tc>
          <w:tcPr>
            <w:tcW w:w="1080" w:type="dxa"/>
            <w:tcBorders>
              <w:top w:val="nil"/>
            </w:tcBorders>
          </w:tcPr>
          <w:p w14:paraId="4BC424DC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64F13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960" w:type="dxa"/>
          </w:tcPr>
          <w:p w14:paraId="0A250B67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13</w:t>
            </w:r>
          </w:p>
        </w:tc>
        <w:tc>
          <w:tcPr>
            <w:tcW w:w="7460" w:type="dxa"/>
          </w:tcPr>
          <w:p w14:paraId="2426D813">
            <w:pPr>
              <w:pStyle w:val="11"/>
              <w:spacing w:before="0"/>
              <w:ind w:left="114" w:right="530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 web-based learning system fails during peak usage due to untested scenarios. Apply software testing principles to identify gaps in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testing.</w:t>
            </w:r>
          </w:p>
          <w:p w14:paraId="76E11953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planning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coverage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impact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performance.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 how better test strategies improve system reliability. Suggest enhancements to avoid such failures.</w:t>
            </w:r>
          </w:p>
        </w:tc>
        <w:tc>
          <w:tcPr>
            <w:tcW w:w="1080" w:type="dxa"/>
          </w:tcPr>
          <w:p w14:paraId="3EC04384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16F6B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960" w:type="dxa"/>
          </w:tcPr>
          <w:p w14:paraId="62D648C9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14</w:t>
            </w:r>
          </w:p>
        </w:tc>
        <w:tc>
          <w:tcPr>
            <w:tcW w:w="7460" w:type="dxa"/>
          </w:tcPr>
          <w:p w14:paraId="72C2BE4A">
            <w:pPr>
              <w:pStyle w:val="11"/>
              <w:spacing w:before="0" w:line="292" w:lineRule="exact"/>
              <w:ind w:left="1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 team observes that testers are not involved in early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development</w:t>
            </w:r>
          </w:p>
          <w:p w14:paraId="0467611A">
            <w:pPr>
              <w:pStyle w:val="11"/>
              <w:spacing w:before="0"/>
              <w:ind w:left="114" w:right="1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stages. Apply the role of tester in SDLC to improve this situation. Explain how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early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involvement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impacts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quality.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benefits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using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practical example. Suggest changes in team collaboration practices.</w:t>
            </w:r>
          </w:p>
        </w:tc>
        <w:tc>
          <w:tcPr>
            <w:tcW w:w="1080" w:type="dxa"/>
          </w:tcPr>
          <w:p w14:paraId="2E02E15B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554BF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960" w:type="dxa"/>
          </w:tcPr>
          <w:p w14:paraId="4B060B56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15</w:t>
            </w:r>
          </w:p>
        </w:tc>
        <w:tc>
          <w:tcPr>
            <w:tcW w:w="7460" w:type="dxa"/>
          </w:tcPr>
          <w:p w14:paraId="7C45991B">
            <w:pPr>
              <w:pStyle w:val="11"/>
              <w:spacing w:before="0"/>
              <w:ind w:left="114" w:right="21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produces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correct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outputs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some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cases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but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fails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others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due to incomplete test coverage. Apply testing principles to identify gaps.</w:t>
            </w:r>
          </w:p>
          <w:p w14:paraId="7423A668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proper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coverage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ensures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reliability.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improve test case design. Suggest techniques for better validation.</w:t>
            </w:r>
          </w:p>
        </w:tc>
        <w:tc>
          <w:tcPr>
            <w:tcW w:w="1080" w:type="dxa"/>
          </w:tcPr>
          <w:p w14:paraId="0418EE7B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3E93D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4" w:hRule="atLeast"/>
        </w:trPr>
        <w:tc>
          <w:tcPr>
            <w:tcW w:w="960" w:type="dxa"/>
          </w:tcPr>
          <w:p w14:paraId="74F2C3CC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16</w:t>
            </w:r>
          </w:p>
        </w:tc>
        <w:tc>
          <w:tcPr>
            <w:tcW w:w="7460" w:type="dxa"/>
          </w:tcPr>
          <w:p w14:paraId="7A6CC428">
            <w:pPr>
              <w:pStyle w:val="11"/>
              <w:spacing w:before="0" w:line="292" w:lineRule="exact"/>
              <w:ind w:left="114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 logistics application shows delay in defect identification due to 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>poor</w:t>
            </w:r>
          </w:p>
          <w:p w14:paraId="16A65D99">
            <w:pPr>
              <w:pStyle w:val="11"/>
              <w:spacing w:before="0"/>
              <w:ind w:left="114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reporting practices. Apply testing concepts to improve defect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reporting.</w:t>
            </w:r>
          </w:p>
          <w:p w14:paraId="610FD0D6">
            <w:pPr>
              <w:pStyle w:val="11"/>
              <w:spacing w:before="0"/>
              <w:ind w:left="114" w:right="495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clear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definitions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help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tracking.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 structured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reports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enhance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communication.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Suggest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improvements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 reporting standards.</w:t>
            </w:r>
          </w:p>
        </w:tc>
        <w:tc>
          <w:tcPr>
            <w:tcW w:w="1080" w:type="dxa"/>
          </w:tcPr>
          <w:p w14:paraId="33A182BC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2AEFD2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960" w:type="dxa"/>
          </w:tcPr>
          <w:p w14:paraId="5D19877D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17</w:t>
            </w:r>
          </w:p>
        </w:tc>
        <w:tc>
          <w:tcPr>
            <w:tcW w:w="7460" w:type="dxa"/>
          </w:tcPr>
          <w:p w14:paraId="025F7C33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 software team struggles to maintain consistency in testing across modules.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Apply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process-based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approaches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solve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the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issue. Explain how standardized processes improve quality. Illustrate your approach with an example. Suggest methods to ensure consistency.</w:t>
            </w:r>
          </w:p>
        </w:tc>
        <w:tc>
          <w:tcPr>
            <w:tcW w:w="1080" w:type="dxa"/>
          </w:tcPr>
          <w:p w14:paraId="62F4FD08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770DB3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0" w:hRule="atLeast"/>
        </w:trPr>
        <w:tc>
          <w:tcPr>
            <w:tcW w:w="960" w:type="dxa"/>
          </w:tcPr>
          <w:p w14:paraId="5A4F74AB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18</w:t>
            </w:r>
          </w:p>
        </w:tc>
        <w:tc>
          <w:tcPr>
            <w:tcW w:w="7460" w:type="dxa"/>
          </w:tcPr>
          <w:p w14:paraId="15029402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fails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after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deployment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due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untested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edge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cases.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Apply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testing principles to identify why such cases were missed. Explain how boundary testing helps in such scenarios. Illustrate how to include edge cases in</w:t>
            </w:r>
          </w:p>
          <w:p w14:paraId="3B0986A4">
            <w:pPr>
              <w:pStyle w:val="11"/>
              <w:spacing w:before="0"/>
              <w:ind w:left="1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testing. Suggest improvements in test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design.</w:t>
            </w:r>
          </w:p>
        </w:tc>
        <w:tc>
          <w:tcPr>
            <w:tcW w:w="1080" w:type="dxa"/>
          </w:tcPr>
          <w:p w14:paraId="01BF611C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24F87B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2" w:hRule="atLeast"/>
        </w:trPr>
        <w:tc>
          <w:tcPr>
            <w:tcW w:w="960" w:type="dxa"/>
          </w:tcPr>
          <w:p w14:paraId="2CAA291B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19</w:t>
            </w:r>
          </w:p>
        </w:tc>
        <w:tc>
          <w:tcPr>
            <w:tcW w:w="7460" w:type="dxa"/>
          </w:tcPr>
          <w:p w14:paraId="463CCF30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company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lacks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proper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documentation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of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defects,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making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difficult</w:t>
            </w:r>
            <w:r>
              <w:rPr>
                <w:rFonts w:hint="default" w:ascii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 track issues. Apply defect repository concepts to address this problem.</w:t>
            </w:r>
          </w:p>
          <w:p w14:paraId="6A02698E">
            <w:pPr>
              <w:pStyle w:val="11"/>
              <w:spacing w:before="0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Explain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documentation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improves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defect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management.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how structured repositories support analysis. Suggest improvements in</w:t>
            </w:r>
          </w:p>
          <w:p w14:paraId="15FABBCC">
            <w:pPr>
              <w:pStyle w:val="11"/>
              <w:spacing w:before="0"/>
              <w:ind w:left="1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documentation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practices.</w:t>
            </w:r>
          </w:p>
        </w:tc>
        <w:tc>
          <w:tcPr>
            <w:tcW w:w="1080" w:type="dxa"/>
          </w:tcPr>
          <w:p w14:paraId="2D141649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14:paraId="72D486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8" w:hRule="atLeast"/>
        </w:trPr>
        <w:tc>
          <w:tcPr>
            <w:tcW w:w="960" w:type="dxa"/>
          </w:tcPr>
          <w:p w14:paraId="67A8EF8A">
            <w:pPr>
              <w:pStyle w:val="11"/>
              <w:spacing w:before="0" w:line="292" w:lineRule="exact"/>
              <w:ind w:left="10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7460" w:type="dxa"/>
          </w:tcPr>
          <w:p w14:paraId="1733F131">
            <w:pPr>
              <w:pStyle w:val="11"/>
              <w:spacing w:before="0"/>
              <w:ind w:left="114" w:right="21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A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banking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system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shows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repeated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failures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transaction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processing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due to improper testing practices. Apply software testing principles to</w:t>
            </w:r>
          </w:p>
          <w:p w14:paraId="154F9F4C">
            <w:pPr>
              <w:pStyle w:val="11"/>
              <w:spacing w:before="0"/>
              <w:ind w:left="1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redesign the testing approach. Explain how structured testing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improves</w:t>
            </w:r>
          </w:p>
        </w:tc>
        <w:tc>
          <w:tcPr>
            <w:tcW w:w="1080" w:type="dxa"/>
          </w:tcPr>
          <w:p w14:paraId="70E666E9">
            <w:pPr>
              <w:pStyle w:val="11"/>
              <w:spacing w:before="0" w:line="292" w:lineRule="exact"/>
              <w:ind w:left="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</w:tr>
    </w:tbl>
    <w:p w14:paraId="25A1FE69">
      <w:pPr>
        <w:rPr>
          <w:rFonts w:hint="default" w:ascii="Times New Roman" w:hAnsi="Times New Roman" w:cs="Times New Roman"/>
          <w:sz w:val="2"/>
          <w:szCs w:val="2"/>
        </w:rPr>
      </w:pPr>
    </w:p>
    <w:p w14:paraId="387AB11F">
      <w:pPr>
        <w:spacing w:after="0"/>
        <w:rPr>
          <w:rFonts w:hint="default" w:ascii="Times New Roman" w:hAnsi="Times New Roman" w:cs="Times New Roman"/>
          <w:sz w:val="2"/>
          <w:szCs w:val="2"/>
        </w:rPr>
        <w:sectPr>
          <w:headerReference r:id="rId6" w:type="default"/>
          <w:pgSz w:w="11900" w:h="16820"/>
          <w:pgMar w:top="960" w:right="566" w:bottom="280" w:left="283" w:header="0" w:footer="0" w:gutter="0"/>
          <w:cols w:space="720" w:num="1"/>
        </w:sectPr>
      </w:pPr>
    </w:p>
    <w:p w14:paraId="180E8207">
      <w:pPr>
        <w:pStyle w:val="6"/>
        <w:spacing w:before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251460</wp:posOffset>
            </wp:positionH>
            <wp:positionV relativeFrom="page">
              <wp:posOffset>173355</wp:posOffset>
            </wp:positionV>
            <wp:extent cx="885825" cy="71247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773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1264285</wp:posOffset>
            </wp:positionH>
            <wp:positionV relativeFrom="page">
              <wp:posOffset>139700</wp:posOffset>
            </wp:positionV>
            <wp:extent cx="5788025" cy="67564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245" cy="675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EFB77">
      <w:pPr>
        <w:pStyle w:val="6"/>
        <w:spacing w:before="0"/>
        <w:rPr>
          <w:rFonts w:hint="default" w:ascii="Times New Roman" w:hAnsi="Times New Roman" w:cs="Times New Roman"/>
          <w:sz w:val="20"/>
        </w:rPr>
      </w:pPr>
    </w:p>
    <w:p w14:paraId="475CAD0C">
      <w:pPr>
        <w:pStyle w:val="6"/>
        <w:spacing w:before="58"/>
        <w:rPr>
          <w:rFonts w:hint="default" w:ascii="Times New Roman" w:hAnsi="Times New Roman" w:cs="Times New Roman"/>
          <w:sz w:val="20"/>
        </w:rPr>
      </w:pPr>
    </w:p>
    <w:p w14:paraId="194DC27E">
      <w:pPr>
        <w:pStyle w:val="6"/>
        <w:spacing w:before="58"/>
        <w:rPr>
          <w:rFonts w:hint="default" w:ascii="Times New Roman" w:hAnsi="Times New Roman" w:cs="Times New Roman"/>
          <w:sz w:val="20"/>
        </w:rPr>
      </w:pPr>
    </w:p>
    <w:p w14:paraId="2C9CBC1B">
      <w:pPr>
        <w:pStyle w:val="6"/>
        <w:spacing w:before="58"/>
        <w:rPr>
          <w:rFonts w:hint="default" w:ascii="Times New Roman" w:hAnsi="Times New Roman" w:cs="Times New Roman"/>
          <w:sz w:val="20"/>
        </w:rPr>
      </w:pPr>
    </w:p>
    <w:p w14:paraId="11333F4D">
      <w:pPr>
        <w:pStyle w:val="6"/>
        <w:spacing w:before="58"/>
        <w:rPr>
          <w:rFonts w:hint="default" w:ascii="Times New Roman" w:hAnsi="Times New Roman" w:cs="Times New Roman"/>
          <w:sz w:val="20"/>
        </w:rPr>
      </w:pPr>
    </w:p>
    <w:tbl>
      <w:tblPr>
        <w:tblStyle w:val="5"/>
        <w:tblW w:w="0" w:type="auto"/>
        <w:tblInd w:w="3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7460"/>
        <w:gridCol w:w="1080"/>
      </w:tblGrid>
      <w:tr w14:paraId="12CCE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5" w:hRule="atLeast"/>
        </w:trPr>
        <w:tc>
          <w:tcPr>
            <w:tcW w:w="960" w:type="dxa"/>
            <w:tcBorders>
              <w:top w:val="nil"/>
            </w:tcBorders>
          </w:tcPr>
          <w:p w14:paraId="74AD8716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460" w:type="dxa"/>
            <w:tcBorders>
              <w:top w:val="nil"/>
            </w:tcBorders>
          </w:tcPr>
          <w:p w14:paraId="285FB827">
            <w:pPr>
              <w:pStyle w:val="11"/>
              <w:spacing w:before="4"/>
              <w:ind w:left="114" w:right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quality.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Illustrate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your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solution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with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examples.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Suggest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techniques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to enhance defect detection.</w:t>
            </w:r>
          </w:p>
        </w:tc>
        <w:tc>
          <w:tcPr>
            <w:tcW w:w="1080" w:type="dxa"/>
            <w:tcBorders>
              <w:top w:val="nil"/>
            </w:tcBorders>
          </w:tcPr>
          <w:p w14:paraId="5DC2592D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</w:tc>
      </w:tr>
    </w:tbl>
    <w:p w14:paraId="11E0D838">
      <w:pPr>
        <w:pStyle w:val="11"/>
        <w:spacing w:after="0"/>
        <w:rPr>
          <w:rFonts w:hint="default" w:ascii="Times New Roman" w:hAnsi="Times New Roman" w:cs="Times New Roman"/>
          <w:sz w:val="24"/>
        </w:rPr>
        <w:sectPr>
          <w:headerReference r:id="rId7" w:type="default"/>
          <w:pgSz w:w="11900" w:h="16820"/>
          <w:pgMar w:top="220" w:right="566" w:bottom="280" w:left="283" w:header="0" w:footer="0" w:gutter="0"/>
          <w:cols w:space="720" w:num="1"/>
        </w:sectPr>
      </w:pPr>
    </w:p>
    <w:p w14:paraId="4D56EA0D">
      <w:pPr>
        <w:pStyle w:val="3"/>
        <w:spacing w:line="268" w:lineRule="exact"/>
        <w:ind w:left="1673"/>
        <w:rPr>
          <w:rFonts w:hint="default" w:ascii="Times New Roman" w:hAnsi="Times New Roman" w:cs="Times New Roman"/>
        </w:rPr>
      </w:pPr>
    </w:p>
    <w:p w14:paraId="0B196E32">
      <w:pPr>
        <w:pStyle w:val="3"/>
        <w:spacing w:line="268" w:lineRule="exact"/>
        <w:ind w:left="1673"/>
        <w:rPr>
          <w:rFonts w:hint="default" w:ascii="Times New Roman" w:hAnsi="Times New Roman" w:cs="Times New Roman"/>
        </w:rPr>
      </w:pPr>
    </w:p>
    <w:p w14:paraId="6FABF5E4">
      <w:pPr>
        <w:pStyle w:val="3"/>
        <w:spacing w:line="268" w:lineRule="exact"/>
        <w:ind w:left="0" w:leftChars="0" w:firstLine="48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Code of </w:t>
      </w:r>
      <w:r>
        <w:rPr>
          <w:rFonts w:hint="default" w:ascii="Times New Roman" w:hAnsi="Times New Roman" w:cs="Times New Roman"/>
          <w:spacing w:val="-2"/>
        </w:rPr>
        <w:t>Conduct:</w:t>
      </w:r>
    </w:p>
    <w:p w14:paraId="49336BC4">
      <w:pPr>
        <w:pStyle w:val="6"/>
        <w:spacing w:before="82"/>
        <w:rPr>
          <w:rFonts w:hint="default" w:ascii="Times New Roman" w:hAnsi="Times New Roman" w:cs="Times New Roman"/>
          <w:b/>
          <w:i/>
          <w:sz w:val="24"/>
        </w:rPr>
      </w:pPr>
    </w:p>
    <w:p w14:paraId="2715B155">
      <w:pPr>
        <w:tabs>
          <w:tab w:val="left" w:pos="3327"/>
        </w:tabs>
        <w:spacing w:before="0" w:line="276" w:lineRule="auto"/>
        <w:ind w:left="437" w:right="144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I </w:t>
      </w:r>
      <w:r>
        <w:rPr>
          <w:rFonts w:hint="default" w:ascii="Times New Roman" w:hAnsi="Times New Roman" w:cs="Times New Roman"/>
          <w:b/>
          <w:bCs/>
          <w:i/>
          <w:sz w:val="24"/>
          <w:lang w:val="en-GB"/>
        </w:rPr>
        <w:t>KARTHIGA G(192421383)</w:t>
      </w:r>
      <w:r>
        <w:rPr>
          <w:rFonts w:hint="default" w:ascii="Times New Roman" w:hAnsi="Times New Roman" w:cs="Times New Roman"/>
          <w:b/>
          <w:bCs/>
          <w:spacing w:val="-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(Name</w:t>
      </w:r>
      <w:r>
        <w:rPr>
          <w:rFonts w:hint="default" w:ascii="Times New Roman" w:hAnsi="Times New Roman" w:cs="Times New Roman"/>
          <w:i/>
          <w:spacing w:val="24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/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Reg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No)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certify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that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this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submission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is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my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original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work</w:t>
      </w:r>
      <w:r>
        <w:rPr>
          <w:rFonts w:hint="default" w:ascii="Times New Roman" w:hAnsi="Times New Roman" w:cs="Times New Roman"/>
          <w:i/>
          <w:spacing w:val="25"/>
          <w:sz w:val="24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>and that I have adhered to the guidelines specified for this assessment.</w:t>
      </w:r>
    </w:p>
    <w:p w14:paraId="3A857F46">
      <w:pPr>
        <w:spacing w:before="0"/>
        <w:ind w:left="437" w:right="0" w:firstLine="0"/>
        <w:jc w:val="left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 xml:space="preserve">I understand that any violation of academic integrity rules will result in disciplinary </w:t>
      </w:r>
      <w:r>
        <w:rPr>
          <w:rFonts w:hint="default" w:ascii="Times New Roman" w:hAnsi="Times New Roman" w:cs="Times New Roman"/>
          <w:i/>
          <w:spacing w:val="-2"/>
          <w:sz w:val="24"/>
        </w:rPr>
        <w:t>action.</w:t>
      </w:r>
    </w:p>
    <w:p w14:paraId="5F3C0DDA">
      <w:pPr>
        <w:pStyle w:val="6"/>
        <w:spacing w:before="83"/>
        <w:rPr>
          <w:rFonts w:hint="default" w:ascii="Times New Roman" w:hAnsi="Times New Roman" w:cs="Times New Roman"/>
          <w:i/>
          <w:sz w:val="24"/>
        </w:rPr>
      </w:pPr>
    </w:p>
    <w:p w14:paraId="6BCE1CA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Signature of the </w:t>
      </w:r>
      <w:r>
        <w:rPr>
          <w:rFonts w:hint="default" w:ascii="Times New Roman" w:hAnsi="Times New Roman" w:cs="Times New Roman"/>
          <w:spacing w:val="-2"/>
        </w:rPr>
        <w:t>student:</w:t>
      </w:r>
    </w:p>
    <w:p w14:paraId="01DF8FF5">
      <w:pPr>
        <w:pStyle w:val="3"/>
        <w:spacing w:after="0"/>
        <w:rPr>
          <w:rFonts w:hint="default" w:ascii="Times New Roman" w:hAnsi="Times New Roman" w:cs="Times New Roman"/>
          <w:lang w:val="en-GB"/>
        </w:rPr>
        <w:sectPr>
          <w:headerReference r:id="rId8" w:type="default"/>
          <w:pgSz w:w="11900" w:h="16820"/>
          <w:pgMar w:top="1300" w:right="566" w:bottom="280" w:left="283" w:header="0" w:footer="0" w:gutter="0"/>
          <w:cols w:space="720" w:num="1"/>
        </w:sectPr>
      </w:pPr>
      <w:r>
        <w:rPr>
          <w:rFonts w:hint="default" w:ascii="Times New Roman" w:hAnsi="Times New Roman" w:cs="Times New Roman"/>
          <w:lang w:val="en-GB"/>
        </w:rPr>
        <w:t>KARTHIGA G</w:t>
      </w:r>
    </w:p>
    <w:p w14:paraId="5A0F6C0C">
      <w:pPr>
        <w:spacing w:before="0" w:after="41" w:line="268" w:lineRule="exact"/>
        <w:ind w:left="1673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RUBRICS FOR </w:t>
      </w:r>
      <w:r>
        <w:rPr>
          <w:rFonts w:hint="default" w:ascii="Times New Roman" w:hAnsi="Times New Roman" w:cs="Times New Roman"/>
          <w:b/>
          <w:spacing w:val="-2"/>
          <w:sz w:val="24"/>
        </w:rPr>
        <w:t>CALCULATION:</w:t>
      </w:r>
    </w:p>
    <w:tbl>
      <w:tblPr>
        <w:tblStyle w:val="5"/>
        <w:tblW w:w="0" w:type="auto"/>
        <w:tblInd w:w="39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5"/>
        <w:gridCol w:w="1203"/>
        <w:gridCol w:w="1938"/>
        <w:gridCol w:w="1874"/>
        <w:gridCol w:w="1919"/>
        <w:gridCol w:w="1874"/>
      </w:tblGrid>
      <w:tr w14:paraId="78A6CCD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tcW w:w="1645" w:type="dxa"/>
            <w:tcBorders>
              <w:bottom w:val="single" w:color="CCCCCC" w:sz="6" w:space="0"/>
              <w:right w:val="single" w:color="CCCCCC" w:sz="6" w:space="0"/>
            </w:tcBorders>
            <w:shd w:val="clear" w:color="auto" w:fill="00FFFF"/>
          </w:tcPr>
          <w:p w14:paraId="1E531859">
            <w:pPr>
              <w:pStyle w:val="11"/>
              <w:spacing w:before="55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67CCE35E">
            <w:pPr>
              <w:pStyle w:val="11"/>
              <w:spacing w:before="0"/>
              <w:ind w:left="15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Criteria</w:t>
            </w:r>
          </w:p>
        </w:tc>
        <w:tc>
          <w:tcPr>
            <w:tcW w:w="1203" w:type="dxa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00FFFF"/>
          </w:tcPr>
          <w:p w14:paraId="27C17FF1">
            <w:pPr>
              <w:pStyle w:val="11"/>
              <w:spacing w:before="55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67BB02CD">
            <w:pPr>
              <w:pStyle w:val="11"/>
              <w:spacing w:before="0"/>
              <w:ind w:left="15"/>
              <w:jc w:val="center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Weightage</w:t>
            </w:r>
          </w:p>
        </w:tc>
        <w:tc>
          <w:tcPr>
            <w:tcW w:w="1938" w:type="dxa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00FFFF"/>
          </w:tcPr>
          <w:p w14:paraId="6C7F5EBA">
            <w:pPr>
              <w:pStyle w:val="11"/>
              <w:spacing w:before="182"/>
              <w:ind w:left="412" w:right="395" w:firstLine="9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Level 4 –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Exemplary</w:t>
            </w:r>
          </w:p>
        </w:tc>
        <w:tc>
          <w:tcPr>
            <w:tcW w:w="1874" w:type="dxa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00FFFF"/>
          </w:tcPr>
          <w:p w14:paraId="419137E5">
            <w:pPr>
              <w:pStyle w:val="11"/>
              <w:spacing w:before="182"/>
              <w:ind w:left="429" w:right="412" w:firstLine="42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Level 3 –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Proficient</w:t>
            </w:r>
          </w:p>
        </w:tc>
        <w:tc>
          <w:tcPr>
            <w:tcW w:w="1919" w:type="dxa"/>
            <w:tcBorders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00FFFF"/>
          </w:tcPr>
          <w:p w14:paraId="7452DA34">
            <w:pPr>
              <w:pStyle w:val="11"/>
              <w:spacing w:before="182"/>
              <w:ind w:left="366" w:right="349" w:firstLine="12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Level 2 –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Developing</w:t>
            </w:r>
          </w:p>
        </w:tc>
        <w:tc>
          <w:tcPr>
            <w:tcW w:w="1874" w:type="dxa"/>
            <w:tcBorders>
              <w:left w:val="single" w:color="CCCCCC" w:sz="6" w:space="0"/>
              <w:bottom w:val="single" w:color="CCCCCC" w:sz="6" w:space="0"/>
            </w:tcBorders>
            <w:shd w:val="clear" w:color="auto" w:fill="00FFFF"/>
          </w:tcPr>
          <w:p w14:paraId="3551D1E1">
            <w:pPr>
              <w:pStyle w:val="11"/>
              <w:spacing w:before="182"/>
              <w:ind w:left="399" w:right="382" w:firstLine="72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Level 1 –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Beginning</w:t>
            </w:r>
          </w:p>
        </w:tc>
      </w:tr>
      <w:tr w14:paraId="44F38A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1645" w:type="dxa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33AEC4EA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3FBCE3C1">
            <w:pPr>
              <w:pStyle w:val="11"/>
              <w:spacing w:before="0"/>
              <w:ind w:left="235" w:hanging="12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Understanding </w:t>
            </w:r>
            <w:r>
              <w:rPr>
                <w:rFonts w:hint="default" w:ascii="Times New Roman" w:hAnsi="Times New Roman" w:cs="Times New Roman"/>
                <w:sz w:val="22"/>
              </w:rPr>
              <w:t>of Concepts</w:t>
            </w:r>
          </w:p>
        </w:tc>
        <w:tc>
          <w:tcPr>
            <w:tcW w:w="12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787B17D0">
            <w:pPr>
              <w:pStyle w:val="11"/>
              <w:spacing w:before="126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1FC1B42A">
            <w:pPr>
              <w:pStyle w:val="11"/>
              <w:spacing w:before="0"/>
              <w:ind w:left="15" w:right="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25%</w:t>
            </w:r>
          </w:p>
        </w:tc>
        <w:tc>
          <w:tcPr>
            <w:tcW w:w="19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464C8408">
            <w:pPr>
              <w:pStyle w:val="11"/>
              <w:spacing w:before="0" w:line="250" w:lineRule="atLeast"/>
              <w:ind w:left="30" w:right="1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Demonstrates </w:t>
            </w:r>
            <w:r>
              <w:rPr>
                <w:rFonts w:hint="default" w:ascii="Times New Roman" w:hAnsi="Times New Roman" w:cs="Times New Roman"/>
                <w:sz w:val="22"/>
              </w:rPr>
              <w:t>thorough,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accurate understanding of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concepts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415593BE">
            <w:pPr>
              <w:pStyle w:val="11"/>
              <w:spacing w:before="126"/>
              <w:ind w:left="78" w:right="6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Good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understanding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with minor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gaps</w:t>
            </w:r>
          </w:p>
        </w:tc>
        <w:tc>
          <w:tcPr>
            <w:tcW w:w="19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2FD5EF5E">
            <w:pPr>
              <w:pStyle w:val="11"/>
              <w:spacing w:before="0" w:line="250" w:lineRule="atLeast"/>
              <w:ind w:left="100" w:right="8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Basic understanding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with some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misconceptions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</w:tcBorders>
          </w:tcPr>
          <w:p w14:paraId="0A99ACF6">
            <w:pPr>
              <w:pStyle w:val="11"/>
              <w:spacing w:before="0" w:line="250" w:lineRule="atLeast"/>
              <w:ind w:left="78" w:right="6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Poor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understanding; major misconceptions</w:t>
            </w:r>
          </w:p>
        </w:tc>
      </w:tr>
      <w:tr w14:paraId="1916E4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1645" w:type="dxa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5077BC1A">
            <w:pPr>
              <w:pStyle w:val="11"/>
              <w:spacing w:before="126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63840017">
            <w:pPr>
              <w:pStyle w:val="11"/>
              <w:spacing w:before="0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Explanation</w:t>
            </w:r>
          </w:p>
        </w:tc>
        <w:tc>
          <w:tcPr>
            <w:tcW w:w="12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47D158E7">
            <w:pPr>
              <w:pStyle w:val="11"/>
              <w:spacing w:before="126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1031EC4A">
            <w:pPr>
              <w:pStyle w:val="11"/>
              <w:spacing w:before="0"/>
              <w:ind w:left="15" w:right="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25%</w:t>
            </w:r>
          </w:p>
        </w:tc>
        <w:tc>
          <w:tcPr>
            <w:tcW w:w="19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5BE03A98">
            <w:pPr>
              <w:pStyle w:val="11"/>
              <w:spacing w:before="0" w:line="250" w:lineRule="atLeast"/>
              <w:ind w:left="30" w:right="1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Detailed, well-explained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answers with relevant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examples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07E7FDD5">
            <w:pPr>
              <w:pStyle w:val="11"/>
              <w:spacing w:before="126"/>
              <w:ind w:left="78" w:right="6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Clear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explanation with adequate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details</w:t>
            </w:r>
          </w:p>
        </w:tc>
        <w:tc>
          <w:tcPr>
            <w:tcW w:w="19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5D578F7F">
            <w:pPr>
              <w:pStyle w:val="11"/>
              <w:spacing w:before="126"/>
              <w:ind w:left="39" w:right="22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Limited </w:t>
            </w:r>
            <w:r>
              <w:rPr>
                <w:rFonts w:hint="default" w:ascii="Times New Roman" w:hAnsi="Times New Roman" w:cs="Times New Roman"/>
                <w:sz w:val="22"/>
              </w:rPr>
              <w:t>explanation;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lacks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depth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</w:tcBorders>
          </w:tcPr>
          <w:p w14:paraId="7A349D2A">
            <w:pPr>
              <w:pStyle w:val="11"/>
              <w:spacing w:before="253"/>
              <w:ind w:left="374" w:right="68" w:hanging="190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Poor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or</w:t>
            </w:r>
            <w:r>
              <w:rPr>
                <w:rFonts w:hint="default" w:ascii="Times New Roman" w:hAnsi="Times New Roman" w:cs="Times New Roman"/>
                <w:spacing w:val="-1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unclear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explanation</w:t>
            </w:r>
          </w:p>
        </w:tc>
      </w:tr>
      <w:tr w14:paraId="33306A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1645" w:type="dxa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19FA5844">
            <w:pPr>
              <w:pStyle w:val="11"/>
              <w:spacing w:before="126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114714C6">
            <w:pPr>
              <w:pStyle w:val="11"/>
              <w:spacing w:before="0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Application</w:t>
            </w:r>
          </w:p>
        </w:tc>
        <w:tc>
          <w:tcPr>
            <w:tcW w:w="12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338454E0">
            <w:pPr>
              <w:pStyle w:val="11"/>
              <w:spacing w:before="126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73F492EB">
            <w:pPr>
              <w:pStyle w:val="11"/>
              <w:spacing w:before="0"/>
              <w:ind w:left="15" w:right="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20%</w:t>
            </w:r>
          </w:p>
        </w:tc>
        <w:tc>
          <w:tcPr>
            <w:tcW w:w="19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23AC2123">
            <w:pPr>
              <w:pStyle w:val="11"/>
              <w:spacing w:before="0" w:line="250" w:lineRule="atLeast"/>
              <w:ind w:left="30" w:right="1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Effectively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applies concepts with strong analytical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ability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691C0ED5">
            <w:pPr>
              <w:pStyle w:val="11"/>
              <w:spacing w:before="253"/>
              <w:ind w:left="117" w:right="87" w:hanging="13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Applies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concepts with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minor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errors</w:t>
            </w:r>
          </w:p>
        </w:tc>
        <w:tc>
          <w:tcPr>
            <w:tcW w:w="19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398A81DE">
            <w:pPr>
              <w:pStyle w:val="11"/>
              <w:spacing w:before="253"/>
              <w:ind w:left="48" w:right="30" w:hanging="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Limited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application with weak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analysis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</w:tcBorders>
          </w:tcPr>
          <w:p w14:paraId="1B9FF116">
            <w:pPr>
              <w:pStyle w:val="11"/>
              <w:spacing w:before="253"/>
              <w:ind w:left="87" w:right="68" w:firstLine="2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application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or incorrect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analysis</w:t>
            </w:r>
          </w:p>
        </w:tc>
      </w:tr>
      <w:tr w14:paraId="340ACA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1645" w:type="dxa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67672D9E">
            <w:pPr>
              <w:pStyle w:val="11"/>
              <w:spacing w:before="126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181DD3A7">
            <w:pPr>
              <w:pStyle w:val="11"/>
              <w:spacing w:before="0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Organization</w:t>
            </w:r>
          </w:p>
        </w:tc>
        <w:tc>
          <w:tcPr>
            <w:tcW w:w="12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3748ACF4">
            <w:pPr>
              <w:pStyle w:val="11"/>
              <w:spacing w:before="126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23347662">
            <w:pPr>
              <w:pStyle w:val="11"/>
              <w:spacing w:before="0"/>
              <w:ind w:left="15" w:right="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15%</w:t>
            </w:r>
          </w:p>
        </w:tc>
        <w:tc>
          <w:tcPr>
            <w:tcW w:w="19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58EA1367">
            <w:pPr>
              <w:pStyle w:val="11"/>
              <w:spacing w:before="0"/>
              <w:ind w:left="333" w:right="212" w:hanging="10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Well-structured </w:t>
            </w:r>
            <w:r>
              <w:rPr>
                <w:rFonts w:hint="default" w:ascii="Times New Roman" w:hAnsi="Times New Roman" w:cs="Times New Roman"/>
                <w:sz w:val="22"/>
              </w:rPr>
              <w:t>answers with</w:t>
            </w:r>
          </w:p>
          <w:p w14:paraId="2238CD4F">
            <w:pPr>
              <w:pStyle w:val="11"/>
              <w:spacing w:before="0" w:line="250" w:lineRule="atLeast"/>
              <w:ind w:left="455" w:hanging="23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logical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flow</w:t>
            </w:r>
            <w:r>
              <w:rPr>
                <w:rFonts w:hint="default" w:ascii="Times New Roman" w:hAnsi="Times New Roman" w:cs="Times New Roman"/>
                <w:spacing w:val="-1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and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coherence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604DA3C5">
            <w:pPr>
              <w:pStyle w:val="11"/>
              <w:spacing w:before="126"/>
              <w:ind w:left="78" w:right="6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Organized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 minor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issues</w:t>
            </w:r>
            <w:r>
              <w:rPr>
                <w:rFonts w:hint="default" w:ascii="Times New Roman" w:hAnsi="Times New Roman" w:cs="Times New Roman"/>
                <w:spacing w:val="-1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in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flow</w:t>
            </w:r>
          </w:p>
        </w:tc>
        <w:tc>
          <w:tcPr>
            <w:tcW w:w="19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6757E323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212C5909">
            <w:pPr>
              <w:pStyle w:val="11"/>
              <w:spacing w:before="0"/>
              <w:ind w:left="391" w:right="182" w:hanging="190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Basic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structure, lacks clarity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</w:tcBorders>
          </w:tcPr>
          <w:p w14:paraId="760B100B">
            <w:pPr>
              <w:pStyle w:val="11"/>
              <w:spacing w:before="0" w:line="250" w:lineRule="atLeast"/>
              <w:ind w:left="116" w:right="99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Poor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organization, incoherent answers</w:t>
            </w:r>
          </w:p>
        </w:tc>
      </w:tr>
      <w:tr w14:paraId="2A6AE5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1" w:hRule="atLeast"/>
        </w:trPr>
        <w:tc>
          <w:tcPr>
            <w:tcW w:w="1645" w:type="dxa"/>
            <w:tcBorders>
              <w:top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4A02E617">
            <w:pPr>
              <w:pStyle w:val="11"/>
              <w:spacing w:before="126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5D68ABC9">
            <w:pPr>
              <w:pStyle w:val="11"/>
              <w:spacing w:before="0"/>
              <w:ind w:left="15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Accuracy</w:t>
            </w:r>
          </w:p>
        </w:tc>
        <w:tc>
          <w:tcPr>
            <w:tcW w:w="1203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76E2BFAC">
            <w:pPr>
              <w:pStyle w:val="11"/>
              <w:spacing w:before="126"/>
              <w:ind w:left="0"/>
              <w:rPr>
                <w:rFonts w:hint="default" w:ascii="Times New Roman" w:hAnsi="Times New Roman" w:cs="Times New Roman"/>
                <w:b/>
                <w:sz w:val="22"/>
              </w:rPr>
            </w:pPr>
          </w:p>
          <w:p w14:paraId="187D692C">
            <w:pPr>
              <w:pStyle w:val="11"/>
              <w:spacing w:before="0"/>
              <w:ind w:left="15" w:right="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10%</w:t>
            </w:r>
          </w:p>
        </w:tc>
        <w:tc>
          <w:tcPr>
            <w:tcW w:w="1938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33CF40CE">
            <w:pPr>
              <w:pStyle w:val="11"/>
              <w:spacing w:before="0" w:line="250" w:lineRule="atLeast"/>
              <w:ind w:left="30" w:right="1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Completely </w:t>
            </w:r>
            <w:r>
              <w:rPr>
                <w:rFonts w:hint="default" w:ascii="Times New Roman" w:hAnsi="Times New Roman" w:cs="Times New Roman"/>
                <w:sz w:val="22"/>
              </w:rPr>
              <w:t>accurate and covers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all</w:t>
            </w:r>
            <w:r>
              <w:rPr>
                <w:rFonts w:hint="default" w:ascii="Times New Roman" w:hAnsi="Times New Roman" w:cs="Times New Roman"/>
                <w:spacing w:val="-1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required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points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28271173">
            <w:pPr>
              <w:pStyle w:val="11"/>
              <w:spacing w:before="126"/>
              <w:ind w:left="435" w:right="68" w:hanging="270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Mostly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accurate with minor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omissions</w:t>
            </w:r>
          </w:p>
        </w:tc>
        <w:tc>
          <w:tcPr>
            <w:tcW w:w="191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</w:tcPr>
          <w:p w14:paraId="5801EB41">
            <w:pPr>
              <w:pStyle w:val="11"/>
              <w:spacing w:before="126"/>
              <w:ind w:left="100" w:right="83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Partially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correct with missing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points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</w:tcBorders>
          </w:tcPr>
          <w:p w14:paraId="2604E9D7">
            <w:pPr>
              <w:pStyle w:val="11"/>
              <w:spacing w:before="253"/>
              <w:ind w:left="166" w:right="50" w:hanging="9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Incorrect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answers with major gaps</w:t>
            </w:r>
          </w:p>
        </w:tc>
      </w:tr>
      <w:tr w14:paraId="593FEC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1645" w:type="dxa"/>
            <w:tcBorders>
              <w:top w:val="single" w:color="CCCCCC" w:sz="6" w:space="0"/>
              <w:right w:val="single" w:color="CCCCCC" w:sz="6" w:space="0"/>
            </w:tcBorders>
          </w:tcPr>
          <w:p w14:paraId="7259FC7F">
            <w:pPr>
              <w:pStyle w:val="11"/>
              <w:spacing w:before="253"/>
              <w:ind w:left="15" w:right="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Clarity</w:t>
            </w:r>
          </w:p>
        </w:tc>
        <w:tc>
          <w:tcPr>
            <w:tcW w:w="1203" w:type="dxa"/>
            <w:tcBorders>
              <w:top w:val="single" w:color="CCCCCC" w:sz="6" w:space="0"/>
              <w:left w:val="single" w:color="CCCCCC" w:sz="6" w:space="0"/>
              <w:right w:val="single" w:color="CCCCCC" w:sz="6" w:space="0"/>
            </w:tcBorders>
          </w:tcPr>
          <w:p w14:paraId="330677E2">
            <w:pPr>
              <w:pStyle w:val="11"/>
              <w:spacing w:before="253"/>
              <w:ind w:left="15" w:right="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5%</w:t>
            </w:r>
          </w:p>
        </w:tc>
        <w:tc>
          <w:tcPr>
            <w:tcW w:w="1938" w:type="dxa"/>
            <w:tcBorders>
              <w:top w:val="single" w:color="CCCCCC" w:sz="6" w:space="0"/>
              <w:left w:val="single" w:color="CCCCCC" w:sz="6" w:space="0"/>
              <w:right w:val="single" w:color="CCCCCC" w:sz="6" w:space="0"/>
            </w:tcBorders>
          </w:tcPr>
          <w:p w14:paraId="4D28645E">
            <w:pPr>
              <w:pStyle w:val="11"/>
              <w:spacing w:before="0" w:line="250" w:lineRule="atLeast"/>
              <w:ind w:left="363" w:right="346" w:firstLine="36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 xml:space="preserve">Clear, neat,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professional presentation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  <w:right w:val="single" w:color="CCCCCC" w:sz="6" w:space="0"/>
            </w:tcBorders>
          </w:tcPr>
          <w:p w14:paraId="35D5BA46">
            <w:pPr>
              <w:pStyle w:val="11"/>
              <w:spacing w:before="126"/>
              <w:ind w:left="93" w:right="70" w:firstLine="6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Understandable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with minor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issues</w:t>
            </w:r>
          </w:p>
        </w:tc>
        <w:tc>
          <w:tcPr>
            <w:tcW w:w="1919" w:type="dxa"/>
            <w:tcBorders>
              <w:top w:val="single" w:color="CCCCCC" w:sz="6" w:space="0"/>
              <w:left w:val="single" w:color="CCCCCC" w:sz="6" w:space="0"/>
              <w:right w:val="single" w:color="CCCCCC" w:sz="6" w:space="0"/>
            </w:tcBorders>
          </w:tcPr>
          <w:p w14:paraId="68FFBD24">
            <w:pPr>
              <w:pStyle w:val="11"/>
              <w:spacing w:before="126"/>
              <w:ind w:left="115" w:right="97" w:firstLine="140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Limited clarity, readability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issues</w:t>
            </w:r>
          </w:p>
        </w:tc>
        <w:tc>
          <w:tcPr>
            <w:tcW w:w="1874" w:type="dxa"/>
            <w:tcBorders>
              <w:top w:val="single" w:color="CCCCCC" w:sz="6" w:space="0"/>
              <w:left w:val="single" w:color="CCCCCC" w:sz="6" w:space="0"/>
            </w:tcBorders>
          </w:tcPr>
          <w:p w14:paraId="4CD2836F">
            <w:pPr>
              <w:pStyle w:val="11"/>
              <w:spacing w:before="0" w:line="250" w:lineRule="atLeast"/>
              <w:ind w:left="78" w:right="61"/>
              <w:jc w:val="center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Poorly</w:t>
            </w:r>
            <w:r>
              <w:rPr>
                <w:rFonts w:hint="default" w:ascii="Times New Roman" w:hAnsi="Times New Roman" w:cs="Times New Roman"/>
                <w:spacing w:val="-1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written, difficult to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understand</w:t>
            </w:r>
          </w:p>
        </w:tc>
      </w:tr>
    </w:tbl>
    <w:p w14:paraId="0F54E657">
      <w:pPr>
        <w:pStyle w:val="11"/>
        <w:spacing w:after="0" w:line="250" w:lineRule="atLeast"/>
        <w:jc w:val="center"/>
        <w:rPr>
          <w:rFonts w:hint="default" w:ascii="Times New Roman" w:hAnsi="Times New Roman" w:cs="Times New Roman"/>
          <w:sz w:val="22"/>
        </w:rPr>
        <w:sectPr>
          <w:pgSz w:w="11900" w:h="16820"/>
          <w:pgMar w:top="1300" w:right="566" w:bottom="280" w:left="283" w:header="0" w:footer="0" w:gutter="0"/>
          <w:cols w:space="720" w:num="1"/>
        </w:sectPr>
      </w:pPr>
    </w:p>
    <w:p w14:paraId="4F04D72C">
      <w:pPr>
        <w:spacing w:before="24"/>
        <w:ind w:left="251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0" w:name="Question 1  |  Banking App: Replacing Ad"/>
      <w:bookmarkEnd w:id="0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</w:t>
      </w:r>
      <w:r>
        <w:rPr>
          <w:rFonts w:hint="default" w:ascii="Times New Roman" w:hAnsi="Times New Roman" w:cs="Times New Roman"/>
          <w:b/>
          <w:color w:val="1F4E79"/>
          <w:spacing w:val="7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8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Banking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App: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Replacing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Ad-hoc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Testing</w:t>
      </w:r>
    </w:p>
    <w:p w14:paraId="03EEEAB6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48.55pt;margin-top:3.95pt;height:1.2pt;width:498.35pt;mso-position-horizontal-relative:page;mso-wrap-distance-bottom:0pt;mso-wrap-distance-top:0pt;z-index:-251652096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P34gTomAgAA4g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E6C66CE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3E3B74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67F8972D">
                              <w:pPr>
                                <w:spacing w:before="44" w:line="259" w:lineRule="auto"/>
                                <w:ind w:left="130" w:right="2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banking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application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faces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frequent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failures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because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unstructured.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engineer, redesign the approach using testing as an engineering activity.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51072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N1tnszZAAAACgEAAA8AAAAAAAAAAQAgAAAAIgAA&#10;AGRycy9kb3ducmV2LnhtbFBLAQIUABQAAAAIAIdO4kBZs9BnQQQAABkUAAAOAAAAAAAAAAEAIAAA&#10;ACgBAABkcnMvZTJvRG9jLnhtbFBLBQYAAAAABgAGAFkBAADbBwAAAAA=&#10;">
                <o:lock v:ext="edit" aspectratio="f"/>
                <v:shape id="Graphic 15" o:spid="_x0000_s1026" o:spt="100" style="position:absolute;left:38100;top:6095;height:680085;width:6269990;" fillcolor="#F1F1F1" filled="t" stroked="f" coordsize="6269990,680085" o:gfxdata="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+0/447UAAADbAAAADwAA&#10;AAAAAAABACAAAAAiAAAAZHJzL2Rvd25yZXYueG1sUEsBAhQAFAAAAAgAh07iQDMvBZ47AAAAOQAA&#10;ABAAAAAAAAAAAQAgAAAABAEAAGRycy9zaGFwZXhtbC54bWxQSwUGAAAAAAYABgBbAQAArgMAAAAA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0;top:0;height:64135;width:6313805;" fillcolor="#7E7E7E" filled="t" stroked="f" coordsize="6313805,64135" o:gfxdata="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abJP7gAAADbAAAA&#10;DwAAAAAAAAABACAAAAAiAAAAZHJzL2Rvd25yZXYueG1sUEsBAhQAFAAAAAgAh07iQDMvBZ47AAAA&#10;OQAAABAAAAAAAAAAAQAgAAAABwEAAGRycy9zaGFwZXhtbC54bWxQSwUGAAAAAAYABgBbAQAAsQMA&#10;AAAA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19811;top:626363;height:58419;width:6290945;" fillcolor="#F1F1F1" filled="t" stroked="f" coordsize="6290945,58419" o:gfxdata="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INFi5AAAA2wAA&#10;AA8AAAAAAAAAAQAgAAAAIgAAAGRycy9kb3ducmV2LnhtbFBLAQIUABQAAAAIAIdO4kAzLwWeOwAA&#10;ADkAAAAQAAAAAAAAAAEAIAAAAAgBAABkcnMvc2hhcGV4bWwueG1sUEsFBgAAAAAGAAYAWwEAALID&#10;AAAAAA=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0;top:64007;height:626745;width:6313805;" fillcolor="#7E7E7E" filled="t" stroked="f" coordsize="6313805,626745" o:gfxdata="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Dwj1LsAAADb&#10;AAAADwAAAAAAAAABACAAAAAiAAAAZHJzL2Rvd25yZXYueG1sUEsBAhQAFAAAAAgAh07iQDMvBZ47&#10;AAAAOQAAABAAAAAAAAAAAQAgAAAACgEAAGRycy9zaGFwZXhtbC54bWxQSwUGAAAAAAYABgBbAQAA&#10;tAMAAAAA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" o:spid="_x0000_s1026" o:spt="202" type="#_x0000_t202" style="position:absolute;left:38100;top:6095;height:678180;width:6269990;" filled="f" stroked="f" coordsize="21600,21600" o:gfxdata="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wWC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3E3B74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67F8972D">
                        <w:pPr>
                          <w:spacing w:before="44" w:line="259" w:lineRule="auto"/>
                          <w:ind w:left="130" w:right="2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banking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application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team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faces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frequent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failures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because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unstructured.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engineer, redesign the approach using testing as an engineering activity.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5128C6A7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52B85D3D">
      <w:pPr>
        <w:pStyle w:val="2"/>
        <w:numPr>
          <w:ilvl w:val="0"/>
          <w:numId w:val="1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Core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idea: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testing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an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 xml:space="preserve">engineering </w:t>
      </w:r>
      <w:r>
        <w:rPr>
          <w:rFonts w:hint="default" w:ascii="Times New Roman" w:hAnsi="Times New Roman" w:cs="Times New Roman"/>
          <w:color w:val="1F4E79"/>
          <w:spacing w:val="-2"/>
        </w:rPr>
        <w:t>activity</w:t>
      </w:r>
    </w:p>
    <w:p w14:paraId="516200E8">
      <w:pPr>
        <w:pStyle w:val="6"/>
        <w:spacing w:before="74" w:line="276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treated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like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engineering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discipline: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 xml:space="preserve">is </w:t>
      </w:r>
      <w:r>
        <w:rPr>
          <w:rFonts w:hint="default" w:ascii="Times New Roman" w:hAnsi="Times New Roman" w:cs="Times New Roman"/>
          <w:b/>
        </w:rPr>
        <w:t>planned,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designed,</w:t>
      </w:r>
      <w:r>
        <w:rPr>
          <w:rFonts w:hint="default" w:ascii="Times New Roman" w:hAnsi="Times New Roman" w:cs="Times New Roman"/>
          <w:b/>
          <w:spacing w:val="-5"/>
        </w:rPr>
        <w:t xml:space="preserve"> </w:t>
      </w:r>
      <w:r>
        <w:rPr>
          <w:rFonts w:hint="default" w:ascii="Times New Roman" w:hAnsi="Times New Roman" w:cs="Times New Roman"/>
          <w:b/>
        </w:rPr>
        <w:t>measured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and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repeatable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Instead of "click around and see", each test has a purpose, input, expected result and a record of what happened.</w:t>
      </w:r>
    </w:p>
    <w:p w14:paraId="6A990979">
      <w:pPr>
        <w:pStyle w:val="2"/>
        <w:numPr>
          <w:ilvl w:val="0"/>
          <w:numId w:val="1"/>
        </w:numPr>
        <w:tabs>
          <w:tab w:val="left" w:pos="390"/>
        </w:tabs>
        <w:spacing w:before="165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Ad-hoc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versus engineered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testing</w:t>
      </w:r>
    </w:p>
    <w:p w14:paraId="33B4177C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300"/>
        <w:gridCol w:w="4647"/>
      </w:tblGrid>
      <w:tr w14:paraId="04FC02A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800" w:type="dxa"/>
            <w:shd w:val="clear" w:color="auto" w:fill="1F4E79"/>
          </w:tcPr>
          <w:p w14:paraId="04FE8D19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Aspect</w:t>
            </w:r>
          </w:p>
        </w:tc>
        <w:tc>
          <w:tcPr>
            <w:tcW w:w="3300" w:type="dxa"/>
            <w:shd w:val="clear" w:color="auto" w:fill="1F4E79"/>
          </w:tcPr>
          <w:p w14:paraId="194C5D76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Current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9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(ad-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hoc)</w:t>
            </w:r>
          </w:p>
        </w:tc>
        <w:tc>
          <w:tcPr>
            <w:tcW w:w="4647" w:type="dxa"/>
            <w:shd w:val="clear" w:color="auto" w:fill="1F4E79"/>
          </w:tcPr>
          <w:p w14:paraId="6F61E542">
            <w:pPr>
              <w:pStyle w:val="11"/>
              <w:spacing w:before="67"/>
              <w:ind w:left="111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Redesigned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(engineering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approach)</w:t>
            </w:r>
          </w:p>
        </w:tc>
      </w:tr>
      <w:tr w14:paraId="36B6ABC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800" w:type="dxa"/>
            <w:shd w:val="clear" w:color="auto" w:fill="DCE9F5"/>
          </w:tcPr>
          <w:p w14:paraId="02895CA0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Planning</w:t>
            </w:r>
          </w:p>
        </w:tc>
        <w:tc>
          <w:tcPr>
            <w:tcW w:w="3300" w:type="dxa"/>
            <w:tcBorders>
              <w:top w:val="single" w:color="1F4E79" w:sz="4" w:space="0"/>
            </w:tcBorders>
          </w:tcPr>
          <w:p w14:paraId="1C39A733">
            <w:pPr>
              <w:pStyle w:val="11"/>
              <w:spacing w:before="66" w:line="249" w:lineRule="auto"/>
              <w:ind w:right="17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None;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testers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pick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screens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at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random</w:t>
            </w:r>
          </w:p>
        </w:tc>
        <w:tc>
          <w:tcPr>
            <w:tcW w:w="4647" w:type="dxa"/>
            <w:tcBorders>
              <w:top w:val="single" w:color="1F4E79" w:sz="4" w:space="0"/>
            </w:tcBorders>
          </w:tcPr>
          <w:p w14:paraId="5D4AF2C6">
            <w:pPr>
              <w:pStyle w:val="11"/>
              <w:spacing w:before="66" w:line="249" w:lineRule="auto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plan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scope,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risks,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schedule,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entry/exit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criteria</w:t>
            </w:r>
          </w:p>
        </w:tc>
      </w:tr>
      <w:tr w14:paraId="2C0AE2B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800" w:type="dxa"/>
            <w:shd w:val="clear" w:color="auto" w:fill="DCE9F5"/>
          </w:tcPr>
          <w:p w14:paraId="73837D6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design</w:t>
            </w:r>
          </w:p>
        </w:tc>
        <w:tc>
          <w:tcPr>
            <w:tcW w:w="3300" w:type="dxa"/>
            <w:shd w:val="clear" w:color="auto" w:fill="F1F1F1"/>
          </w:tcPr>
          <w:p w14:paraId="3F0FA9E9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Made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up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during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execution</w:t>
            </w:r>
          </w:p>
        </w:tc>
        <w:tc>
          <w:tcPr>
            <w:tcW w:w="4647" w:type="dxa"/>
            <w:shd w:val="clear" w:color="auto" w:fill="F1F1F1"/>
          </w:tcPr>
          <w:p w14:paraId="3BEA0D59">
            <w:pPr>
              <w:pStyle w:val="11"/>
              <w:spacing w:before="65" w:line="249" w:lineRule="auto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Designed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from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requirements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using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EP,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BVA, decision tables</w:t>
            </w:r>
          </w:p>
        </w:tc>
      </w:tr>
      <w:tr w14:paraId="448CB68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1800" w:type="dxa"/>
            <w:shd w:val="clear" w:color="auto" w:fill="DCE9F5"/>
          </w:tcPr>
          <w:p w14:paraId="1AF52EBF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Tools</w:t>
            </w:r>
          </w:p>
        </w:tc>
        <w:tc>
          <w:tcPr>
            <w:tcW w:w="3300" w:type="dxa"/>
          </w:tcPr>
          <w:p w14:paraId="559A0AEA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Manual,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notes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chat</w:t>
            </w:r>
          </w:p>
        </w:tc>
        <w:tc>
          <w:tcPr>
            <w:tcW w:w="4647" w:type="dxa"/>
          </w:tcPr>
          <w:p w14:paraId="1148E615">
            <w:pPr>
              <w:pStyle w:val="11"/>
              <w:spacing w:before="68" w:line="247" w:lineRule="auto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management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(TestRail/Jira),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automation (Selenium), API tests (Postman)</w:t>
            </w:r>
          </w:p>
        </w:tc>
      </w:tr>
      <w:tr w14:paraId="18EA59E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800" w:type="dxa"/>
            <w:shd w:val="clear" w:color="auto" w:fill="DCE9F5"/>
          </w:tcPr>
          <w:p w14:paraId="4BF6E8F4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Standards</w:t>
            </w:r>
          </w:p>
        </w:tc>
        <w:tc>
          <w:tcPr>
            <w:tcW w:w="3300" w:type="dxa"/>
            <w:shd w:val="clear" w:color="auto" w:fill="F1F1F1"/>
          </w:tcPr>
          <w:p w14:paraId="6E0B0CE9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None</w:t>
            </w:r>
          </w:p>
        </w:tc>
        <w:tc>
          <w:tcPr>
            <w:tcW w:w="4647" w:type="dxa"/>
            <w:shd w:val="clear" w:color="auto" w:fill="F1F1F1"/>
          </w:tcPr>
          <w:p w14:paraId="26906B80">
            <w:pPr>
              <w:pStyle w:val="11"/>
              <w:spacing w:before="65" w:line="249" w:lineRule="auto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IEEE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829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documents,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ISO/IEC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25010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quality attributes, bug template</w:t>
            </w:r>
          </w:p>
        </w:tc>
      </w:tr>
      <w:tr w14:paraId="7DE6AFA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800" w:type="dxa"/>
            <w:shd w:val="clear" w:color="auto" w:fill="DCE9F5"/>
          </w:tcPr>
          <w:p w14:paraId="195498E4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Measurement</w:t>
            </w:r>
          </w:p>
        </w:tc>
        <w:tc>
          <w:tcPr>
            <w:tcW w:w="3300" w:type="dxa"/>
          </w:tcPr>
          <w:p w14:paraId="2D7182B6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data</w:t>
            </w:r>
          </w:p>
        </w:tc>
        <w:tc>
          <w:tcPr>
            <w:tcW w:w="4647" w:type="dxa"/>
          </w:tcPr>
          <w:p w14:paraId="2328D6ED">
            <w:pPr>
              <w:pStyle w:val="11"/>
              <w:spacing w:before="65" w:line="249" w:lineRule="auto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Requirement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coverage,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density,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pass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rate, defect leakage</w:t>
            </w:r>
          </w:p>
        </w:tc>
      </w:tr>
      <w:tr w14:paraId="2F8AB01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800" w:type="dxa"/>
            <w:shd w:val="clear" w:color="auto" w:fill="DCE9F5"/>
          </w:tcPr>
          <w:p w14:paraId="0538D88C">
            <w:pPr>
              <w:pStyle w:val="11"/>
              <w:spacing w:before="7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Repeatability</w:t>
            </w:r>
          </w:p>
        </w:tc>
        <w:tc>
          <w:tcPr>
            <w:tcW w:w="3300" w:type="dxa"/>
            <w:shd w:val="clear" w:color="auto" w:fill="F1F1F1"/>
          </w:tcPr>
          <w:p w14:paraId="24E76D4E">
            <w:pPr>
              <w:pStyle w:val="11"/>
              <w:spacing w:before="6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Cannot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repeat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failed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test</w:t>
            </w:r>
          </w:p>
        </w:tc>
        <w:tc>
          <w:tcPr>
            <w:tcW w:w="4647" w:type="dxa"/>
            <w:shd w:val="clear" w:color="auto" w:fill="F1F1F1"/>
          </w:tcPr>
          <w:p w14:paraId="2DF7D313">
            <w:pPr>
              <w:pStyle w:val="11"/>
              <w:spacing w:before="68" w:line="247" w:lineRule="auto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Every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case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documented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reusable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for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regression</w:t>
            </w:r>
          </w:p>
        </w:tc>
      </w:tr>
    </w:tbl>
    <w:p w14:paraId="5EAAA4D0">
      <w:pPr>
        <w:pStyle w:val="2"/>
        <w:numPr>
          <w:ilvl w:val="0"/>
          <w:numId w:val="1"/>
        </w:numPr>
        <w:tabs>
          <w:tab w:val="left" w:pos="390"/>
        </w:tabs>
        <w:spacing w:before="163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 to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introduce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systematic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design,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tools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and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standards</w:t>
      </w:r>
    </w:p>
    <w:p w14:paraId="78B7284F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2"/>
        <w:gridCol w:w="360"/>
        <w:gridCol w:w="1352"/>
        <w:gridCol w:w="360"/>
        <w:gridCol w:w="1351"/>
        <w:gridCol w:w="360"/>
        <w:gridCol w:w="1352"/>
        <w:gridCol w:w="360"/>
        <w:gridCol w:w="1352"/>
        <w:gridCol w:w="360"/>
        <w:gridCol w:w="1351"/>
      </w:tblGrid>
      <w:tr w14:paraId="201915BB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352" w:type="dxa"/>
            <w:shd w:val="clear" w:color="auto" w:fill="DCE9F5"/>
          </w:tcPr>
          <w:p w14:paraId="12246825">
            <w:pPr>
              <w:pStyle w:val="11"/>
              <w:spacing w:before="69" w:line="249" w:lineRule="auto"/>
              <w:ind w:left="189" w:firstLine="196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Analyse requirements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07FB4381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5741A449">
            <w:pPr>
              <w:pStyle w:val="11"/>
              <w:spacing w:before="69" w:line="249" w:lineRule="auto"/>
              <w:ind w:left="301" w:right="223" w:hanging="65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Identify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conditions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AC23D42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1" w:type="dxa"/>
            <w:shd w:val="clear" w:color="auto" w:fill="DCE9F5"/>
          </w:tcPr>
          <w:p w14:paraId="00BD9FD6">
            <w:pPr>
              <w:pStyle w:val="11"/>
              <w:spacing w:before="69" w:line="249" w:lineRule="auto"/>
              <w:ind w:left="488" w:right="267" w:hanging="212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Design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cases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392D3B9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41B53341">
            <w:pPr>
              <w:pStyle w:val="11"/>
              <w:spacing w:before="69" w:line="249" w:lineRule="auto"/>
              <w:ind w:left="501" w:right="192" w:hanging="300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Execute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with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tools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0E7C3073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7DDDF969">
            <w:pPr>
              <w:pStyle w:val="11"/>
              <w:spacing w:before="66"/>
              <w:ind w:left="258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Log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 xml:space="preserve"> defects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164F8F8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1" w:type="dxa"/>
            <w:shd w:val="clear" w:color="auto" w:fill="DCE9F5"/>
          </w:tcPr>
          <w:p w14:paraId="6406F03F">
            <w:pPr>
              <w:pStyle w:val="11"/>
              <w:spacing w:before="69" w:line="249" w:lineRule="auto"/>
              <w:ind w:left="368" w:right="192" w:hanging="173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Measure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improve</w:t>
            </w:r>
          </w:p>
        </w:tc>
      </w:tr>
    </w:tbl>
    <w:p w14:paraId="59522A9E">
      <w:pPr>
        <w:pStyle w:val="6"/>
        <w:spacing w:before="32"/>
        <w:rPr>
          <w:rFonts w:hint="default" w:ascii="Times New Roman" w:hAnsi="Times New Roman" w:cs="Times New Roman"/>
          <w:b/>
          <w:sz w:val="24"/>
        </w:rPr>
      </w:pPr>
    </w:p>
    <w:p w14:paraId="1381B663">
      <w:pPr>
        <w:pStyle w:val="10"/>
        <w:numPr>
          <w:ilvl w:val="1"/>
          <w:numId w:val="1"/>
        </w:numPr>
        <w:tabs>
          <w:tab w:val="left" w:pos="691"/>
        </w:tabs>
        <w:spacing w:before="0" w:after="0" w:line="264" w:lineRule="auto"/>
        <w:ind w:left="691" w:right="161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Systematic</w:t>
      </w:r>
      <w:r>
        <w:rPr>
          <w:rFonts w:hint="default" w:ascii="Times New Roman" w:hAnsi="Times New Roman" w:cs="Times New Roman"/>
          <w:b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design: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derive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from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requirement,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keep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traceability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matrix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(requirement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 case to defect).</w:t>
      </w:r>
    </w:p>
    <w:p w14:paraId="12AF8323">
      <w:pPr>
        <w:pStyle w:val="10"/>
        <w:numPr>
          <w:ilvl w:val="1"/>
          <w:numId w:val="1"/>
        </w:numPr>
        <w:tabs>
          <w:tab w:val="left" w:pos="691"/>
        </w:tabs>
        <w:spacing w:before="58" w:after="0" w:line="264" w:lineRule="auto"/>
        <w:ind w:left="691" w:right="254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Tools:</w:t>
      </w:r>
      <w:r>
        <w:rPr>
          <w:rFonts w:hint="default" w:ascii="Times New Roman" w:hAnsi="Times New Roman" w:cs="Times New Roman"/>
          <w:b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management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tool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cases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runs,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automation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regression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login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transfers,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defect </w:t>
      </w:r>
      <w:r>
        <w:rPr>
          <w:rFonts w:hint="default" w:ascii="Times New Roman" w:hAnsi="Times New Roman" w:cs="Times New Roman"/>
          <w:spacing w:val="-2"/>
          <w:sz w:val="22"/>
        </w:rPr>
        <w:t>tracker.</w:t>
      </w:r>
    </w:p>
    <w:p w14:paraId="797D504D">
      <w:pPr>
        <w:pStyle w:val="10"/>
        <w:numPr>
          <w:ilvl w:val="1"/>
          <w:numId w:val="1"/>
        </w:numPr>
        <w:tabs>
          <w:tab w:val="left" w:pos="691"/>
        </w:tabs>
        <w:spacing w:before="60" w:after="0" w:line="264" w:lineRule="auto"/>
        <w:ind w:left="691" w:right="530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Standards: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IEEE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829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documentation,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common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template,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checkpoint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before </w:t>
      </w:r>
      <w:r>
        <w:rPr>
          <w:rFonts w:hint="default" w:ascii="Times New Roman" w:hAnsi="Times New Roman" w:cs="Times New Roman"/>
          <w:spacing w:val="-2"/>
          <w:sz w:val="22"/>
        </w:rPr>
        <w:t>execution.</w:t>
      </w:r>
    </w:p>
    <w:p w14:paraId="7137B808">
      <w:pPr>
        <w:pStyle w:val="2"/>
        <w:numPr>
          <w:ilvl w:val="0"/>
          <w:numId w:val="1"/>
        </w:numPr>
        <w:tabs>
          <w:tab w:val="left" w:pos="390"/>
        </w:tabs>
        <w:spacing w:before="167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 this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improves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detection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and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quality</w:t>
      </w:r>
    </w:p>
    <w:p w14:paraId="239C3DB9">
      <w:pPr>
        <w:pStyle w:val="10"/>
        <w:numPr>
          <w:ilvl w:val="1"/>
          <w:numId w:val="1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Requirement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coverage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visible,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untested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features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found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before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release.</w:t>
      </w:r>
    </w:p>
    <w:p w14:paraId="1DD67141">
      <w:pPr>
        <w:pStyle w:val="10"/>
        <w:numPr>
          <w:ilvl w:val="1"/>
          <w:numId w:val="1"/>
        </w:numPr>
        <w:tabs>
          <w:tab w:val="left" w:pos="691"/>
        </w:tabs>
        <w:spacing w:before="85" w:after="0" w:line="264" w:lineRule="auto"/>
        <w:ind w:left="691" w:right="163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Techniques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target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places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where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hide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(boundaries,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invalid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states),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more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found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per </w:t>
      </w:r>
      <w:r>
        <w:rPr>
          <w:rFonts w:hint="default" w:ascii="Times New Roman" w:hAnsi="Times New Roman" w:cs="Times New Roman"/>
          <w:spacing w:val="-2"/>
          <w:sz w:val="22"/>
        </w:rPr>
        <w:t>test.</w:t>
      </w:r>
    </w:p>
    <w:p w14:paraId="20456337">
      <w:pPr>
        <w:pStyle w:val="10"/>
        <w:numPr>
          <w:ilvl w:val="1"/>
          <w:numId w:val="1"/>
        </w:numPr>
        <w:tabs>
          <w:tab w:val="left" w:pos="690"/>
        </w:tabs>
        <w:spacing w:before="61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Regression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suites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stop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old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returning,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metrics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team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quality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trends.</w:t>
      </w:r>
    </w:p>
    <w:p w14:paraId="5D7A24B1">
      <w:pPr>
        <w:pStyle w:val="2"/>
        <w:numPr>
          <w:ilvl w:val="0"/>
          <w:numId w:val="1"/>
        </w:numPr>
        <w:tabs>
          <w:tab w:val="left" w:pos="390"/>
        </w:tabs>
        <w:spacing w:before="191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Techniques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that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replace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ad-hoc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testing</w:t>
      </w:r>
    </w:p>
    <w:p w14:paraId="4D6557BE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6747"/>
      </w:tblGrid>
      <w:tr w14:paraId="2004484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001" w:type="dxa"/>
            <w:shd w:val="clear" w:color="auto" w:fill="1F4E79"/>
          </w:tcPr>
          <w:p w14:paraId="32BE98F2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Technique</w:t>
            </w:r>
          </w:p>
        </w:tc>
        <w:tc>
          <w:tcPr>
            <w:tcW w:w="6747" w:type="dxa"/>
            <w:shd w:val="clear" w:color="auto" w:fill="1F4E79"/>
          </w:tcPr>
          <w:p w14:paraId="2DD3C8EB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Use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banking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app</w:t>
            </w:r>
          </w:p>
        </w:tc>
      </w:tr>
      <w:tr w14:paraId="6D11B42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0566AB38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Equivalence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partitioning</w:t>
            </w:r>
          </w:p>
        </w:tc>
        <w:tc>
          <w:tcPr>
            <w:tcW w:w="6747" w:type="dxa"/>
          </w:tcPr>
          <w:p w14:paraId="09DAE739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Transfer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amounts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split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into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valid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(1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limit),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zero/negative,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above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limit</w:t>
            </w:r>
          </w:p>
        </w:tc>
      </w:tr>
    </w:tbl>
    <w:p w14:paraId="6ED81BDA">
      <w:pPr>
        <w:pStyle w:val="11"/>
        <w:spacing w:after="0"/>
        <w:rPr>
          <w:rFonts w:hint="default" w:ascii="Times New Roman" w:hAnsi="Times New Roman" w:cs="Times New Roman"/>
          <w:sz w:val="22"/>
        </w:rPr>
        <w:sectPr>
          <w:headerReference r:id="rId9" w:type="default"/>
          <w:footerReference r:id="rId10" w:type="default"/>
          <w:pgSz w:w="11910" w:h="16840"/>
          <w:pgMar w:top="960" w:right="850" w:bottom="860" w:left="850" w:header="506" w:footer="633" w:gutter="0"/>
          <w:pgNumType w:start="1"/>
          <w:cols w:space="720" w:num="1"/>
        </w:sectPr>
      </w:pPr>
    </w:p>
    <w:p w14:paraId="5BE0AAED">
      <w:pPr>
        <w:pStyle w:val="6"/>
        <w:spacing w:before="1"/>
        <w:rPr>
          <w:rFonts w:hint="default" w:ascii="Times New Roman" w:hAnsi="Times New Roman" w:cs="Times New Roman"/>
          <w:b/>
          <w:sz w:val="2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6747"/>
      </w:tblGrid>
      <w:tr w14:paraId="1CF1A43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001" w:type="dxa"/>
            <w:shd w:val="clear" w:color="auto" w:fill="1F4E79"/>
          </w:tcPr>
          <w:p w14:paraId="7D510B00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Technique</w:t>
            </w:r>
          </w:p>
        </w:tc>
        <w:tc>
          <w:tcPr>
            <w:tcW w:w="6747" w:type="dxa"/>
            <w:shd w:val="clear" w:color="auto" w:fill="1F4E79"/>
          </w:tcPr>
          <w:p w14:paraId="0BF270AC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Use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in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banking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app</w:t>
            </w:r>
          </w:p>
        </w:tc>
      </w:tr>
      <w:tr w14:paraId="293A6B4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6C2BE9DA">
            <w:pPr>
              <w:pStyle w:val="11"/>
              <w:spacing w:before="7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Boundary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value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analysis</w:t>
            </w:r>
          </w:p>
        </w:tc>
        <w:tc>
          <w:tcPr>
            <w:tcW w:w="6747" w:type="dxa"/>
            <w:shd w:val="clear" w:color="auto" w:fill="F1F1F1"/>
          </w:tcPr>
          <w:p w14:paraId="7A599C9E">
            <w:pPr>
              <w:pStyle w:val="11"/>
              <w:spacing w:before="6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0,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1,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limit,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limit+1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daily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transfer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limit</w:t>
            </w:r>
          </w:p>
        </w:tc>
      </w:tr>
      <w:tr w14:paraId="4D249B9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001" w:type="dxa"/>
            <w:shd w:val="clear" w:color="auto" w:fill="DCE9F5"/>
          </w:tcPr>
          <w:p w14:paraId="4618814C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Decision</w:t>
            </w:r>
            <w:r>
              <w:rPr>
                <w:rFonts w:hint="default" w:ascii="Times New Roman" w:hAnsi="Times New Roman" w:cs="Times New Roman"/>
                <w:b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table</w:t>
            </w:r>
          </w:p>
        </w:tc>
        <w:tc>
          <w:tcPr>
            <w:tcW w:w="6747" w:type="dxa"/>
          </w:tcPr>
          <w:p w14:paraId="1BFDDDF9">
            <w:pPr>
              <w:pStyle w:val="11"/>
              <w:spacing w:before="65" w:line="249" w:lineRule="auto"/>
              <w:ind w:right="23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Combinations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balance,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account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status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limit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approving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transfer</w:t>
            </w:r>
          </w:p>
        </w:tc>
      </w:tr>
      <w:tr w14:paraId="6AB05C5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51AB72E3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State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transition</w:t>
            </w:r>
          </w:p>
        </w:tc>
        <w:tc>
          <w:tcPr>
            <w:tcW w:w="6747" w:type="dxa"/>
            <w:shd w:val="clear" w:color="auto" w:fill="F1F1F1"/>
          </w:tcPr>
          <w:p w14:paraId="73360C9C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Account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states: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active,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locked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after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3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wrong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PINs,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unlocked</w:t>
            </w:r>
          </w:p>
        </w:tc>
      </w:tr>
      <w:tr w14:paraId="1C555BE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3001" w:type="dxa"/>
            <w:shd w:val="clear" w:color="auto" w:fill="DCE9F5"/>
          </w:tcPr>
          <w:p w14:paraId="50AA1F3A">
            <w:pPr>
              <w:pStyle w:val="11"/>
              <w:spacing w:before="70" w:line="249" w:lineRule="auto"/>
              <w:ind w:right="144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Error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guessing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+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exploratory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(time-boxed)</w:t>
            </w:r>
          </w:p>
        </w:tc>
        <w:tc>
          <w:tcPr>
            <w:tcW w:w="6747" w:type="dxa"/>
          </w:tcPr>
          <w:p w14:paraId="48A72EF7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Session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timeout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during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payment,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double-click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"Pay"</w:t>
            </w:r>
          </w:p>
        </w:tc>
      </w:tr>
    </w:tbl>
    <w:p w14:paraId="233F2C7C">
      <w:pPr>
        <w:pStyle w:val="2"/>
        <w:numPr>
          <w:ilvl w:val="0"/>
          <w:numId w:val="1"/>
        </w:numPr>
        <w:tabs>
          <w:tab w:val="left" w:pos="390"/>
        </w:tabs>
        <w:spacing w:before="16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Practical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example</w:t>
      </w:r>
    </w:p>
    <w:p w14:paraId="310B5103">
      <w:pPr>
        <w:pStyle w:val="6"/>
        <w:spacing w:before="10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50800</wp:posOffset>
                </wp:positionV>
                <wp:extent cx="6313805" cy="887730"/>
                <wp:effectExtent l="0" t="0" r="0" b="0"/>
                <wp:wrapTopAndBottom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887730"/>
                          <a:chOff x="0" y="0"/>
                          <a:chExt cx="6313805" cy="8877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38100" y="4648"/>
                            <a:ext cx="6269990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87820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8128"/>
                                </a:lnTo>
                                <a:lnTo>
                                  <a:pt x="6269482" y="878128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811" y="823341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64083"/>
                            <a:ext cx="6313805" cy="823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823594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817168"/>
                                </a:lnTo>
                                <a:lnTo>
                                  <a:pt x="38100" y="8171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7168"/>
                                </a:lnTo>
                                <a:lnTo>
                                  <a:pt x="0" y="823264"/>
                                </a:lnTo>
                                <a:lnTo>
                                  <a:pt x="6307582" y="823264"/>
                                </a:lnTo>
                                <a:lnTo>
                                  <a:pt x="6313678" y="823264"/>
                                </a:lnTo>
                                <a:lnTo>
                                  <a:pt x="6313678" y="8171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8100" y="6095"/>
                            <a:ext cx="6269990" cy="875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E039D">
                              <w:pPr>
                                <w:spacing w:before="87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Fund</w:t>
                              </w:r>
                              <w:r>
                                <w:rPr>
                                  <w:b/>
                                  <w:color w:val="538235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color w:val="538235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538235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538235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daily</w:t>
                              </w:r>
                              <w:r>
                                <w:rPr>
                                  <w:b/>
                                  <w:color w:val="538235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limit</w:t>
                              </w:r>
                              <w:r>
                                <w:rPr>
                                  <w:b/>
                                  <w:color w:val="538235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538235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b/>
                                  <w:color w:val="538235"/>
                                  <w:spacing w:val="-2"/>
                                  <w:sz w:val="22"/>
                                </w:rPr>
                                <w:t xml:space="preserve"> 50,000</w:t>
                              </w:r>
                            </w:p>
                            <w:p w14:paraId="7E28624A">
                              <w:pPr>
                                <w:spacing w:before="45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Ad-hoc:</w:t>
                              </w:r>
                              <w:r>
                                <w:rPr>
                                  <w:b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tries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1,000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20,000,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both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pass,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feature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declared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fine.</w:t>
                              </w:r>
                            </w:p>
                            <w:p w14:paraId="4C96CEE0">
                              <w:pPr>
                                <w:spacing w:before="59" w:line="259" w:lineRule="auto"/>
                                <w:ind w:left="130" w:right="2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Engineered: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BVA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gives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0,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49,999,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50,000,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50,001.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50,001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shows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accepts it.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This is a defect that ad-hoc testing missed, and it is logged with steps, data and severity.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pt;height:69.9pt;width:497.15pt;mso-position-horizontal-relative:page;mso-wrap-distance-bottom:0pt;mso-wrap-distance-top:0pt;z-index:-251651072;mso-width-relative:page;mso-height-relative:page;" coordsize="6313805,887730" o:gfxdata="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xwwYZ9kAAAAKAQAA&#10;DwAAAAAAAAABACAAAAAiAAAAZHJzL2Rvd25yZXYueG1sUEsBAhQAFAAAAAgAh07iQJ4LZBNSBAAA&#10;GBQAAA4AAAAAAAAAAQAgAAAAKAEAAGRycy9lMm9Eb2MueG1sUEsFBgAAAAAGAAYAWQEAAOwHAAAA&#10;AA==&#10;">
                <o:lock v:ext="edit" aspectratio="f"/>
                <v:shape id="Graphic 21" o:spid="_x0000_s1026" o:spt="100" style="position:absolute;left:38100;top:4648;height:878205;width:6269990;" fillcolor="#E1EFD9" filled="t" stroked="f" coordsize="6269990,878205" o:gfxdata="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pTtqrsAAADb&#10;AAAADwAAAAAAAAABACAAAAAiAAAAZHJzL2Rvd25yZXYueG1sUEsBAhQAFAAAAAgAh07iQDMvBZ47&#10;AAAAOQAAABAAAAAAAAAAAQAgAAAACgEAAGRycy9zaGFwZXhtbC54bWxQSwUGAAAAAAYABgBbAQAA&#10;tAMAAAAA&#10;" path="m6269482,0l0,0,0,878128,6269482,878128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0;top:0;height:64135;width:6313805;" fillcolor="#538235" filled="t" stroked="f" coordsize="6313805,64135" o:gfxdata="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/9sa8AAAA&#10;2wAAAA8AAAAAAAAAAQAgAAAAIgAAAGRycy9kb3ducmV2LnhtbFBLAQIUABQAAAAIAIdO4kAzLwWe&#10;OwAAADkAAAAQAAAAAAAAAAEAIAAAAAsBAABkcnMvc2hhcGV4bWwueG1sUEsFBgAAAAAGAAYAWwEA&#10;ALUDAAAAAA==&#10;" path="m38100,6108l0,6108,0,64008,38100,64008,38100,6108xem6313678,0l6307582,0,38100,0,0,0,0,6096,38100,6096,6307582,6096,6307582,64008,6313678,64008,6313678,6096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19811;top:823341;height:58419;width:6290945;" fillcolor="#E1EFD9" filled="t" stroked="f" coordsize="6290945,58419" o:gfxdata="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hGNzb4A&#10;AADbAAAADwAAAAAAAAABACAAAAAiAAAAZHJzL2Rvd25yZXYueG1sUEsBAhQAFAAAAAgAh07iQDMv&#10;BZ47AAAAOQAAABAAAAAAAAAAAQAgAAAADQEAAGRycy9zaGFwZXhtbC54bWxQSwUGAAAAAAYABgBb&#10;AQAAtwMAAAAA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64083;height:823594;width:6313805;" fillcolor="#538235" filled="t" stroked="f" coordsize="6313805,823594" o:gfxdata="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3MPK8AAAA&#10;2wAAAA8AAAAAAAAAAQAgAAAAIgAAAGRycy9kb3ducmV2LnhtbFBLAQIUABQAAAAIAIdO4kAzLwWe&#10;OwAAADkAAAAQAAAAAAAAAAEAIAAAAAsBAABkcnMvc2hhcGV4bWwueG1sUEsFBgAAAAAGAAYAWwEA&#10;ALUDAAAAAA==&#10;" path="m6313678,0l6307582,0,6307582,817168,38100,817168,38100,0,0,0,0,817168,0,823264,6307582,823264,6313678,823264,6313678,8171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5" o:spid="_x0000_s1026" o:spt="202" type="#_x0000_t202" style="position:absolute;left:38100;top:6095;height:875665;width:6269990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6E039D">
                        <w:pPr>
                          <w:spacing w:before="87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38235"/>
                            <w:sz w:val="22"/>
                          </w:rPr>
                          <w:t>Fund</w:t>
                        </w:r>
                        <w:r>
                          <w:rPr>
                            <w:b/>
                            <w:color w:val="538235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transfer</w:t>
                        </w:r>
                        <w:r>
                          <w:rPr>
                            <w:b/>
                            <w:color w:val="538235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with</w:t>
                        </w:r>
                        <w:r>
                          <w:rPr>
                            <w:b/>
                            <w:color w:val="538235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a</w:t>
                        </w:r>
                        <w:r>
                          <w:rPr>
                            <w:b/>
                            <w:color w:val="538235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daily</w:t>
                        </w:r>
                        <w:r>
                          <w:rPr>
                            <w:b/>
                            <w:color w:val="538235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limit</w:t>
                        </w:r>
                        <w:r>
                          <w:rPr>
                            <w:b/>
                            <w:color w:val="538235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of</w:t>
                        </w:r>
                        <w:r>
                          <w:rPr>
                            <w:b/>
                            <w:color w:val="538235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Rs.</w:t>
                        </w:r>
                        <w:r>
                          <w:rPr>
                            <w:b/>
                            <w:color w:val="538235"/>
                            <w:spacing w:val="-2"/>
                            <w:sz w:val="22"/>
                          </w:rPr>
                          <w:t xml:space="preserve"> 50,000</w:t>
                        </w:r>
                      </w:p>
                      <w:p w14:paraId="7E28624A">
                        <w:pPr>
                          <w:spacing w:before="45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Ad-hoc:</w:t>
                        </w:r>
                        <w:r>
                          <w:rPr>
                            <w:b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tester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tries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Rs.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1,000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Rs.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20,000,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both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pass,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feature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declared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fine.</w:t>
                        </w:r>
                      </w:p>
                      <w:p w14:paraId="4C96CEE0">
                        <w:pPr>
                          <w:spacing w:before="59" w:line="259" w:lineRule="auto"/>
                          <w:ind w:left="130" w:right="2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Engineered: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BVA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gives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0,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1,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49,999,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50,000,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50,001.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50,001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shows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accepts it.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This is a defect that ad-hoc testing missed, and it is logged with steps, data and severity.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A4A294E">
      <w:pPr>
        <w:pStyle w:val="6"/>
        <w:spacing w:before="94" w:line="276" w:lineRule="auto"/>
        <w:ind w:left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Conclusion: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structured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design,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proper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tools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standards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turn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measurable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engineering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process, which reduces failures in the banking application.</w:t>
      </w:r>
    </w:p>
    <w:p w14:paraId="54E04C08">
      <w:pPr>
        <w:pStyle w:val="6"/>
        <w:spacing w:after="0" w:line="276" w:lineRule="auto"/>
        <w:rPr>
          <w:rFonts w:hint="default" w:ascii="Times New Roman" w:hAnsi="Times New Roman" w:cs="Times New Roman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751901FD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" w:name="Question 2  |  ATM System: Structured Te"/>
      <w:bookmarkEnd w:id="1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2</w:t>
      </w:r>
      <w:r>
        <w:rPr>
          <w:rFonts w:hint="default" w:ascii="Times New Roman" w:hAnsi="Times New Roman" w:cs="Times New Roman"/>
          <w:b/>
          <w:color w:val="1F4E79"/>
          <w:spacing w:val="70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8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ATM System: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Structured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Testing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 xml:space="preserve">Across 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>SDLC</w:t>
      </w:r>
    </w:p>
    <w:p w14:paraId="651EAE2C">
      <w:pPr>
        <w:pStyle w:val="6"/>
        <w:spacing w:before="9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48.55pt;margin-top:3.95pt;height:1.2pt;width:498.35pt;mso-position-horizontal-relative:page;mso-wrap-distance-bottom:0pt;mso-wrap-distance-top:0pt;z-index:-251650048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DFI99cmAgAA4g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F3676C4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AC002C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73A3F6D1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ATM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gives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inconsistent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results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because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defined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process.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Implement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structured testing across SDLC phases and apply it to withdrawal.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50048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">
                <o:lock v:ext="edit" aspectratio="f"/>
                <v:shape id="Graphic 28" o:spid="_x0000_s1026" o:spt="100" style="position:absolute;left:38100;top:6095;height:680085;width:6269990;" fillcolor="#F1F1F1" filled="t" stroked="f" coordsize="6269990,680085" o:gfxdata="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bIp3AtAAAANsAAAAPAAAA&#10;AAAAAAEAIAAAACIAAABkcnMvZG93bnJldi54bWxQSwECFAAUAAAACACHTuJAMy8FnjsAAAA5AAAA&#10;EAAAAAAAAAABACAAAAADAQAAZHJzL3NoYXBleG1sLnhtbFBLBQYAAAAABgAGAFsBAACtAwAAAAA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0;top:0;height:64135;width:6313805;" fillcolor="#7E7E7E" filled="t" stroked="f" coordsize="6313805,64135" o:gfxdata="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VZfwugAAANsA&#10;AAAPAAAAAAAAAAEAIAAAACIAAABkcnMvZG93bnJldi54bWxQSwECFAAUAAAACACHTuJAMy8FnjsA&#10;AAA5AAAAEAAAAAAAAAABACAAAAAJAQAAZHJzL3NoYXBleG1sLnhtbFBLBQYAAAAABgAGAFsBAACz&#10;AwAAAAA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19811;top:626363;height:58419;width:6290945;" fillcolor="#F1F1F1" filled="t" stroked="f" coordsize="6290945,58419" o:gfxdata="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iU8Ey2AAAA2wAAAA8A&#10;AAAAAAAAAQAgAAAAIgAAAGRycy9kb3ducmV2LnhtbFBLAQIUABQAAAAIAIdO4kAzLwWeOwAAADkA&#10;AAAQAAAAAAAAAAEAIAAAAAUBAABkcnMvc2hhcGV4bWwueG1sUEsFBgAAAAAGAAYAWwEAAK8DAAAA&#10;AA=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0;top:64007;height:626745;width:6313805;" fillcolor="#7E7E7E" filled="t" stroked="f" coordsize="6313805,626745" o:gfxdata="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6z1im5AAAA2wAA&#10;AA8AAAAAAAAAAQAgAAAAIgAAAGRycy9kb3ducmV2LnhtbFBLAQIUABQAAAAIAIdO4kAzLwWeOwAA&#10;ADkAAAAQAAAAAAAAAAEAIAAAAAgBAABkcnMvc2hhcGV4bWwueG1sUEsFBgAAAAAGAAYAWwEAALID&#10;AAAAAA=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" o:spid="_x0000_s1026" o:spt="202" type="#_x0000_t202" style="position:absolute;left:38100;top:6095;height:678180;width:6269990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AC002C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73A3F6D1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ATM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gives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inconsistent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results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because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defined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process.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Implement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structured testing across SDLC phases and apply it to withdrawal.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1FBF53D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5324EBD0">
      <w:pPr>
        <w:pStyle w:val="2"/>
        <w:numPr>
          <w:ilvl w:val="0"/>
          <w:numId w:val="2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The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approach: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testing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every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SDLC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phase (V-model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view)</w:t>
      </w:r>
    </w:p>
    <w:p w14:paraId="27D97470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2"/>
        <w:gridCol w:w="360"/>
        <w:gridCol w:w="1352"/>
        <w:gridCol w:w="360"/>
        <w:gridCol w:w="1351"/>
        <w:gridCol w:w="360"/>
        <w:gridCol w:w="1352"/>
        <w:gridCol w:w="360"/>
        <w:gridCol w:w="1352"/>
        <w:gridCol w:w="360"/>
        <w:gridCol w:w="1351"/>
      </w:tblGrid>
      <w:tr w14:paraId="32879F2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352" w:type="dxa"/>
            <w:shd w:val="clear" w:color="auto" w:fill="DCE9F5"/>
          </w:tcPr>
          <w:p w14:paraId="4D9A1775">
            <w:pPr>
              <w:pStyle w:val="11"/>
              <w:spacing w:before="66"/>
              <w:ind w:left="165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Requirements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DD4E51C">
            <w:pPr>
              <w:pStyle w:val="11"/>
              <w:spacing w:before="69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7F67B122">
            <w:pPr>
              <w:pStyle w:val="11"/>
              <w:spacing w:before="66"/>
              <w:ind w:left="429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Design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BE514E9">
            <w:pPr>
              <w:pStyle w:val="11"/>
              <w:spacing w:before="69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1" w:type="dxa"/>
            <w:shd w:val="clear" w:color="auto" w:fill="DCE9F5"/>
          </w:tcPr>
          <w:p w14:paraId="190463BD">
            <w:pPr>
              <w:pStyle w:val="11"/>
              <w:spacing w:before="66"/>
              <w:ind w:left="407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Coding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2C571FB">
            <w:pPr>
              <w:pStyle w:val="11"/>
              <w:spacing w:before="69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0B09B5B8">
            <w:pPr>
              <w:pStyle w:val="11"/>
              <w:spacing w:before="66"/>
              <w:ind w:left="403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Testing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9C93961">
            <w:pPr>
              <w:pStyle w:val="11"/>
              <w:spacing w:before="69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7B625FE9">
            <w:pPr>
              <w:pStyle w:val="11"/>
              <w:spacing w:before="66"/>
              <w:ind w:left="231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Deployment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2D5CC0E0">
            <w:pPr>
              <w:pStyle w:val="11"/>
              <w:spacing w:before="69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1" w:type="dxa"/>
            <w:shd w:val="clear" w:color="auto" w:fill="DCE9F5"/>
          </w:tcPr>
          <w:p w14:paraId="0F8A4F8D">
            <w:pPr>
              <w:pStyle w:val="11"/>
              <w:spacing w:before="66"/>
              <w:ind w:left="200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Maintenance</w:t>
            </w:r>
          </w:p>
        </w:tc>
      </w:tr>
    </w:tbl>
    <w:p w14:paraId="621241A9">
      <w:pPr>
        <w:pStyle w:val="6"/>
        <w:spacing w:before="136"/>
        <w:rPr>
          <w:rFonts w:hint="default" w:ascii="Times New Roman" w:hAnsi="Times New Roman" w:cs="Times New Roman"/>
          <w:b/>
          <w:sz w:val="24"/>
        </w:rPr>
      </w:pPr>
    </w:p>
    <w:p w14:paraId="3E4FEEBA">
      <w:pPr>
        <w:pStyle w:val="2"/>
        <w:numPr>
          <w:ilvl w:val="0"/>
          <w:numId w:val="2"/>
        </w:numPr>
        <w:tabs>
          <w:tab w:val="left" w:pos="390"/>
        </w:tabs>
        <w:spacing w:before="1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Stage,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activity,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relevance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and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ATM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withdrawal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application</w:t>
      </w:r>
    </w:p>
    <w:p w14:paraId="3F36B0B3">
      <w:pPr>
        <w:pStyle w:val="6"/>
        <w:spacing w:before="10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50"/>
        <w:gridCol w:w="2401"/>
        <w:gridCol w:w="2502"/>
        <w:gridCol w:w="3097"/>
      </w:tblGrid>
      <w:tr w14:paraId="13AB9F4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1750" w:type="dxa"/>
            <w:shd w:val="clear" w:color="auto" w:fill="1F4E79"/>
          </w:tcPr>
          <w:p w14:paraId="3554D209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SDLC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phase</w:t>
            </w:r>
          </w:p>
        </w:tc>
        <w:tc>
          <w:tcPr>
            <w:tcW w:w="2401" w:type="dxa"/>
            <w:shd w:val="clear" w:color="auto" w:fill="1F4E79"/>
          </w:tcPr>
          <w:p w14:paraId="1F3723E1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Testing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activity</w:t>
            </w:r>
          </w:p>
        </w:tc>
        <w:tc>
          <w:tcPr>
            <w:tcW w:w="2502" w:type="dxa"/>
            <w:shd w:val="clear" w:color="auto" w:fill="1F4E79"/>
          </w:tcPr>
          <w:p w14:paraId="3E923119">
            <w:pPr>
              <w:pStyle w:val="11"/>
              <w:spacing w:before="72" w:line="249" w:lineRule="auto"/>
              <w:ind w:left="109" w:right="14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Why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matters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 xml:space="preserve">for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quality</w:t>
            </w:r>
          </w:p>
        </w:tc>
        <w:tc>
          <w:tcPr>
            <w:tcW w:w="3097" w:type="dxa"/>
            <w:shd w:val="clear" w:color="auto" w:fill="1F4E79"/>
          </w:tcPr>
          <w:p w14:paraId="0F4E88C3">
            <w:pPr>
              <w:pStyle w:val="11"/>
              <w:spacing w:before="70"/>
              <w:ind w:left="106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Applied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to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ATM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withdrawal</w:t>
            </w:r>
          </w:p>
        </w:tc>
      </w:tr>
      <w:tr w14:paraId="56CEE3C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1750" w:type="dxa"/>
            <w:shd w:val="clear" w:color="auto" w:fill="DCE9F5"/>
          </w:tcPr>
          <w:p w14:paraId="1353D63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Requirements</w:t>
            </w:r>
          </w:p>
        </w:tc>
        <w:tc>
          <w:tcPr>
            <w:tcW w:w="2401" w:type="dxa"/>
            <w:tcBorders>
              <w:top w:val="single" w:color="1F4E79" w:sz="4" w:space="0"/>
            </w:tcBorders>
          </w:tcPr>
          <w:p w14:paraId="4CC249CE">
            <w:pPr>
              <w:pStyle w:val="11"/>
              <w:spacing w:before="65" w:line="249" w:lineRule="auto"/>
              <w:ind w:right="33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Review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requirements; write acceptance criteria; plan tests</w:t>
            </w:r>
          </w:p>
        </w:tc>
        <w:tc>
          <w:tcPr>
            <w:tcW w:w="2502" w:type="dxa"/>
            <w:tcBorders>
              <w:top w:val="single" w:color="1F4E79" w:sz="4" w:space="0"/>
            </w:tcBorders>
          </w:tcPr>
          <w:p w14:paraId="1628B959">
            <w:pPr>
              <w:pStyle w:val="11"/>
              <w:spacing w:before="65" w:line="249" w:lineRule="auto"/>
              <w:ind w:left="109" w:right="14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Ambiguity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found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here costs least to fix</w:t>
            </w:r>
          </w:p>
        </w:tc>
        <w:tc>
          <w:tcPr>
            <w:tcW w:w="3097" w:type="dxa"/>
            <w:tcBorders>
              <w:top w:val="single" w:color="1F4E79" w:sz="4" w:space="0"/>
            </w:tcBorders>
          </w:tcPr>
          <w:p w14:paraId="69509FFC">
            <w:pPr>
              <w:pStyle w:val="11"/>
              <w:spacing w:before="65" w:line="249" w:lineRule="auto"/>
              <w:ind w:left="10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Clarify: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limit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per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transaction, multiples of Rs. 100, card retention rules</w:t>
            </w:r>
          </w:p>
        </w:tc>
      </w:tr>
      <w:tr w14:paraId="4EAABBA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1750" w:type="dxa"/>
            <w:shd w:val="clear" w:color="auto" w:fill="DCE9F5"/>
          </w:tcPr>
          <w:p w14:paraId="578B4B5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Design</w:t>
            </w:r>
          </w:p>
        </w:tc>
        <w:tc>
          <w:tcPr>
            <w:tcW w:w="2401" w:type="dxa"/>
            <w:shd w:val="clear" w:color="auto" w:fill="F1F1F1"/>
          </w:tcPr>
          <w:p w14:paraId="6B554C8B">
            <w:pPr>
              <w:pStyle w:val="11"/>
              <w:spacing w:before="65" w:line="249" w:lineRule="auto"/>
              <w:ind w:right="285"/>
              <w:jc w:val="both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Review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design;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design system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integration test cases</w:t>
            </w:r>
          </w:p>
        </w:tc>
        <w:tc>
          <w:tcPr>
            <w:tcW w:w="2502" w:type="dxa"/>
            <w:shd w:val="clear" w:color="auto" w:fill="F1F1F1"/>
          </w:tcPr>
          <w:p w14:paraId="1B57F4A3">
            <w:pPr>
              <w:pStyle w:val="11"/>
              <w:spacing w:before="65" w:line="249" w:lineRule="auto"/>
              <w:ind w:left="109" w:right="14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Catches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design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flaws before coding</w:t>
            </w:r>
          </w:p>
        </w:tc>
        <w:tc>
          <w:tcPr>
            <w:tcW w:w="3097" w:type="dxa"/>
            <w:shd w:val="clear" w:color="auto" w:fill="F1F1F1"/>
          </w:tcPr>
          <w:p w14:paraId="53EE7C43">
            <w:pPr>
              <w:pStyle w:val="11"/>
              <w:spacing w:before="65" w:line="249" w:lineRule="auto"/>
              <w:ind w:left="106" w:right="2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Check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flow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ATM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bank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server to cash dispenser; define failure handling when server times out</w:t>
            </w:r>
          </w:p>
        </w:tc>
      </w:tr>
      <w:tr w14:paraId="1581FB5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750" w:type="dxa"/>
            <w:shd w:val="clear" w:color="auto" w:fill="DCE9F5"/>
          </w:tcPr>
          <w:p w14:paraId="0E2B0869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Coding</w:t>
            </w:r>
          </w:p>
        </w:tc>
        <w:tc>
          <w:tcPr>
            <w:tcW w:w="2401" w:type="dxa"/>
          </w:tcPr>
          <w:p w14:paraId="51667887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Unit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tests,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code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review, static analysis</w:t>
            </w:r>
          </w:p>
        </w:tc>
        <w:tc>
          <w:tcPr>
            <w:tcW w:w="2502" w:type="dxa"/>
          </w:tcPr>
          <w:p w14:paraId="71654270">
            <w:pPr>
              <w:pStyle w:val="11"/>
              <w:spacing w:before="65" w:line="249" w:lineRule="auto"/>
              <w:ind w:left="109" w:right="14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Defects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removed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at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the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source</w:t>
            </w:r>
          </w:p>
        </w:tc>
        <w:tc>
          <w:tcPr>
            <w:tcW w:w="3097" w:type="dxa"/>
          </w:tcPr>
          <w:p w14:paraId="4E5D3278">
            <w:pPr>
              <w:pStyle w:val="11"/>
              <w:spacing w:before="65" w:line="249" w:lineRule="auto"/>
              <w:ind w:left="10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Unit-test balance check, limit check,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denomination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calculation</w:t>
            </w:r>
          </w:p>
        </w:tc>
      </w:tr>
      <w:tr w14:paraId="64777F1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1750" w:type="dxa"/>
            <w:shd w:val="clear" w:color="auto" w:fill="DCE9F5"/>
          </w:tcPr>
          <w:p w14:paraId="222CA3BA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Testing</w:t>
            </w:r>
          </w:p>
        </w:tc>
        <w:tc>
          <w:tcPr>
            <w:tcW w:w="2401" w:type="dxa"/>
            <w:shd w:val="clear" w:color="auto" w:fill="F1F1F1"/>
          </w:tcPr>
          <w:p w14:paraId="72B24859">
            <w:pPr>
              <w:pStyle w:val="11"/>
              <w:spacing w:before="65" w:line="252" w:lineRule="auto"/>
              <w:ind w:right="302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Integration, system, security,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performance, acceptance tests</w:t>
            </w:r>
          </w:p>
        </w:tc>
        <w:tc>
          <w:tcPr>
            <w:tcW w:w="2502" w:type="dxa"/>
            <w:shd w:val="clear" w:color="auto" w:fill="F1F1F1"/>
          </w:tcPr>
          <w:p w14:paraId="5224C040">
            <w:pPr>
              <w:pStyle w:val="11"/>
              <w:spacing w:before="65" w:line="252" w:lineRule="auto"/>
              <w:ind w:left="109" w:right="550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Validates the whole against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requirements</w:t>
            </w:r>
          </w:p>
        </w:tc>
        <w:tc>
          <w:tcPr>
            <w:tcW w:w="3097" w:type="dxa"/>
            <w:shd w:val="clear" w:color="auto" w:fill="F1F1F1"/>
          </w:tcPr>
          <w:p w14:paraId="62D31DB9">
            <w:pPr>
              <w:pStyle w:val="11"/>
              <w:spacing w:before="65" w:line="252" w:lineRule="auto"/>
              <w:ind w:left="10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End-to-end: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insert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card,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PIN, withdraw, balance updated, receipt printed</w:t>
            </w:r>
          </w:p>
        </w:tc>
      </w:tr>
      <w:tr w14:paraId="35D4CB2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1750" w:type="dxa"/>
            <w:shd w:val="clear" w:color="auto" w:fill="DCE9F5"/>
          </w:tcPr>
          <w:p w14:paraId="67743D7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Deployment</w:t>
            </w:r>
          </w:p>
        </w:tc>
        <w:tc>
          <w:tcPr>
            <w:tcW w:w="2401" w:type="dxa"/>
          </w:tcPr>
          <w:p w14:paraId="304778C1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Smoke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test,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installation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check</w:t>
            </w:r>
          </w:p>
        </w:tc>
        <w:tc>
          <w:tcPr>
            <w:tcW w:w="2502" w:type="dxa"/>
          </w:tcPr>
          <w:p w14:paraId="4A042724">
            <w:pPr>
              <w:pStyle w:val="11"/>
              <w:spacing w:before="65" w:line="252" w:lineRule="auto"/>
              <w:ind w:left="109" w:right="14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Confirms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release works in the real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environment</w:t>
            </w:r>
          </w:p>
        </w:tc>
        <w:tc>
          <w:tcPr>
            <w:tcW w:w="3097" w:type="dxa"/>
          </w:tcPr>
          <w:p w14:paraId="69D7BADB">
            <w:pPr>
              <w:pStyle w:val="11"/>
              <w:spacing w:before="65" w:line="249" w:lineRule="auto"/>
              <w:ind w:left="10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Check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cash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cassette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sensors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 network link on a live ATM</w:t>
            </w:r>
          </w:p>
        </w:tc>
      </w:tr>
      <w:tr w14:paraId="12A5091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1750" w:type="dxa"/>
            <w:shd w:val="clear" w:color="auto" w:fill="DCE9F5"/>
          </w:tcPr>
          <w:p w14:paraId="7AFF7F8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Maintenance</w:t>
            </w:r>
          </w:p>
        </w:tc>
        <w:tc>
          <w:tcPr>
            <w:tcW w:w="2401" w:type="dxa"/>
            <w:shd w:val="clear" w:color="auto" w:fill="F1F1F1"/>
          </w:tcPr>
          <w:p w14:paraId="67883E43">
            <w:pPr>
              <w:pStyle w:val="11"/>
              <w:spacing w:before="65" w:line="249" w:lineRule="auto"/>
              <w:ind w:right="260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Regression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defect-fix verification</w:t>
            </w:r>
          </w:p>
        </w:tc>
        <w:tc>
          <w:tcPr>
            <w:tcW w:w="2502" w:type="dxa"/>
            <w:shd w:val="clear" w:color="auto" w:fill="F1F1F1"/>
          </w:tcPr>
          <w:p w14:paraId="32A5BB0E">
            <w:pPr>
              <w:pStyle w:val="11"/>
              <w:spacing w:before="65" w:line="249" w:lineRule="auto"/>
              <w:ind w:left="109" w:right="14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Changes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do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break working features</w:t>
            </w:r>
          </w:p>
        </w:tc>
        <w:tc>
          <w:tcPr>
            <w:tcW w:w="3097" w:type="dxa"/>
            <w:shd w:val="clear" w:color="auto" w:fill="F1F1F1"/>
          </w:tcPr>
          <w:p w14:paraId="5339651E">
            <w:pPr>
              <w:pStyle w:val="11"/>
              <w:spacing w:before="65" w:line="249" w:lineRule="auto"/>
              <w:ind w:left="10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After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fee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change,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re-run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all withdrawal tests</w:t>
            </w:r>
          </w:p>
        </w:tc>
      </w:tr>
    </w:tbl>
    <w:p w14:paraId="64C3A0CC">
      <w:pPr>
        <w:pStyle w:val="2"/>
        <w:numPr>
          <w:ilvl w:val="0"/>
          <w:numId w:val="2"/>
        </w:numPr>
        <w:tabs>
          <w:tab w:val="left" w:pos="390"/>
        </w:tabs>
        <w:spacing w:before="164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Sample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cases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for ATM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withdrawal</w:t>
      </w:r>
    </w:p>
    <w:p w14:paraId="0F3AE6DA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4601"/>
        <w:gridCol w:w="4245"/>
      </w:tblGrid>
      <w:tr w14:paraId="43BAFFD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900" w:type="dxa"/>
            <w:shd w:val="clear" w:color="auto" w:fill="1F4E79"/>
          </w:tcPr>
          <w:p w14:paraId="0279460F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4601" w:type="dxa"/>
            <w:shd w:val="clear" w:color="auto" w:fill="1F4E79"/>
          </w:tcPr>
          <w:p w14:paraId="42BF420D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Input</w:t>
            </w:r>
          </w:p>
        </w:tc>
        <w:tc>
          <w:tcPr>
            <w:tcW w:w="4245" w:type="dxa"/>
            <w:shd w:val="clear" w:color="auto" w:fill="1F4E79"/>
          </w:tcPr>
          <w:p w14:paraId="1B123B65">
            <w:pPr>
              <w:pStyle w:val="11"/>
              <w:spacing w:before="67"/>
              <w:ind w:left="10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Expected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result</w:t>
            </w:r>
          </w:p>
        </w:tc>
      </w:tr>
      <w:tr w14:paraId="0F8D0F6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900" w:type="dxa"/>
          </w:tcPr>
          <w:p w14:paraId="3D943BEA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W1</w:t>
            </w:r>
          </w:p>
        </w:tc>
        <w:tc>
          <w:tcPr>
            <w:tcW w:w="4601" w:type="dxa"/>
            <w:tcBorders>
              <w:top w:val="single" w:color="1F4E79" w:sz="4" w:space="0"/>
            </w:tcBorders>
          </w:tcPr>
          <w:p w14:paraId="72A939E7">
            <w:pPr>
              <w:pStyle w:val="11"/>
              <w:spacing w:before="68" w:line="249" w:lineRule="auto"/>
              <w:ind w:right="5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Valid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card,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correct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PIN,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amount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within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balance and limit</w:t>
            </w:r>
          </w:p>
        </w:tc>
        <w:tc>
          <w:tcPr>
            <w:tcW w:w="4245" w:type="dxa"/>
            <w:tcBorders>
              <w:top w:val="single" w:color="1F4E79" w:sz="4" w:space="0"/>
            </w:tcBorders>
          </w:tcPr>
          <w:p w14:paraId="69D9FE9B">
            <w:pPr>
              <w:pStyle w:val="11"/>
              <w:spacing w:before="68" w:line="249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Cash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dispensed,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balance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reduced,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receipt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printed</w:t>
            </w:r>
          </w:p>
        </w:tc>
      </w:tr>
      <w:tr w14:paraId="5C38080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900" w:type="dxa"/>
            <w:shd w:val="clear" w:color="auto" w:fill="F1F1F1"/>
          </w:tcPr>
          <w:p w14:paraId="782C7C3A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W2</w:t>
            </w:r>
          </w:p>
        </w:tc>
        <w:tc>
          <w:tcPr>
            <w:tcW w:w="4601" w:type="dxa"/>
            <w:shd w:val="clear" w:color="auto" w:fill="F1F1F1"/>
          </w:tcPr>
          <w:p w14:paraId="6E7ACED1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Amount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greater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than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balance</w:t>
            </w:r>
          </w:p>
        </w:tc>
        <w:tc>
          <w:tcPr>
            <w:tcW w:w="4245" w:type="dxa"/>
            <w:shd w:val="clear" w:color="auto" w:fill="F1F1F1"/>
          </w:tcPr>
          <w:p w14:paraId="6EE4B99A">
            <w:pPr>
              <w:pStyle w:val="11"/>
              <w:spacing w:before="65" w:line="249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Request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refused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message;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balance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unchanged</w:t>
            </w:r>
          </w:p>
        </w:tc>
      </w:tr>
      <w:tr w14:paraId="2AAC6CE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900" w:type="dxa"/>
          </w:tcPr>
          <w:p w14:paraId="1CE8EC07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W3</w:t>
            </w:r>
          </w:p>
        </w:tc>
        <w:tc>
          <w:tcPr>
            <w:tcW w:w="4601" w:type="dxa"/>
          </w:tcPr>
          <w:p w14:paraId="46593F78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Amount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multiple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Rs.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100</w:t>
            </w:r>
          </w:p>
        </w:tc>
        <w:tc>
          <w:tcPr>
            <w:tcW w:w="4245" w:type="dxa"/>
          </w:tcPr>
          <w:p w14:paraId="17648148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Rejected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clear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message</w:t>
            </w:r>
          </w:p>
        </w:tc>
      </w:tr>
      <w:tr w14:paraId="7B361B6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900" w:type="dxa"/>
            <w:shd w:val="clear" w:color="auto" w:fill="F1F1F1"/>
          </w:tcPr>
          <w:p w14:paraId="42F1E9D9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W4</w:t>
            </w:r>
          </w:p>
        </w:tc>
        <w:tc>
          <w:tcPr>
            <w:tcW w:w="4601" w:type="dxa"/>
            <w:shd w:val="clear" w:color="auto" w:fill="F1F1F1"/>
          </w:tcPr>
          <w:p w14:paraId="66D8DC73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Wrong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PIN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three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times</w:t>
            </w:r>
          </w:p>
        </w:tc>
        <w:tc>
          <w:tcPr>
            <w:tcW w:w="4245" w:type="dxa"/>
            <w:shd w:val="clear" w:color="auto" w:fill="F1F1F1"/>
          </w:tcPr>
          <w:p w14:paraId="68D485D3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 xml:space="preserve">Card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blocked/retained</w:t>
            </w:r>
          </w:p>
        </w:tc>
      </w:tr>
      <w:tr w14:paraId="3E73AD3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900" w:type="dxa"/>
          </w:tcPr>
          <w:p w14:paraId="2B16A8D6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W5</w:t>
            </w:r>
          </w:p>
        </w:tc>
        <w:tc>
          <w:tcPr>
            <w:tcW w:w="4601" w:type="dxa"/>
          </w:tcPr>
          <w:p w14:paraId="07C59DED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Network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failure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after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debit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but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before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dispense</w:t>
            </w:r>
          </w:p>
        </w:tc>
        <w:tc>
          <w:tcPr>
            <w:tcW w:w="4245" w:type="dxa"/>
          </w:tcPr>
          <w:p w14:paraId="7E050968">
            <w:pPr>
              <w:pStyle w:val="11"/>
              <w:spacing w:before="65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Transaction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reversed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automatically</w:t>
            </w:r>
          </w:p>
        </w:tc>
      </w:tr>
    </w:tbl>
    <w:p w14:paraId="56429690">
      <w:pPr>
        <w:pStyle w:val="2"/>
        <w:numPr>
          <w:ilvl w:val="0"/>
          <w:numId w:val="2"/>
        </w:numPr>
        <w:tabs>
          <w:tab w:val="left" w:pos="390"/>
        </w:tabs>
        <w:spacing w:before="161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process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consistency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reduces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defects</w:t>
      </w:r>
    </w:p>
    <w:p w14:paraId="1F4BE44B">
      <w:pPr>
        <w:pStyle w:val="10"/>
        <w:numPr>
          <w:ilvl w:val="1"/>
          <w:numId w:val="2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same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documented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run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every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release,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results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depend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who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tests.</w:t>
      </w:r>
    </w:p>
    <w:p w14:paraId="45F3EA8F">
      <w:pPr>
        <w:pStyle w:val="10"/>
        <w:numPr>
          <w:ilvl w:val="1"/>
          <w:numId w:val="2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Early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remove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requirement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design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before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become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code.</w:t>
      </w:r>
    </w:p>
    <w:p w14:paraId="0F867275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45232EDD">
      <w:pPr>
        <w:pStyle w:val="10"/>
        <w:numPr>
          <w:ilvl w:val="1"/>
          <w:numId w:val="2"/>
        </w:numPr>
        <w:tabs>
          <w:tab w:val="left" w:pos="690"/>
        </w:tabs>
        <w:spacing w:before="18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Entry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exit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criteria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stop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untested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builds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from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moving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forward.</w:t>
      </w:r>
    </w:p>
    <w:p w14:paraId="0C45D6A2">
      <w:pPr>
        <w:pStyle w:val="10"/>
        <w:numPr>
          <w:ilvl w:val="1"/>
          <w:numId w:val="2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per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phase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shows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where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enter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lets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team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fix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2"/>
          <w:sz w:val="22"/>
        </w:rPr>
        <w:t xml:space="preserve"> process.</w:t>
      </w:r>
    </w:p>
    <w:p w14:paraId="7685DB79">
      <w:pPr>
        <w:pStyle w:val="10"/>
        <w:numPr>
          <w:ilvl w:val="0"/>
          <w:numId w:val="2"/>
        </w:numPr>
        <w:tabs>
          <w:tab w:val="left" w:pos="390"/>
        </w:tabs>
        <w:spacing w:before="192" w:after="0" w:line="240" w:lineRule="auto"/>
        <w:ind w:left="390" w:right="0" w:hanging="240"/>
        <w:jc w:val="left"/>
        <w:rPr>
          <w:rFonts w:hint="default" w:ascii="Times New Roman" w:hAnsi="Times New Roman" w:cs="Times New Roman"/>
          <w:b/>
          <w:color w:val="538235"/>
          <w:sz w:val="24"/>
        </w:rPr>
      </w:pPr>
      <w:r>
        <w:rPr>
          <w:rFonts w:hint="default" w:ascii="Times New Roman" w:hAnsi="Times New Roman" w:cs="Times New Roman"/>
          <w:b/>
          <w:color w:val="538235"/>
          <w:sz w:val="24"/>
        </w:rPr>
        <w:t>Expected</w:t>
      </w:r>
      <w:r>
        <w:rPr>
          <w:rFonts w:hint="default" w:ascii="Times New Roman" w:hAnsi="Times New Roman" w:cs="Times New Roman"/>
          <w:b/>
          <w:color w:val="538235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color w:val="538235"/>
          <w:spacing w:val="-2"/>
          <w:sz w:val="24"/>
        </w:rPr>
        <w:t>outcomes</w:t>
      </w:r>
    </w:p>
    <w:p w14:paraId="1EA659B4">
      <w:pPr>
        <w:pStyle w:val="6"/>
        <w:spacing w:before="10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50165</wp:posOffset>
                </wp:positionV>
                <wp:extent cx="6313805" cy="919480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919480"/>
                          <a:chOff x="0" y="0"/>
                          <a:chExt cx="6313805" cy="91948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8100" y="4572"/>
                            <a:ext cx="6269990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9086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303"/>
                                </a:lnTo>
                                <a:lnTo>
                                  <a:pt x="6269482" y="9083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811" y="8549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64007"/>
                            <a:ext cx="6313805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855344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848868"/>
                                </a:lnTo>
                                <a:lnTo>
                                  <a:pt x="38100" y="8488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8868"/>
                                </a:lnTo>
                                <a:lnTo>
                                  <a:pt x="0" y="854964"/>
                                </a:lnTo>
                                <a:lnTo>
                                  <a:pt x="6307582" y="854964"/>
                                </a:lnTo>
                                <a:lnTo>
                                  <a:pt x="6313678" y="854964"/>
                                </a:lnTo>
                                <a:lnTo>
                                  <a:pt x="6313678" y="8488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8100" y="6095"/>
                            <a:ext cx="6269990" cy="8489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22313">
                              <w:pPr>
                                <w:spacing w:before="82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Consistent</w:t>
                              </w: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withdrawal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behaviour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across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all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ATMs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releases.</w:t>
                              </w:r>
                            </w:p>
                            <w:p w14:paraId="06F967C1">
                              <w:pPr>
                                <w:spacing w:before="59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Fewer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failures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lower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rework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cost.</w:t>
                              </w:r>
                            </w:p>
                            <w:p w14:paraId="4362C488">
                              <w:pPr>
                                <w:spacing w:before="59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Traceable</w:t>
                              </w:r>
                              <w:r>
                                <w:rPr>
                                  <w:b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requirements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defects,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measurable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quality.</w:t>
                              </w:r>
                            </w:p>
                            <w:p w14:paraId="43195C52">
                              <w:pPr>
                                <w:spacing w:before="59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Higher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trust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fewer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cash-reconciliation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disputes.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3.95pt;height:72.4pt;width:497.15pt;mso-position-horizontal-relative:page;mso-wrap-distance-bottom:0pt;mso-wrap-distance-top:0pt;z-index:-251649024;mso-width-relative:page;mso-height-relative:page;" coordsize="6313805,919480" o:gfxdata="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">
                <o:lock v:ext="edit" aspectratio="f"/>
                <v:shape id="Graphic 34" o:spid="_x0000_s1026" o:spt="100" style="position:absolute;left:38100;top:4572;height:908685;width:6269990;" fillcolor="#E1EFD9" filled="t" stroked="f" coordsize="6269990,908685" o:gfxdata="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fecXugAAANsA&#10;AAAPAAAAAAAAAAEAIAAAACIAAABkcnMvZG93bnJldi54bWxQSwECFAAUAAAACACHTuJAMy8FnjsA&#10;AAA5AAAAEAAAAAAAAAABACAAAAAJAQAAZHJzL3NoYXBleG1sLnhtbFBLBQYAAAAABgAGAFsBAACz&#10;AwAAAAA=&#10;" path="m6269482,0l0,0,0,908303,6269482,9083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0;height:64135;width:6313805;" fillcolor="#538235" filled="t" stroked="f" coordsize="6313805,64135" o:gfxdata="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/4b7sAAADb&#10;AAAADwAAAAAAAAABACAAAAAiAAAAZHJzL2Rvd25yZXYueG1sUEsBAhQAFAAAAAgAh07iQDMvBZ47&#10;AAAAOQAAABAAAAAAAAAAAQAgAAAACgEAAGRycy9zaGFwZXhtbC54bWxQSwUGAAAAAAYABgBbAQAA&#10;tAMAAAAA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19811;top:854963;height:58419;width:6290945;" fillcolor="#E1EFD9" filled="t" stroked="f" coordsize="6290945,58419" o:gfxdata="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7+4iL4A&#10;AADbAAAADwAAAAAAAAABACAAAAAiAAAAZHJzL2Rvd25yZXYueG1sUEsBAhQAFAAAAAgAh07iQDMv&#10;BZ47AAAAOQAAABAAAAAAAAAAAQAgAAAADQEAAGRycy9zaGFwZXhtbC54bWxQSwUGAAAAAAYABgBb&#10;AQAAtwMAAAAA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0;top:64007;height:855344;width:6313805;" fillcolor="#538235" filled="t" stroked="f" coordsize="6313805,855344" o:gfxdata="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MdM2/&#10;AAAA2wAAAA8AAAAAAAAAAQAgAAAAIgAAAGRycy9kb3ducmV2LnhtbFBLAQIUABQAAAAIAIdO4kAz&#10;LwWeOwAAADkAAAAQAAAAAAAAAAEAIAAAAA4BAABkcnMvc2hhcGV4bWwueG1sUEsFBgAAAAAGAAYA&#10;WwEAALgDAAAAAA==&#10;" path="m6313678,0l6307582,0,6307582,848868,38100,848868,38100,0,0,0,0,848868,0,854964,6307582,854964,6313678,854964,6313678,8488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8" o:spid="_x0000_s1026" o:spt="202" type="#_x0000_t202" style="position:absolute;left:38100;top:6095;height:848994;width:6269990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622313">
                        <w:pPr>
                          <w:spacing w:before="82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Consistent</w:t>
                        </w:r>
                        <w:r>
                          <w:rPr>
                            <w:b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withdrawal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behaviour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across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all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ATMs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releases.</w:t>
                        </w:r>
                      </w:p>
                      <w:p w14:paraId="06F967C1">
                        <w:pPr>
                          <w:spacing w:before="59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Fewer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production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failures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lower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rework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cost.</w:t>
                        </w:r>
                      </w:p>
                      <w:p w14:paraId="4362C488">
                        <w:pPr>
                          <w:spacing w:before="59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Traceable</w:t>
                        </w:r>
                        <w:r>
                          <w:rPr>
                            <w:b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requirements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tests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defects,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measurable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quality.</w:t>
                        </w:r>
                      </w:p>
                      <w:p w14:paraId="43195C52">
                        <w:pPr>
                          <w:spacing w:before="59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Higher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customer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trust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fewer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cash-reconciliation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disputes.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A8579C3">
      <w:pPr>
        <w:pStyle w:val="6"/>
        <w:spacing w:after="0"/>
        <w:rPr>
          <w:rFonts w:hint="default" w:ascii="Times New Roman" w:hAnsi="Times New Roman" w:cs="Times New Roman"/>
          <w:b/>
          <w:sz w:val="4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21F8EF35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i/>
          <w:sz w:val="20"/>
        </w:rPr>
      </w:pPr>
      <w:bookmarkStart w:id="2" w:name="Question 3  |  Web Application: Errors, "/>
      <w:bookmarkEnd w:id="2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3</w:t>
      </w:r>
      <w:r>
        <w:rPr>
          <w:rFonts w:hint="default" w:ascii="Times New Roman" w:hAnsi="Times New Roman" w:cs="Times New Roman"/>
          <w:b/>
          <w:color w:val="1F4E79"/>
          <w:spacing w:val="7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9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Web</w:t>
      </w:r>
      <w:r>
        <w:rPr>
          <w:rFonts w:hint="default" w:ascii="Times New Roman" w:hAnsi="Times New Roman" w:cs="Times New Roman"/>
          <w:b/>
          <w:color w:val="1F4E79"/>
          <w:spacing w:val="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Application: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Errors,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Defects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and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Failures</w:t>
      </w: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48.55pt;margin-top:3.95pt;height:1.2pt;width:498.35pt;mso-position-horizontal-relative:page;mso-wrap-distance-bottom:0pt;mso-wrap-distance-top:0pt;z-index:-251649024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a&#10;VNSn1wAAAAgBAAAPAAAAAAAAAAEAIAAAACIAAABkcnMvZG93bnJldi54bWxQSwECFAAUAAAACACH&#10;TuJAt7APoSUCAADiBAAADgAAAAAAAAABACAAAAAmAQAAZHJzL2Uyb0RvYy54bWxQSwUGAAAAAAYA&#10;BgBZAQAAvQUAAAAA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5889D84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94774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037E7FF3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web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shows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mismatch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expected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actual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output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login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transaction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operations. Apply the basic definitions.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48000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3W2ezNkAAAAKAQAADwAAAAAAAAABACAA&#10;AAAiAAAAZHJzL2Rvd25yZXYueG1sUEsBAhQAFAAAAAgAh07iQB+lN+ZGBAAAGRQAAA4AAAAAAAAA&#10;AQAgAAAAKAEAAGRycy9lMm9Eb2MueG1sUEsFBgAAAAAGAAYAWQEAAOAHAAAAAA==&#10;">
                <o:lock v:ext="edit" aspectratio="f"/>
                <v:shape id="Graphic 41" o:spid="_x0000_s1026" o:spt="100" style="position:absolute;left:38100;top:6095;height:680085;width:6269990;" fillcolor="#F1F1F1" filled="t" stroked="f" coordsize="6269990,680085" o:gfxdata="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x9H9twAAANsAAAAP&#10;AAAAAAAAAAEAIAAAACIAAABkcnMvZG93bnJldi54bWxQSwECFAAUAAAACACHTuJAMy8FnjsAAAA5&#10;AAAAEAAAAAAAAAABACAAAAAGAQAAZHJzL3NoYXBleG1sLnhtbFBLBQYAAAAABgAGAFsBAACwAwAA&#10;AAA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0;height:64135;width:6313805;" fillcolor="#7E7E7E" filled="t" stroked="f" coordsize="6313805,64135" o:gfxdata="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LuAhugAAANsA&#10;AAAPAAAAAAAAAAEAIAAAACIAAABkcnMvZG93bnJldi54bWxQSwECFAAUAAAACACHTuJAMy8FnjsA&#10;AAA5AAAAEAAAAAAAAAABACAAAAAJAQAAZHJzL3NoYXBleG1sLnhtbFBLBQYAAAAABgAGAFsBAACz&#10;AwAAAAA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19811;top:626363;height:58419;width:6290945;" fillcolor="#F1F1F1" filled="t" stroked="f" coordsize="6290945,58419" o:gfxdata="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EAdRr4A&#10;AADbAAAADwAAAAAAAAABACAAAAAiAAAAZHJzL2Rvd25yZXYueG1sUEsBAhQAFAAAAAgAh07iQDMv&#10;BZ47AAAAOQAAABAAAAAAAAAAAQAgAAAADQEAAGRycy9zaGFwZXhtbC54bWxQSwUGAAAAAAYABgBb&#10;AQAAtwMAAAAA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64007;height:626745;width:6313805;" fillcolor="#7E7E7E" filled="t" stroked="f" coordsize="6313805,626745" o:gfxdata="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wgbMugAAANsA&#10;AAAPAAAAAAAAAAEAIAAAACIAAABkcnMvZG93bnJldi54bWxQSwECFAAUAAAACACHTuJAMy8FnjsA&#10;AAA5AAAAEAAAAAAAAAABACAAAAAJAQAAZHJzL3NoYXBleG1sLnhtbFBLBQYAAAAABgAGAFsBAACz&#10;AwAAAAA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5" o:spid="_x0000_s1026" o:spt="202" type="#_x0000_t202" style="position:absolute;left:38100;top:6095;height:678180;width:6269990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894774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037E7FF3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web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app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shows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mismatch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between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expected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actual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output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login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transaction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operations. Apply the basic definitions.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EDC0B65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196FEEE7">
      <w:pPr>
        <w:pStyle w:val="2"/>
        <w:numPr>
          <w:ilvl w:val="0"/>
          <w:numId w:val="3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  <w:spacing w:val="-2"/>
        </w:rPr>
        <w:t>Definitions</w:t>
      </w:r>
    </w:p>
    <w:p w14:paraId="083E58F9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5000"/>
        <w:gridCol w:w="2547"/>
      </w:tblGrid>
      <w:tr w14:paraId="77F6926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201" w:type="dxa"/>
            <w:shd w:val="clear" w:color="auto" w:fill="1F4E79"/>
          </w:tcPr>
          <w:p w14:paraId="45D55DD8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Term</w:t>
            </w:r>
          </w:p>
        </w:tc>
        <w:tc>
          <w:tcPr>
            <w:tcW w:w="5000" w:type="dxa"/>
            <w:shd w:val="clear" w:color="auto" w:fill="1F4E79"/>
          </w:tcPr>
          <w:p w14:paraId="082F3893">
            <w:pPr>
              <w:pStyle w:val="11"/>
              <w:spacing w:before="67"/>
              <w:ind w:left="108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Meaning</w:t>
            </w:r>
          </w:p>
        </w:tc>
        <w:tc>
          <w:tcPr>
            <w:tcW w:w="2547" w:type="dxa"/>
            <w:shd w:val="clear" w:color="auto" w:fill="1F4E79"/>
          </w:tcPr>
          <w:p w14:paraId="726E003F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Who/where</w:t>
            </w:r>
          </w:p>
        </w:tc>
      </w:tr>
      <w:tr w14:paraId="4DEBF39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201" w:type="dxa"/>
            <w:shd w:val="clear" w:color="auto" w:fill="DCE9F5"/>
          </w:tcPr>
          <w:p w14:paraId="63F04014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Error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(mistake)</w:t>
            </w:r>
          </w:p>
        </w:tc>
        <w:tc>
          <w:tcPr>
            <w:tcW w:w="5000" w:type="dxa"/>
            <w:tcBorders>
              <w:top w:val="single" w:color="1F4E79" w:sz="4" w:space="0"/>
            </w:tcBorders>
          </w:tcPr>
          <w:p w14:paraId="2807292D">
            <w:pPr>
              <w:pStyle w:val="11"/>
              <w:spacing w:before="65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human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action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that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produces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incorrect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result</w:t>
            </w:r>
          </w:p>
        </w:tc>
        <w:tc>
          <w:tcPr>
            <w:tcW w:w="2547" w:type="dxa"/>
            <w:tcBorders>
              <w:top w:val="single" w:color="1F4E79" w:sz="4" w:space="0"/>
            </w:tcBorders>
          </w:tcPr>
          <w:p w14:paraId="0A18563F">
            <w:pPr>
              <w:pStyle w:val="11"/>
              <w:spacing w:before="68" w:line="247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Developer,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analyst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or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designer</w:t>
            </w:r>
          </w:p>
        </w:tc>
      </w:tr>
      <w:tr w14:paraId="052AE71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2201" w:type="dxa"/>
            <w:shd w:val="clear" w:color="auto" w:fill="DCE9F5"/>
          </w:tcPr>
          <w:p w14:paraId="1BB3F157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(bug/fault)</w:t>
            </w:r>
          </w:p>
        </w:tc>
        <w:tc>
          <w:tcPr>
            <w:tcW w:w="5000" w:type="dxa"/>
            <w:shd w:val="clear" w:color="auto" w:fill="F1F1F1"/>
          </w:tcPr>
          <w:p w14:paraId="0EEEDAC3">
            <w:pPr>
              <w:pStyle w:val="11"/>
              <w:spacing w:before="65" w:line="252" w:lineRule="auto"/>
              <w:ind w:left="108" w:right="17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imperfection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code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document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caused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by an error</w:t>
            </w:r>
          </w:p>
        </w:tc>
        <w:tc>
          <w:tcPr>
            <w:tcW w:w="2547" w:type="dxa"/>
            <w:shd w:val="clear" w:color="auto" w:fill="F1F1F1"/>
          </w:tcPr>
          <w:p w14:paraId="35E97F17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software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artefact</w:t>
            </w:r>
          </w:p>
        </w:tc>
      </w:tr>
      <w:tr w14:paraId="6CD7EA0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201" w:type="dxa"/>
            <w:shd w:val="clear" w:color="auto" w:fill="DCE9F5"/>
          </w:tcPr>
          <w:p w14:paraId="32023768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Failure</w:t>
            </w:r>
          </w:p>
        </w:tc>
        <w:tc>
          <w:tcPr>
            <w:tcW w:w="5000" w:type="dxa"/>
          </w:tcPr>
          <w:p w14:paraId="15C5ECE4">
            <w:pPr>
              <w:pStyle w:val="11"/>
              <w:spacing w:before="65" w:line="249" w:lineRule="auto"/>
              <w:ind w:left="108" w:right="17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system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behaves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differently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from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expected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when the defect is executed</w:t>
            </w:r>
          </w:p>
        </w:tc>
        <w:tc>
          <w:tcPr>
            <w:tcW w:w="2547" w:type="dxa"/>
          </w:tcPr>
          <w:p w14:paraId="0041A2FF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Seen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run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time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the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user/tester</w:t>
            </w:r>
          </w:p>
        </w:tc>
      </w:tr>
    </w:tbl>
    <w:p w14:paraId="31F6678A">
      <w:pPr>
        <w:pStyle w:val="2"/>
        <w:numPr>
          <w:ilvl w:val="0"/>
          <w:numId w:val="3"/>
        </w:numPr>
        <w:tabs>
          <w:tab w:val="left" w:pos="390"/>
        </w:tabs>
        <w:spacing w:before="161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Relationship: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error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leads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leads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failure</w:t>
      </w:r>
    </w:p>
    <w:p w14:paraId="1DEA0408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3"/>
        <w:gridCol w:w="360"/>
        <w:gridCol w:w="3063"/>
        <w:gridCol w:w="360"/>
        <w:gridCol w:w="3063"/>
      </w:tblGrid>
      <w:tr w14:paraId="4BB70E0A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063" w:type="dxa"/>
            <w:shd w:val="clear" w:color="auto" w:fill="DCE9F5"/>
          </w:tcPr>
          <w:p w14:paraId="192DB9F7">
            <w:pPr>
              <w:pStyle w:val="11"/>
              <w:spacing w:before="69"/>
              <w:ind w:left="401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Error:</w:t>
            </w:r>
            <w:r>
              <w:rPr>
                <w:rFonts w:hint="default" w:ascii="Times New Roman" w:hAnsi="Times New Roman" w:cs="Times New Roman"/>
                <w:b/>
                <w:spacing w:val="-8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developer</w:t>
            </w:r>
            <w:r>
              <w:rPr>
                <w:rFonts w:hint="default" w:ascii="Times New Roman" w:hAnsi="Times New Roman" w:cs="Times New Roman"/>
                <w:b/>
                <w:spacing w:val="-3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misreads</w:t>
            </w:r>
            <w:r>
              <w:rPr>
                <w:rFonts w:hint="default" w:ascii="Times New Roman" w:hAnsi="Times New Roman" w:cs="Times New Roman"/>
                <w:b/>
                <w:spacing w:val="-5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>rule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67E09B2">
            <w:pPr>
              <w:pStyle w:val="11"/>
              <w:spacing w:before="7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3063" w:type="dxa"/>
            <w:shd w:val="clear" w:color="auto" w:fill="DCE9F5"/>
          </w:tcPr>
          <w:p w14:paraId="094AEB14">
            <w:pPr>
              <w:pStyle w:val="11"/>
              <w:spacing w:before="69"/>
              <w:ind w:left="376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Defect:</w:t>
            </w:r>
            <w:r>
              <w:rPr>
                <w:rFonts w:hint="default" w:ascii="Times New Roman" w:hAnsi="Times New Roman" w:cs="Times New Roman"/>
                <w:b/>
                <w:spacing w:val="-7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wrong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condition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in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>code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0F54E4A">
            <w:pPr>
              <w:pStyle w:val="11"/>
              <w:spacing w:before="7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3063" w:type="dxa"/>
            <w:shd w:val="clear" w:color="auto" w:fill="DCE9F5"/>
          </w:tcPr>
          <w:p w14:paraId="39172D99">
            <w:pPr>
              <w:pStyle w:val="11"/>
              <w:spacing w:before="69"/>
              <w:ind w:left="542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Failure:</w:t>
            </w:r>
            <w:r>
              <w:rPr>
                <w:rFonts w:hint="default" w:ascii="Times New Roman" w:hAnsi="Times New Roman" w:cs="Times New Roman"/>
                <w:b/>
                <w:spacing w:val="-9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wrong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output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seen</w:t>
            </w:r>
          </w:p>
        </w:tc>
      </w:tr>
    </w:tbl>
    <w:p w14:paraId="7603F0A0">
      <w:pPr>
        <w:pStyle w:val="6"/>
        <w:spacing w:before="136"/>
        <w:rPr>
          <w:rFonts w:hint="default" w:ascii="Times New Roman" w:hAnsi="Times New Roman" w:cs="Times New Roman"/>
          <w:b/>
          <w:sz w:val="24"/>
        </w:rPr>
      </w:pPr>
    </w:p>
    <w:p w14:paraId="3117F250">
      <w:pPr>
        <w:pStyle w:val="2"/>
        <w:numPr>
          <w:ilvl w:val="0"/>
          <w:numId w:val="3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Applied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the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login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and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transaction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scenario</w:t>
      </w:r>
    </w:p>
    <w:p w14:paraId="017473BB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2780"/>
        <w:gridCol w:w="2487"/>
        <w:gridCol w:w="3123"/>
      </w:tblGrid>
      <w:tr w14:paraId="13FAA80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359" w:type="dxa"/>
            <w:shd w:val="clear" w:color="auto" w:fill="1F4E79"/>
          </w:tcPr>
          <w:p w14:paraId="679AC935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Scenario</w:t>
            </w:r>
          </w:p>
        </w:tc>
        <w:tc>
          <w:tcPr>
            <w:tcW w:w="2780" w:type="dxa"/>
            <w:shd w:val="clear" w:color="auto" w:fill="1F4E79"/>
          </w:tcPr>
          <w:p w14:paraId="41A85B19">
            <w:pPr>
              <w:pStyle w:val="11"/>
              <w:spacing w:before="67"/>
              <w:ind w:left="10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Error</w:t>
            </w:r>
          </w:p>
        </w:tc>
        <w:tc>
          <w:tcPr>
            <w:tcW w:w="2487" w:type="dxa"/>
            <w:shd w:val="clear" w:color="auto" w:fill="1F4E79"/>
          </w:tcPr>
          <w:p w14:paraId="69B5BC80">
            <w:pPr>
              <w:pStyle w:val="11"/>
              <w:spacing w:before="67"/>
              <w:ind w:left="10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Defect</w:t>
            </w:r>
          </w:p>
        </w:tc>
        <w:tc>
          <w:tcPr>
            <w:tcW w:w="3123" w:type="dxa"/>
            <w:shd w:val="clear" w:color="auto" w:fill="1F4E79"/>
          </w:tcPr>
          <w:p w14:paraId="330E6C48">
            <w:pPr>
              <w:pStyle w:val="11"/>
              <w:spacing w:before="67"/>
              <w:ind w:left="10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Failure</w:t>
            </w:r>
          </w:p>
        </w:tc>
      </w:tr>
      <w:tr w14:paraId="6A8250F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1" w:hRule="atLeast"/>
        </w:trPr>
        <w:tc>
          <w:tcPr>
            <w:tcW w:w="1359" w:type="dxa"/>
            <w:shd w:val="clear" w:color="auto" w:fill="DCE9F5"/>
          </w:tcPr>
          <w:p w14:paraId="42EF594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Login</w:t>
            </w:r>
          </w:p>
        </w:tc>
        <w:tc>
          <w:tcPr>
            <w:tcW w:w="2780" w:type="dxa"/>
            <w:tcBorders>
              <w:top w:val="single" w:color="1F4E79" w:sz="4" w:space="0"/>
            </w:tcBorders>
          </w:tcPr>
          <w:p w14:paraId="53B7BF5E">
            <w:pPr>
              <w:pStyle w:val="11"/>
              <w:spacing w:before="65" w:line="249" w:lineRule="auto"/>
              <w:ind w:left="107" w:right="8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Developer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thinks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usernames are case-sensitive but the spec says not</w:t>
            </w:r>
          </w:p>
        </w:tc>
        <w:tc>
          <w:tcPr>
            <w:tcW w:w="2487" w:type="dxa"/>
            <w:tcBorders>
              <w:top w:val="single" w:color="1F4E79" w:sz="4" w:space="0"/>
            </w:tcBorders>
          </w:tcPr>
          <w:p w14:paraId="22E02154">
            <w:pPr>
              <w:pStyle w:val="11"/>
              <w:spacing w:before="65" w:line="252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Code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compares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strings without lower-casing</w:t>
            </w:r>
          </w:p>
        </w:tc>
        <w:tc>
          <w:tcPr>
            <w:tcW w:w="3123" w:type="dxa"/>
            <w:tcBorders>
              <w:top w:val="single" w:color="1F4E79" w:sz="4" w:space="0"/>
            </w:tcBorders>
          </w:tcPr>
          <w:p w14:paraId="639445F0">
            <w:pPr>
              <w:pStyle w:val="11"/>
              <w:spacing w:before="65" w:line="252" w:lineRule="auto"/>
              <w:ind w:left="107" w:right="11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Valid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"Ravi"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cannot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log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in as "ravi"; expected: login success, actual: invalid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credentials</w:t>
            </w:r>
          </w:p>
        </w:tc>
      </w:tr>
      <w:tr w14:paraId="5F25081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359" w:type="dxa"/>
            <w:shd w:val="clear" w:color="auto" w:fill="DCE9F5"/>
          </w:tcPr>
          <w:p w14:paraId="7A4ED8F9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Transaction</w:t>
            </w:r>
          </w:p>
        </w:tc>
        <w:tc>
          <w:tcPr>
            <w:tcW w:w="2780" w:type="dxa"/>
            <w:shd w:val="clear" w:color="auto" w:fill="F1F1F1"/>
          </w:tcPr>
          <w:p w14:paraId="254DCDAA">
            <w:pPr>
              <w:pStyle w:val="11"/>
              <w:spacing w:before="68" w:line="247" w:lineRule="auto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Developer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rounds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amounts with integer division</w:t>
            </w:r>
          </w:p>
        </w:tc>
        <w:tc>
          <w:tcPr>
            <w:tcW w:w="2487" w:type="dxa"/>
            <w:shd w:val="clear" w:color="auto" w:fill="F1F1F1"/>
          </w:tcPr>
          <w:p w14:paraId="3CB06C41">
            <w:pPr>
              <w:pStyle w:val="11"/>
              <w:spacing w:before="68" w:line="247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Decimal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part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dropped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in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calculation</w:t>
            </w:r>
          </w:p>
        </w:tc>
        <w:tc>
          <w:tcPr>
            <w:tcW w:w="3123" w:type="dxa"/>
            <w:shd w:val="clear" w:color="auto" w:fill="F1F1F1"/>
          </w:tcPr>
          <w:p w14:paraId="1DF113D1">
            <w:pPr>
              <w:pStyle w:val="11"/>
              <w:spacing w:before="68" w:line="249" w:lineRule="auto"/>
              <w:ind w:left="107" w:right="11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Rs.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100.75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transfer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shows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Rs. 100 debited; expected Rs.</w:t>
            </w:r>
          </w:p>
          <w:p w14:paraId="262B734B">
            <w:pPr>
              <w:pStyle w:val="11"/>
              <w:spacing w:before="2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100.75</w:t>
            </w:r>
          </w:p>
        </w:tc>
      </w:tr>
    </w:tbl>
    <w:p w14:paraId="619F7E5D">
      <w:pPr>
        <w:pStyle w:val="6"/>
        <w:spacing w:before="76" w:line="273" w:lineRule="auto"/>
        <w:ind w:left="150" w:right="14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Note: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defect does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always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cause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failure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(for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example,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code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never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executed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failing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data). Failures can also come from the environment, not only from code defects.</w:t>
      </w:r>
    </w:p>
    <w:p w14:paraId="30E708C6">
      <w:pPr>
        <w:pStyle w:val="2"/>
        <w:numPr>
          <w:ilvl w:val="0"/>
          <w:numId w:val="3"/>
        </w:numPr>
        <w:tabs>
          <w:tab w:val="left" w:pos="390"/>
        </w:tabs>
        <w:spacing w:before="167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 poor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understanding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of these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terms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hurts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testing</w:t>
      </w:r>
    </w:p>
    <w:p w14:paraId="1A685B15">
      <w:pPr>
        <w:pStyle w:val="10"/>
        <w:numPr>
          <w:ilvl w:val="1"/>
          <w:numId w:val="3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Testers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"login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broken"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(failure)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without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cause,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developers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waste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time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reproducing.</w:t>
      </w:r>
    </w:p>
    <w:p w14:paraId="5ED2D05A">
      <w:pPr>
        <w:pStyle w:val="10"/>
        <w:numPr>
          <w:ilvl w:val="1"/>
          <w:numId w:val="3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Teams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count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failures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behind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five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failures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looks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like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five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problems.</w:t>
      </w:r>
    </w:p>
    <w:p w14:paraId="49BC2922">
      <w:pPr>
        <w:pStyle w:val="10"/>
        <w:numPr>
          <w:ilvl w:val="1"/>
          <w:numId w:val="3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Fixing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symptoms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instead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failure</w:t>
      </w:r>
      <w:r>
        <w:rPr>
          <w:rFonts w:hint="default" w:ascii="Times New Roman" w:hAnsi="Times New Roman" w:cs="Times New Roman"/>
          <w:spacing w:val="-2"/>
          <w:sz w:val="22"/>
        </w:rPr>
        <w:t xml:space="preserve"> reappear.</w:t>
      </w:r>
    </w:p>
    <w:p w14:paraId="20EBFD28">
      <w:pPr>
        <w:pStyle w:val="10"/>
        <w:numPr>
          <w:ilvl w:val="1"/>
          <w:numId w:val="3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Metrics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such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density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become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unreliable.</w:t>
      </w:r>
    </w:p>
    <w:p w14:paraId="681EF1E3">
      <w:pPr>
        <w:pStyle w:val="2"/>
        <w:numPr>
          <w:ilvl w:val="0"/>
          <w:numId w:val="3"/>
        </w:numPr>
        <w:tabs>
          <w:tab w:val="left" w:pos="390"/>
        </w:tabs>
        <w:spacing w:before="19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Improving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reporting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clarity</w:t>
      </w:r>
    </w:p>
    <w:p w14:paraId="337790EA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149"/>
      </w:tblGrid>
      <w:tr w14:paraId="2D9E8C9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600" w:type="dxa"/>
            <w:shd w:val="clear" w:color="auto" w:fill="1F4E79"/>
          </w:tcPr>
          <w:p w14:paraId="4915798D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Weak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report</w:t>
            </w:r>
          </w:p>
        </w:tc>
        <w:tc>
          <w:tcPr>
            <w:tcW w:w="7149" w:type="dxa"/>
            <w:shd w:val="clear" w:color="auto" w:fill="1F4E79"/>
          </w:tcPr>
          <w:p w14:paraId="2A6BB3EF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Clear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report</w:t>
            </w:r>
          </w:p>
        </w:tc>
      </w:tr>
      <w:tr w14:paraId="18B42AE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8" w:hRule="atLeast"/>
        </w:trPr>
        <w:tc>
          <w:tcPr>
            <w:tcW w:w="2600" w:type="dxa"/>
          </w:tcPr>
          <w:p w14:paraId="3749A93F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"Login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working"</w:t>
            </w:r>
          </w:p>
        </w:tc>
        <w:tc>
          <w:tcPr>
            <w:tcW w:w="7149" w:type="dxa"/>
          </w:tcPr>
          <w:p w14:paraId="29392FEE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Title: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Valid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username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lower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case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rejected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login</w:t>
            </w:r>
          </w:p>
          <w:p w14:paraId="7FAC55A8">
            <w:pPr>
              <w:pStyle w:val="11"/>
              <w:spacing w:before="42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Steps: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1.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Open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login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page.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2.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Enter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"ravi"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valid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password.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3.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Click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Login.</w:t>
            </w:r>
          </w:p>
          <w:p w14:paraId="0CC5028D">
            <w:pPr>
              <w:pStyle w:val="11"/>
              <w:spacing w:before="45" w:line="266" w:lineRule="auto"/>
              <w:ind w:right="48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Expected: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Dashboard opens.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Actual: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"Invalid credentials".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Environment: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Chrome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126,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build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2.3.1.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Severity: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High.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Evidence: </w:t>
            </w:r>
            <w:r>
              <w:rPr>
                <w:rFonts w:hint="default" w:ascii="Times New Roman" w:hAnsi="Times New Roman" w:cs="Times New Roman"/>
                <w:sz w:val="22"/>
              </w:rPr>
              <w:t>screenshot, log.</w:t>
            </w:r>
          </w:p>
        </w:tc>
      </w:tr>
    </w:tbl>
    <w:p w14:paraId="0F34A5BA">
      <w:pPr>
        <w:pStyle w:val="11"/>
        <w:spacing w:after="0" w:line="266" w:lineRule="auto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0150242C">
      <w:pPr>
        <w:pStyle w:val="6"/>
        <w:spacing w:before="18" w:line="276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one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standard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template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unique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ID,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steps,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expected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versus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actual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result,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environment,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severity/priority and evidence. Separate the observed failure from the suspected defect.</w:t>
      </w:r>
    </w:p>
    <w:p w14:paraId="7CB79CC8">
      <w:pPr>
        <w:pStyle w:val="6"/>
        <w:spacing w:after="0" w:line="276" w:lineRule="auto"/>
        <w:rPr>
          <w:rFonts w:hint="default" w:ascii="Times New Roman" w:hAnsi="Times New Roman" w:cs="Times New Roman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0149AE34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3" w:name="Question 4  |  Defects Concentrated in a"/>
      <w:bookmarkEnd w:id="3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4</w:t>
      </w:r>
      <w:r>
        <w:rPr>
          <w:rFonts w:hint="default" w:ascii="Times New Roman" w:hAnsi="Times New Roman" w:cs="Times New Roman"/>
          <w:b/>
          <w:color w:val="1F4E79"/>
          <w:spacing w:val="70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9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Defects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Concentrated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in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a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Few</w:t>
      </w:r>
      <w:r>
        <w:rPr>
          <w:rFonts w:hint="default" w:ascii="Times New Roman" w:hAnsi="Times New Roman" w:cs="Times New Roman"/>
          <w:b/>
          <w:color w:val="1F4E79"/>
          <w:spacing w:val="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Modules</w:t>
      </w:r>
    </w:p>
    <w:p w14:paraId="1579C473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48.55pt;margin-top:3.95pt;height:1.2pt;width:498.35pt;mso-position-horizontal-relative:page;mso-wrap-distance-bottom:0pt;mso-wrap-distance-top:0pt;z-index:-251648000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EvzVO0mAgAA4g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E504450">
      <w:pPr>
        <w:spacing w:before="56"/>
        <w:ind w:right="0"/>
        <w:jc w:val="left"/>
        <w:rPr>
          <w:rFonts w:hint="default" w:ascii="Times New Roman" w:hAnsi="Times New Roman" w:cs="Times New Roman"/>
          <w:i/>
          <w:sz w:val="20"/>
        </w:rPr>
      </w:pPr>
    </w:p>
    <w:p w14:paraId="487A81CD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518160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518159"/>
                          <a:chOff x="0" y="0"/>
                          <a:chExt cx="6313805" cy="51815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8100" y="6095"/>
                            <a:ext cx="6269990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50609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968"/>
                                </a:lnTo>
                                <a:lnTo>
                                  <a:pt x="6269482" y="505968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9811" y="454151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64007"/>
                            <a:ext cx="631380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454659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448056"/>
                                </a:lnTo>
                                <a:lnTo>
                                  <a:pt x="38100" y="448056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056"/>
                                </a:lnTo>
                                <a:lnTo>
                                  <a:pt x="0" y="454152"/>
                                </a:lnTo>
                                <a:lnTo>
                                  <a:pt x="6307582" y="454152"/>
                                </a:lnTo>
                                <a:lnTo>
                                  <a:pt x="6313678" y="454152"/>
                                </a:lnTo>
                                <a:lnTo>
                                  <a:pt x="6313678" y="448056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8100" y="6095"/>
                            <a:ext cx="6269990" cy="506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406C3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2188ACE6">
                              <w:pPr>
                                <w:spacing w:before="44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Most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few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modules,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causing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delays.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Apply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software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principles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fix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planning.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40.8pt;width:497.15pt;mso-position-horizontal-relative:page;mso-wrap-distance-bottom:0pt;mso-wrap-distance-top:0pt;z-index:-251646976;mso-width-relative:page;mso-height-relative:page;" coordsize="6313805,518159" o:gfxdata="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Cbb9B11wAAAAkB&#10;AAAPAAAAAAAAAAEAIAAAACIAAABkcnMvZG93bnJldi54bWxQSwECFAAUAAAACACHTuJAynAe+VYE&#10;AAAZFAAADgAAAAAAAAABACAAAAAmAQAAZHJzL2Uyb0RvYy54bWxQSwUGAAAAAAYABgBZAQAA7gcA&#10;AAAA&#10;">
                <o:lock v:ext="edit" aspectratio="f"/>
                <v:shape id="Graphic 48" o:spid="_x0000_s1026" o:spt="100" style="position:absolute;left:38100;top:6095;height:506095;width:6269990;" fillcolor="#F1F1F1" filled="t" stroked="f" coordsize="6269990,506095" o:gfxdata="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bUIPugAAANsA&#10;AAAPAAAAAAAAAAEAIAAAACIAAABkcnMvZG93bnJldi54bWxQSwECFAAUAAAACACHTuJAMy8FnjsA&#10;AAA5AAAAEAAAAAAAAAABACAAAAAJAQAAZHJzL3NoYXBleG1sLnhtbFBLBQYAAAAABgAGAFsBAACz&#10;AwAAAAA=&#10;" path="m6269482,0l0,0,0,505968,6269482,505968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0;top:0;height:64135;width:6313805;" fillcolor="#7E7E7E" filled="t" stroked="f" coordsize="6313805,64135" o:gfxdata="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4pyULsAAADb&#10;AAAADwAAAAAAAAABACAAAAAiAAAAZHJzL2Rvd25yZXYueG1sUEsBAhQAFAAAAAgAh07iQDMvBZ47&#10;AAAAOQAAABAAAAAAAAAAAQAgAAAACgEAAGRycy9zaGFwZXhtbC54bWxQSwUGAAAAAAYABgBbAQAA&#10;tAMAAAAA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19811;top:454151;height:58419;width:6290945;" fillcolor="#F1F1F1" filled="t" stroked="f" coordsize="6290945,58419" o:gfxdata="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VLFey2AAAA2wAAAA8A&#10;AAAAAAAAAQAgAAAAIgAAAGRycy9kb3ducmV2LnhtbFBLAQIUABQAAAAIAIdO4kAzLwWeOwAAADkA&#10;AAAQAAAAAAAAAAEAIAAAAAUBAABkcnMvc2hhcGV4bWwueG1sUEsFBgAAAAAGAAYAWwEAAK8DAAAA&#10;AA=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0;top:64007;height:454659;width:6313805;" fillcolor="#7E7E7E" filled="t" stroked="f" coordsize="6313805,454659" o:gfxdata="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YxaQy/&#10;AAAA2wAAAA8AAAAAAAAAAQAgAAAAIgAAAGRycy9kb3ducmV2LnhtbFBLAQIUABQAAAAIAIdO4kAz&#10;LwWeOwAAADkAAAAQAAAAAAAAAAEAIAAAAA4BAABkcnMvc2hhcGV4bWwueG1sUEsFBgAAAAAGAAYA&#10;WwEAALgDAAAAAA==&#10;" path="m6313678,0l6307582,0,6307582,448056,38100,448056,38100,0,0,0,0,448056,0,454152,6307582,454152,6313678,454152,6313678,448056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2" o:spid="_x0000_s1026" o:spt="202" type="#_x0000_t202" style="position:absolute;left:38100;top:6095;height:506095;width:6269990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B0406C3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2188ACE6">
                        <w:pPr>
                          <w:spacing w:before="44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Most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few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modules,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causing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delays.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Apply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software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principles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fix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planning.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BA4318E">
      <w:pPr>
        <w:pStyle w:val="6"/>
        <w:spacing w:before="135"/>
        <w:rPr>
          <w:rFonts w:hint="default" w:ascii="Times New Roman" w:hAnsi="Times New Roman" w:cs="Times New Roman"/>
          <w:i/>
          <w:sz w:val="24"/>
        </w:rPr>
      </w:pPr>
    </w:p>
    <w:p w14:paraId="62F8EFC0">
      <w:pPr>
        <w:pStyle w:val="2"/>
        <w:numPr>
          <w:ilvl w:val="0"/>
          <w:numId w:val="4"/>
        </w:numPr>
        <w:tabs>
          <w:tab w:val="left" w:pos="390"/>
        </w:tabs>
        <w:spacing w:before="1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Principles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and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each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guides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planning</w:t>
      </w:r>
    </w:p>
    <w:p w14:paraId="5808C16D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0"/>
        <w:gridCol w:w="3301"/>
        <w:gridCol w:w="4148"/>
      </w:tblGrid>
      <w:tr w14:paraId="7CBB3B7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300" w:type="dxa"/>
            <w:shd w:val="clear" w:color="auto" w:fill="1F4E79"/>
          </w:tcPr>
          <w:p w14:paraId="3C663063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Principle</w:t>
            </w:r>
          </w:p>
        </w:tc>
        <w:tc>
          <w:tcPr>
            <w:tcW w:w="3301" w:type="dxa"/>
            <w:shd w:val="clear" w:color="auto" w:fill="1F4E79"/>
          </w:tcPr>
          <w:p w14:paraId="162B2A4F">
            <w:pPr>
              <w:pStyle w:val="11"/>
              <w:spacing w:before="70"/>
              <w:ind w:left="10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Meaning</w:t>
            </w:r>
          </w:p>
        </w:tc>
        <w:tc>
          <w:tcPr>
            <w:tcW w:w="4148" w:type="dxa"/>
            <w:shd w:val="clear" w:color="auto" w:fill="1F4E79"/>
          </w:tcPr>
          <w:p w14:paraId="12BFAB5E">
            <w:pPr>
              <w:pStyle w:val="11"/>
              <w:spacing w:before="70"/>
              <w:ind w:left="10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Planning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7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action</w:t>
            </w:r>
          </w:p>
        </w:tc>
      </w:tr>
      <w:tr w14:paraId="5FED221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300" w:type="dxa"/>
            <w:shd w:val="clear" w:color="auto" w:fill="DCE9F5"/>
          </w:tcPr>
          <w:p w14:paraId="2A4268C3">
            <w:pPr>
              <w:pStyle w:val="11"/>
              <w:spacing w:before="70" w:line="249" w:lineRule="auto"/>
              <w:ind w:right="67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Testing shows presence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defects</w:t>
            </w:r>
          </w:p>
        </w:tc>
        <w:tc>
          <w:tcPr>
            <w:tcW w:w="3301" w:type="dxa"/>
          </w:tcPr>
          <w:p w14:paraId="39B20D1B">
            <w:pPr>
              <w:pStyle w:val="11"/>
              <w:spacing w:before="65" w:line="249" w:lineRule="auto"/>
              <w:ind w:left="109" w:right="1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cannot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prove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there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are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none</w:t>
            </w:r>
          </w:p>
        </w:tc>
        <w:tc>
          <w:tcPr>
            <w:tcW w:w="4148" w:type="dxa"/>
          </w:tcPr>
          <w:p w14:paraId="7686AE03">
            <w:pPr>
              <w:pStyle w:val="11"/>
              <w:spacing w:before="65" w:line="249" w:lineRule="auto"/>
              <w:ind w:left="109" w:right="18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Report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residual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risk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honestly;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do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 promise "bug-free"</w:t>
            </w:r>
          </w:p>
        </w:tc>
      </w:tr>
      <w:tr w14:paraId="5AA6827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300" w:type="dxa"/>
            <w:shd w:val="clear" w:color="auto" w:fill="DCE9F5"/>
          </w:tcPr>
          <w:p w14:paraId="0C6B2A1C">
            <w:pPr>
              <w:pStyle w:val="11"/>
              <w:spacing w:before="73" w:line="247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Exhaustive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is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impossible</w:t>
            </w:r>
          </w:p>
        </w:tc>
        <w:tc>
          <w:tcPr>
            <w:tcW w:w="3301" w:type="dxa"/>
            <w:shd w:val="clear" w:color="auto" w:fill="F1F1F1"/>
          </w:tcPr>
          <w:p w14:paraId="3F38FFDF">
            <w:pPr>
              <w:pStyle w:val="11"/>
              <w:spacing w:before="65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Cannot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all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inputs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paths</w:t>
            </w:r>
          </w:p>
        </w:tc>
        <w:tc>
          <w:tcPr>
            <w:tcW w:w="4148" w:type="dxa"/>
            <w:shd w:val="clear" w:color="auto" w:fill="F1F1F1"/>
          </w:tcPr>
          <w:p w14:paraId="4C55DDB9">
            <w:pPr>
              <w:pStyle w:val="11"/>
              <w:spacing w:before="68" w:line="247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Select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risk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technique,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by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volume</w:t>
            </w:r>
          </w:p>
        </w:tc>
      </w:tr>
      <w:tr w14:paraId="449EDA2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300" w:type="dxa"/>
            <w:shd w:val="clear" w:color="auto" w:fill="DCE9F5"/>
          </w:tcPr>
          <w:p w14:paraId="4FC7F09F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Early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testing</w:t>
            </w:r>
          </w:p>
        </w:tc>
        <w:tc>
          <w:tcPr>
            <w:tcW w:w="3301" w:type="dxa"/>
          </w:tcPr>
          <w:p w14:paraId="36178943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Start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requirements/design</w:t>
            </w:r>
          </w:p>
        </w:tc>
        <w:tc>
          <w:tcPr>
            <w:tcW w:w="4148" w:type="dxa"/>
          </w:tcPr>
          <w:p w14:paraId="078B0392">
            <w:pPr>
              <w:pStyle w:val="11"/>
              <w:spacing w:before="65" w:line="249" w:lineRule="auto"/>
              <w:ind w:left="109" w:right="18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Review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requirements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problem modules first</w:t>
            </w:r>
          </w:p>
        </w:tc>
      </w:tr>
      <w:tr w14:paraId="022AE55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300" w:type="dxa"/>
            <w:shd w:val="clear" w:color="auto" w:fill="DCE9F5"/>
          </w:tcPr>
          <w:p w14:paraId="38C3827A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clustering</w:t>
            </w:r>
          </w:p>
        </w:tc>
        <w:tc>
          <w:tcPr>
            <w:tcW w:w="3301" w:type="dxa"/>
            <w:shd w:val="clear" w:color="auto" w:fill="F1F1F1"/>
          </w:tcPr>
          <w:p w14:paraId="12CA75BA">
            <w:pPr>
              <w:pStyle w:val="11"/>
              <w:spacing w:before="65" w:line="249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small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number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modules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hold most defects (Pareto 80/20)</w:t>
            </w:r>
          </w:p>
        </w:tc>
        <w:tc>
          <w:tcPr>
            <w:tcW w:w="4148" w:type="dxa"/>
            <w:shd w:val="clear" w:color="auto" w:fill="F1F1F1"/>
          </w:tcPr>
          <w:p w14:paraId="0655E821">
            <w:pPr>
              <w:pStyle w:val="11"/>
              <w:spacing w:before="65" w:line="249" w:lineRule="auto"/>
              <w:ind w:left="109" w:right="18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Allocate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more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testers,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time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depth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 high-defect modules</w:t>
            </w:r>
          </w:p>
        </w:tc>
      </w:tr>
      <w:tr w14:paraId="1E0DF72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300" w:type="dxa"/>
            <w:shd w:val="clear" w:color="auto" w:fill="DCE9F5"/>
          </w:tcPr>
          <w:p w14:paraId="5F57E679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Pesticide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paradox</w:t>
            </w:r>
          </w:p>
        </w:tc>
        <w:tc>
          <w:tcPr>
            <w:tcW w:w="3301" w:type="dxa"/>
          </w:tcPr>
          <w:p w14:paraId="3C01F3A3">
            <w:pPr>
              <w:pStyle w:val="11"/>
              <w:spacing w:before="68" w:line="247" w:lineRule="auto"/>
              <w:ind w:left="109" w:right="1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Same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stop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finding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new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defects</w:t>
            </w:r>
          </w:p>
        </w:tc>
        <w:tc>
          <w:tcPr>
            <w:tcW w:w="4148" w:type="dxa"/>
          </w:tcPr>
          <w:p w14:paraId="12893398">
            <w:pPr>
              <w:pStyle w:val="11"/>
              <w:spacing w:before="65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Refresh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add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new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cases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each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cycle</w:t>
            </w:r>
          </w:p>
        </w:tc>
      </w:tr>
      <w:tr w14:paraId="0EDF3D8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300" w:type="dxa"/>
            <w:shd w:val="clear" w:color="auto" w:fill="DCE9F5"/>
          </w:tcPr>
          <w:p w14:paraId="5EFFB1DE">
            <w:pPr>
              <w:pStyle w:val="11"/>
              <w:spacing w:before="70" w:line="249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context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dependent</w:t>
            </w:r>
          </w:p>
        </w:tc>
        <w:tc>
          <w:tcPr>
            <w:tcW w:w="3301" w:type="dxa"/>
            <w:shd w:val="clear" w:color="auto" w:fill="F1F1F1"/>
          </w:tcPr>
          <w:p w14:paraId="59054421">
            <w:pPr>
              <w:pStyle w:val="11"/>
              <w:spacing w:before="65" w:line="249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Different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systems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need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different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testing</w:t>
            </w:r>
          </w:p>
        </w:tc>
        <w:tc>
          <w:tcPr>
            <w:tcW w:w="4148" w:type="dxa"/>
            <w:shd w:val="clear" w:color="auto" w:fill="F1F1F1"/>
          </w:tcPr>
          <w:p w14:paraId="4F9037A5">
            <w:pPr>
              <w:pStyle w:val="11"/>
              <w:spacing w:before="65" w:line="249" w:lineRule="auto"/>
              <w:ind w:left="109" w:right="76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Use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security-heavy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payment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modules</w:t>
            </w:r>
          </w:p>
        </w:tc>
      </w:tr>
      <w:tr w14:paraId="4A09CF4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300" w:type="dxa"/>
            <w:shd w:val="clear" w:color="auto" w:fill="DCE9F5"/>
          </w:tcPr>
          <w:p w14:paraId="7E2A9CD4">
            <w:pPr>
              <w:pStyle w:val="11"/>
              <w:spacing w:before="70" w:line="249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Absence-of-errors fallacy</w:t>
            </w:r>
          </w:p>
        </w:tc>
        <w:tc>
          <w:tcPr>
            <w:tcW w:w="3301" w:type="dxa"/>
          </w:tcPr>
          <w:p w14:paraId="6FDBA76D">
            <w:pPr>
              <w:pStyle w:val="11"/>
              <w:spacing w:before="65" w:line="249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defect-free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but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wrong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product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is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useless</w:t>
            </w:r>
          </w:p>
        </w:tc>
        <w:tc>
          <w:tcPr>
            <w:tcW w:w="4148" w:type="dxa"/>
          </w:tcPr>
          <w:p w14:paraId="6DE84B9B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Include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validation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against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needs</w:t>
            </w:r>
          </w:p>
        </w:tc>
      </w:tr>
    </w:tbl>
    <w:p w14:paraId="724B1FB8">
      <w:pPr>
        <w:pStyle w:val="2"/>
        <w:numPr>
          <w:ilvl w:val="0"/>
          <w:numId w:val="4"/>
        </w:numPr>
        <w:tabs>
          <w:tab w:val="left" w:pos="390"/>
        </w:tabs>
        <w:spacing w:before="163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Prioritising</w:t>
      </w:r>
      <w:r>
        <w:rPr>
          <w:rFonts w:hint="default" w:ascii="Times New Roman" w:hAnsi="Times New Roman" w:cs="Times New Roman"/>
          <w:color w:val="1F4E79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4"/>
        </w:rPr>
        <w:t>cases</w:t>
      </w:r>
    </w:p>
    <w:p w14:paraId="40799487">
      <w:pPr>
        <w:spacing w:before="74" w:line="276" w:lineRule="auto"/>
        <w:ind w:left="150" w:right="145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Score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module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by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likelihood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failure</w:t>
      </w:r>
      <w:r>
        <w:rPr>
          <w:rFonts w:hint="default" w:ascii="Times New Roman" w:hAnsi="Times New Roman" w:cs="Times New Roman"/>
          <w:b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(past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complexity,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code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churn)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and </w:t>
      </w:r>
      <w:r>
        <w:rPr>
          <w:rFonts w:hint="default" w:ascii="Times New Roman" w:hAnsi="Times New Roman" w:cs="Times New Roman"/>
          <w:b/>
          <w:sz w:val="22"/>
        </w:rPr>
        <w:t>business</w:t>
      </w:r>
      <w:r>
        <w:rPr>
          <w:rFonts w:hint="default" w:ascii="Times New Roman" w:hAnsi="Times New Roman" w:cs="Times New Roman"/>
          <w:b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impact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then test the high-high cell first.</w:t>
      </w:r>
    </w:p>
    <w:p w14:paraId="63D8A669">
      <w:pPr>
        <w:pStyle w:val="6"/>
        <w:spacing w:before="2"/>
        <w:rPr>
          <w:rFonts w:hint="default" w:ascii="Times New Roman" w:hAnsi="Times New Roman" w:cs="Times New Roman"/>
          <w:sz w:val="9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3774"/>
        <w:gridCol w:w="3774"/>
      </w:tblGrid>
      <w:tr w14:paraId="641B29C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201" w:type="dxa"/>
            <w:shd w:val="clear" w:color="auto" w:fill="1F4E79"/>
          </w:tcPr>
          <w:p w14:paraId="587FBC61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2"/>
              </w:rPr>
            </w:pPr>
          </w:p>
        </w:tc>
        <w:tc>
          <w:tcPr>
            <w:tcW w:w="3774" w:type="dxa"/>
            <w:shd w:val="clear" w:color="auto" w:fill="1F4E79"/>
          </w:tcPr>
          <w:p w14:paraId="043A1284">
            <w:pPr>
              <w:pStyle w:val="11"/>
              <w:spacing w:before="67"/>
              <w:ind w:left="108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Low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impact</w:t>
            </w:r>
          </w:p>
        </w:tc>
        <w:tc>
          <w:tcPr>
            <w:tcW w:w="3774" w:type="dxa"/>
            <w:shd w:val="clear" w:color="auto" w:fill="1F4E79"/>
          </w:tcPr>
          <w:p w14:paraId="38BE472A">
            <w:pPr>
              <w:pStyle w:val="11"/>
              <w:spacing w:before="67"/>
              <w:ind w:left="10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High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impact</w:t>
            </w:r>
          </w:p>
        </w:tc>
      </w:tr>
      <w:tr w14:paraId="1BA5BF7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201" w:type="dxa"/>
          </w:tcPr>
          <w:p w14:paraId="2B35D225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High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likelihood</w:t>
            </w:r>
          </w:p>
        </w:tc>
        <w:tc>
          <w:tcPr>
            <w:tcW w:w="3774" w:type="dxa"/>
          </w:tcPr>
          <w:p w14:paraId="2BF72F61">
            <w:pPr>
              <w:pStyle w:val="11"/>
              <w:spacing w:before="65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Priority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2: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thoroughly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but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after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P1</w:t>
            </w:r>
          </w:p>
        </w:tc>
        <w:tc>
          <w:tcPr>
            <w:tcW w:w="3774" w:type="dxa"/>
          </w:tcPr>
          <w:p w14:paraId="05071EA4">
            <w:pPr>
              <w:pStyle w:val="11"/>
              <w:spacing w:before="68" w:line="247" w:lineRule="auto"/>
              <w:ind w:left="107" w:right="19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Priority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1: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first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deepest, automate regression</w:t>
            </w:r>
          </w:p>
        </w:tc>
      </w:tr>
      <w:tr w14:paraId="6E37934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201" w:type="dxa"/>
            <w:shd w:val="clear" w:color="auto" w:fill="F1F1F1"/>
          </w:tcPr>
          <w:p w14:paraId="55525D19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Low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likelihood</w:t>
            </w:r>
          </w:p>
        </w:tc>
        <w:tc>
          <w:tcPr>
            <w:tcW w:w="3774" w:type="dxa"/>
            <w:shd w:val="clear" w:color="auto" w:fill="F1F1F1"/>
          </w:tcPr>
          <w:p w14:paraId="2FEF472C">
            <w:pPr>
              <w:pStyle w:val="11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Priority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4: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smoke/sanity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only</w:t>
            </w:r>
          </w:p>
        </w:tc>
        <w:tc>
          <w:tcPr>
            <w:tcW w:w="3774" w:type="dxa"/>
            <w:shd w:val="clear" w:color="auto" w:fill="F1F1F1"/>
          </w:tcPr>
          <w:p w14:paraId="193E5F96">
            <w:pPr>
              <w:pStyle w:val="11"/>
              <w:spacing w:before="65" w:line="249" w:lineRule="auto"/>
              <w:ind w:left="107" w:right="19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Priority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3: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key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scenarios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plus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monitoring</w:t>
            </w:r>
          </w:p>
        </w:tc>
      </w:tr>
    </w:tbl>
    <w:p w14:paraId="3A7DC392">
      <w:pPr>
        <w:pStyle w:val="2"/>
        <w:numPr>
          <w:ilvl w:val="0"/>
          <w:numId w:val="4"/>
        </w:numPr>
        <w:tabs>
          <w:tab w:val="left" w:pos="390"/>
        </w:tabs>
        <w:spacing w:before="16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Real-time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example</w:t>
      </w:r>
    </w:p>
    <w:p w14:paraId="4EA64F86">
      <w:pPr>
        <w:pStyle w:val="6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51435</wp:posOffset>
                </wp:positionV>
                <wp:extent cx="6313805" cy="1259205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1259205"/>
                          <a:chOff x="0" y="0"/>
                          <a:chExt cx="6313805" cy="125920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38100" y="6095"/>
                            <a:ext cx="6269990" cy="1248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1248410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8156"/>
                                </a:lnTo>
                                <a:lnTo>
                                  <a:pt x="6269482" y="1248156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811" y="1194816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6290817" y="57912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4020"/>
                            <a:ext cx="6313805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119507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8707"/>
                                </a:lnTo>
                                <a:lnTo>
                                  <a:pt x="38100" y="1188707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313805" h="1195070">
                                <a:moveTo>
                                  <a:pt x="6313678" y="1188720"/>
                                </a:moveTo>
                                <a:lnTo>
                                  <a:pt x="6307582" y="1188720"/>
                                </a:lnTo>
                                <a:lnTo>
                                  <a:pt x="0" y="1188720"/>
                                </a:lnTo>
                                <a:lnTo>
                                  <a:pt x="0" y="1194803"/>
                                </a:lnTo>
                                <a:lnTo>
                                  <a:pt x="6307582" y="1194803"/>
                                </a:lnTo>
                                <a:lnTo>
                                  <a:pt x="6313678" y="1194803"/>
                                </a:lnTo>
                                <a:lnTo>
                                  <a:pt x="6313678" y="1188720"/>
                                </a:lnTo>
                                <a:close/>
                              </a:path>
                              <a:path w="6313805" h="1195070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1188707"/>
                                </a:lnTo>
                                <a:lnTo>
                                  <a:pt x="6313678" y="1188707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8100" y="6095"/>
                            <a:ext cx="626999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4FA18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E-commerce</w:t>
                              </w:r>
                              <w:r>
                                <w:rPr>
                                  <w:b/>
                                  <w:color w:val="538235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release:</w:t>
                              </w:r>
                              <w:r>
                                <w:rPr>
                                  <w:b/>
                                  <w:color w:val="538235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120</w:t>
                              </w:r>
                              <w:r>
                                <w:rPr>
                                  <w:b/>
                                  <w:color w:val="538235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defects</w:t>
                              </w:r>
                              <w:r>
                                <w:rPr>
                                  <w:b/>
                                  <w:color w:val="538235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found</w:t>
                              </w:r>
                              <w:r>
                                <w:rPr>
                                  <w:b/>
                                  <w:color w:val="538235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538235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538235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last</w:t>
                              </w:r>
                              <w:r>
                                <w:rPr>
                                  <w:b/>
                                  <w:color w:val="538235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pacing w:val="-4"/>
                                  <w:sz w:val="22"/>
                                </w:rPr>
                                <w:t>cycle</w:t>
                              </w:r>
                            </w:p>
                            <w:p w14:paraId="1CADE609">
                              <w:pPr>
                                <w:spacing w:before="44" w:line="256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data: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48,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Cart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31,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Search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14,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Profile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12,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Others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15.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Cart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together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hold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66%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of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defects.</w:t>
                              </w:r>
                            </w:p>
                            <w:p w14:paraId="57DB29F6">
                              <w:pPr>
                                <w:spacing w:before="42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Action: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60%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effort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goes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Cart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(boundary,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negative,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concurrency,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security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tests); Search and Profile get smoke and sanity tests.</w:t>
                              </w:r>
                            </w:p>
                            <w:p w14:paraId="1D11E8ED">
                              <w:pPr>
                                <w:spacing w:before="39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Result: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next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cycle,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rate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Cart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drops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release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date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holds.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05pt;height:99.15pt;width:497.15pt;mso-position-horizontal-relative:page;mso-wrap-distance-bottom:0pt;mso-wrap-distance-top:0pt;z-index:-251646976;mso-width-relative:page;mso-height-relative:page;" coordsize="6313805,1259205" o:gfxdata="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P9zv0TZAAAACgEAAA8AAAAAAAAAAQAgAAAAIgAAAGRycy9kb3du&#10;cmV2LnhtbFBLAQIUABQAAAAIAIdO4kDCJMrucQQAAMoUAAAOAAAAAAAAAAEAIAAAACgBAABkcnMv&#10;ZTJvRG9jLnhtbFBLBQYAAAAABgAGAFkBAAALCAAAAAA=&#10;">
                <o:lock v:ext="edit" aspectratio="f"/>
                <v:shape id="Graphic 54" o:spid="_x0000_s1026" o:spt="100" style="position:absolute;left:38100;top:6095;height:1248410;width:6269990;" fillcolor="#E1EFD9" filled="t" stroked="f" coordsize="6269990,1248410" o:gfxdata="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gaQYugAAANsA&#10;AAAPAAAAAAAAAAEAIAAAACIAAABkcnMvZG93bnJldi54bWxQSwECFAAUAAAACACHTuJAMy8FnjsA&#10;AAA5AAAAEAAAAAAAAAABACAAAAAJAQAAZHJzL3NoYXBleG1sLnhtbFBLBQYAAAAABgAGAFsBAACz&#10;AwAAAAA=&#10;" path="m6269482,0l0,0,0,1248156,6269482,1248156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0;top:0;height:64135;width:6313805;" fillcolor="#538235" filled="t" stroked="f" coordsize="6313805,64135" o:gfxdata="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PMca8AAAA&#10;2wAAAA8AAAAAAAAAAQAgAAAAIgAAAGRycy9kb3ducmV2LnhtbFBLAQIUABQAAAAIAIdO4kAzLwWe&#10;OwAAADkAAAAQAAAAAAAAAAEAIAAAAAsBAABkcnMvc2hhcGV4bWwueG1sUEsFBgAAAAAGAAYAWwEA&#10;ALUDAAAAAA==&#10;" path="m6313678,0l6307582,0,38100,12,0,12,0,6096,0,64008,38100,64008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19811;top:1194816;height:58419;width:6290945;" fillcolor="#E1EFD9" filled="t" stroked="f" coordsize="6290945,58419" o:gfxdata="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mBdKL4A&#10;AADbAAAADwAAAAAAAAABACAAAAAiAAAAZHJzL2Rvd25yZXYueG1sUEsBAhQAFAAAAAgAh07iQDMv&#10;BZ47AAAAOQAAABAAAAAAAAAAAQAgAAAADQEAAGRycy9zaGFwZXhtbC54bWxQSwUGAAAAAAYABgBb&#10;AQAAtwMAAAAA&#10;" path="m6290817,0l0,0,0,57912,6290817,57912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0;top:64020;height:1195070;width:6313805;" fillcolor="#538235" filled="t" stroked="f" coordsize="6313805,1195070" o:gfxdata="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4soTugAAANsA&#10;AAAPAAAAAAAAAAEAIAAAACIAAABkcnMvZG93bnJldi54bWxQSwECFAAUAAAACACHTuJAMy8FnjsA&#10;AAA5AAAAEAAAAAAAAAABACAAAAAJAQAAZHJzL3NoYXBleG1sLnhtbFBLBQYAAAAABgAGAFsBAACz&#10;AwAAAAA=&#10;" path="m38100,0l0,0,0,1188707,38100,1188707,38100,0xem6313678,1188720l6307582,1188720,0,1188720,0,1194803,6307582,1194803,6313678,1194803,6313678,1188720xem6313678,0l6307582,0,6307582,1188707,6313678,1188707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8" o:spid="_x0000_s1026" o:spt="202" type="#_x0000_t202" style="position:absolute;left:38100;top:6095;height:1247140;width:6269990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14FA18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38235"/>
                            <w:sz w:val="22"/>
                          </w:rPr>
                          <w:t>E-commerce</w:t>
                        </w:r>
                        <w:r>
                          <w:rPr>
                            <w:b/>
                            <w:color w:val="538235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release:</w:t>
                        </w:r>
                        <w:r>
                          <w:rPr>
                            <w:b/>
                            <w:color w:val="538235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120</w:t>
                        </w:r>
                        <w:r>
                          <w:rPr>
                            <w:b/>
                            <w:color w:val="538235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defects</w:t>
                        </w:r>
                        <w:r>
                          <w:rPr>
                            <w:b/>
                            <w:color w:val="538235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found</w:t>
                        </w:r>
                        <w:r>
                          <w:rPr>
                            <w:b/>
                            <w:color w:val="538235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in</w:t>
                        </w:r>
                        <w:r>
                          <w:rPr>
                            <w:b/>
                            <w:color w:val="538235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538235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last</w:t>
                        </w:r>
                        <w:r>
                          <w:rPr>
                            <w:b/>
                            <w:color w:val="538235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pacing w:val="-4"/>
                            <w:sz w:val="22"/>
                          </w:rPr>
                          <w:t>cycle</w:t>
                        </w:r>
                      </w:p>
                      <w:p w14:paraId="1CADE609">
                        <w:pPr>
                          <w:spacing w:before="44" w:line="256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Defect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data: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Payment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48,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Cart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31,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Search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14,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Profile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12,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Others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15.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Payment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Cart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together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hold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66%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of </w:t>
                        </w:r>
                        <w:r>
                          <w:rPr>
                            <w:spacing w:val="-2"/>
                            <w:sz w:val="22"/>
                          </w:rPr>
                          <w:t>defects.</w:t>
                        </w:r>
                      </w:p>
                      <w:p w14:paraId="57DB29F6">
                        <w:pPr>
                          <w:spacing w:before="42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Action: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60%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effort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goes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Payment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Cart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(boundary,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negative,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concurrency,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security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tests); Search and Profile get smoke and sanity tests.</w:t>
                        </w:r>
                      </w:p>
                      <w:p w14:paraId="1D11E8ED">
                        <w:pPr>
                          <w:spacing w:before="39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Result: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next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cycle,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rate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Payment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Cart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drops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release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date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holds.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660F05E">
      <w:pPr>
        <w:pStyle w:val="2"/>
        <w:numPr>
          <w:ilvl w:val="0"/>
          <w:numId w:val="4"/>
        </w:numPr>
        <w:tabs>
          <w:tab w:val="left" w:pos="390"/>
        </w:tabs>
        <w:spacing w:before="16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this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improves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 xml:space="preserve">testing </w:t>
      </w:r>
      <w:r>
        <w:rPr>
          <w:rFonts w:hint="default" w:ascii="Times New Roman" w:hAnsi="Times New Roman" w:cs="Times New Roman"/>
          <w:color w:val="1F4E79"/>
          <w:spacing w:val="-2"/>
        </w:rPr>
        <w:t>efficiency</w:t>
      </w:r>
    </w:p>
    <w:p w14:paraId="4A85464E">
      <w:pPr>
        <w:pStyle w:val="10"/>
        <w:numPr>
          <w:ilvl w:val="1"/>
          <w:numId w:val="4"/>
        </w:numPr>
        <w:tabs>
          <w:tab w:val="left" w:pos="690"/>
        </w:tabs>
        <w:spacing w:before="73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More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found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hour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testing,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because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effort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goes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where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live.</w:t>
      </w:r>
    </w:p>
    <w:p w14:paraId="3FF6E356">
      <w:pPr>
        <w:pStyle w:val="10"/>
        <w:numPr>
          <w:ilvl w:val="1"/>
          <w:numId w:val="4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Developers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get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early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feedback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weak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modules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refactor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them.</w:t>
      </w:r>
    </w:p>
    <w:p w14:paraId="5B6100A8">
      <w:pPr>
        <w:pStyle w:val="10"/>
        <w:numPr>
          <w:ilvl w:val="1"/>
          <w:numId w:val="4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Delays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shrink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because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riskiest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areas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stable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first.</w:t>
      </w:r>
    </w:p>
    <w:p w14:paraId="1ADB76CE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3B726E5D">
      <w:pPr>
        <w:pStyle w:val="10"/>
        <w:numPr>
          <w:ilvl w:val="1"/>
          <w:numId w:val="4"/>
        </w:numPr>
        <w:tabs>
          <w:tab w:val="left" w:pos="690"/>
        </w:tabs>
        <w:spacing w:before="18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Remember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keep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light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check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"quiet"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modules,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since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clusters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move.</w:t>
      </w:r>
    </w:p>
    <w:p w14:paraId="391DEF73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253CB051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4" w:name="Question 5  |  Unused Defect Repository "/>
      <w:bookmarkEnd w:id="4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5</w:t>
      </w:r>
      <w:r>
        <w:rPr>
          <w:rFonts w:hint="default" w:ascii="Times New Roman" w:hAnsi="Times New Roman" w:cs="Times New Roman"/>
          <w:b/>
          <w:color w:val="1F4E79"/>
          <w:spacing w:val="7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9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Unused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Defect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Repository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and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Repeated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Defects</w:t>
      </w:r>
    </w:p>
    <w:p w14:paraId="36DDC3F2">
      <w:pPr>
        <w:pStyle w:val="6"/>
        <w:spacing w:before="9"/>
        <w:rPr>
          <w:rFonts w:hint="default" w:ascii="Times New Roman" w:hAnsi="Times New Roman" w:cs="Times New Roman"/>
          <w:i/>
          <w:sz w:val="20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48.55pt;margin-top:3.95pt;height:1.2pt;width:498.35pt;mso-position-horizontal-relative:page;mso-wrap-distance-bottom:0pt;mso-wrap-distance-top:0pt;z-index:-251645952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a&#10;VNSn1wAAAAgBAAAPAAAAAAAAAAEAIAAAACIAAABkcnMvZG93bnJldi54bWxQSwECFAAUAAAACACH&#10;TuJAzQusmyUCAADiBAAADgAAAAAAAAABACAAAAAmAQAAZHJzL2Uyb0RvYy54bWxQSwUGAAAAAAYA&#10;BgBZAQAAvQUAAAAA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FFCE73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D8493A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08A06A94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company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keeps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repository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does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it,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repeat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across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releases.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Apply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 classification and repository concepts.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45952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N1tnszZAAAACgEAAA8AAAAAAAAAAQAg&#10;AAAAIgAAAGRycy9kb3ducmV2LnhtbFBLAQIUABQAAAAIAIdO4kB1/EdHRwQAABkUAAAOAAAAAAAA&#10;AAEAIAAAACgBAABkcnMvZTJvRG9jLnhtbFBLBQYAAAAABgAGAFkBAADhBwAAAAA=&#10;">
                <o:lock v:ext="edit" aspectratio="f"/>
                <v:shape id="Graphic 61" o:spid="_x0000_s1026" o:spt="100" style="position:absolute;left:38100;top:6095;height:680085;width:6269990;" fillcolor="#F1F1F1" filled="t" stroked="f" coordsize="6269990,680085" o:gfxdata="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cco2dtwAAANsAAAAP&#10;AAAAAAAAAAEAIAAAACIAAABkcnMvZG93bnJldi54bWxQSwECFAAUAAAACACHTuJAMy8FnjsAAAA5&#10;AAAAEAAAAAAAAAABACAAAAAGAQAAZHJzL3NoYXBleG1sLnhtbFBLBQYAAAAABgAGAFsBAACwAwAA&#10;AAA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0;top:0;height:64135;width:6313805;" fillcolor="#7E7E7E" filled="t" stroked="f" coordsize="6313805,64135" o:gfxdata="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pu8QbsAAADb&#10;AAAADwAAAAAAAAABACAAAAAiAAAAZHJzL2Rvd25yZXYueG1sUEsBAhQAFAAAAAgAh07iQDMvBZ47&#10;AAAAOQAAABAAAAAAAAAAAQAgAAAACgEAAGRycy9zaGFwZXhtbC54bWxQSwUGAAAAAAYABgBbAQAA&#10;tAMAAAAA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19811;top:626363;height:58419;width:6290945;" fillcolor="#F1F1F1" filled="t" stroked="f" coordsize="6290945,58419" o:gfxdata="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9UEmvQAA&#10;ANsAAAAPAAAAAAAAAAEAIAAAACIAAABkcnMvZG93bnJldi54bWxQSwECFAAUAAAACACHTuJAMy8F&#10;njsAAAA5AAAAEAAAAAAAAAABACAAAAAMAQAAZHJzL3NoYXBleG1sLnhtbFBLBQYAAAAABgAGAFsB&#10;AAC2AwAAAAA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64007;height:626745;width:6313805;" fillcolor="#7E7E7E" filled="t" stroked="f" coordsize="6313805,626745" o:gfxdata="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d1qsugAAANsA&#10;AAAPAAAAAAAAAAEAIAAAACIAAABkcnMvZG93bnJldi54bWxQSwECFAAUAAAACACHTuJAMy8FnjsA&#10;AAA5AAAAEAAAAAAAAAABACAAAAAJAQAAZHJzL3NoYXBleG1sLnhtbFBLBQYAAAAABgAGAFsBAACz&#10;AwAAAAA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5" o:spid="_x0000_s1026" o:spt="202" type="#_x0000_t202" style="position:absolute;left:38100;top:6095;height:678180;width:6269990;" filled="f" stroked="f" coordsize="21600,21600" o:gfxdata="UEsDBAoAAAAAAIdO4kAAAAAAAAAAAAAAAAAEAAAAZHJzL1BLAwQUAAAACACHTuJAQnshXb0AAADb&#10;AAAADwAAAGRycy9kb3ducmV2LnhtbEWPQWsCMRSE7wX/Q3hCbzWx0K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eyF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D8493A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08A06A94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company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keeps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repository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does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it,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repeat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across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releases.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Apply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 classification and repository concepts.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FB8690A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55D511C6">
      <w:pPr>
        <w:pStyle w:val="2"/>
        <w:numPr>
          <w:ilvl w:val="0"/>
          <w:numId w:val="5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originate</w:t>
      </w:r>
    </w:p>
    <w:p w14:paraId="140D8422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360"/>
        <w:gridCol w:w="1693"/>
        <w:gridCol w:w="360"/>
        <w:gridCol w:w="1692"/>
        <w:gridCol w:w="360"/>
        <w:gridCol w:w="1695"/>
        <w:gridCol w:w="360"/>
        <w:gridCol w:w="1692"/>
      </w:tblGrid>
      <w:tr w14:paraId="75D8557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695" w:type="dxa"/>
            <w:shd w:val="clear" w:color="auto" w:fill="DCE9F5"/>
          </w:tcPr>
          <w:p w14:paraId="348FFE89">
            <w:pPr>
              <w:pStyle w:val="11"/>
              <w:spacing w:before="66"/>
              <w:ind w:left="182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Requirements</w:t>
            </w:r>
            <w:r>
              <w:rPr>
                <w:rFonts w:hint="default" w:ascii="Times New Roman" w:hAnsi="Times New Roman" w:cs="Times New Roman"/>
                <w:b/>
                <w:spacing w:val="-8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17"/>
              </w:rPr>
              <w:t>gap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0912568">
            <w:pPr>
              <w:pStyle w:val="11"/>
              <w:spacing w:before="69"/>
              <w:ind w:left="47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3" w:type="dxa"/>
            <w:shd w:val="clear" w:color="auto" w:fill="DCE9F5"/>
          </w:tcPr>
          <w:p w14:paraId="452D2AF1">
            <w:pPr>
              <w:pStyle w:val="11"/>
              <w:spacing w:before="66"/>
              <w:ind w:left="422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Design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flaw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661C182">
            <w:pPr>
              <w:pStyle w:val="11"/>
              <w:spacing w:before="69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4EF4A7B2">
            <w:pPr>
              <w:pStyle w:val="11"/>
              <w:spacing w:before="66"/>
              <w:ind w:left="275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Coding</w:t>
            </w:r>
            <w:r>
              <w:rPr>
                <w:rFonts w:hint="default" w:ascii="Times New Roman" w:hAnsi="Times New Roman" w:cs="Times New Roman"/>
                <w:b/>
                <w:spacing w:val="-8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mistake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314610D">
            <w:pPr>
              <w:pStyle w:val="11"/>
              <w:spacing w:before="69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5" w:type="dxa"/>
            <w:shd w:val="clear" w:color="auto" w:fill="DCE9F5"/>
          </w:tcPr>
          <w:p w14:paraId="55262C01">
            <w:pPr>
              <w:pStyle w:val="11"/>
              <w:spacing w:before="66"/>
              <w:ind w:left="537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17"/>
              </w:rPr>
              <w:t>gap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4CF24DB">
            <w:pPr>
              <w:pStyle w:val="11"/>
              <w:spacing w:before="69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7223CAAC">
            <w:pPr>
              <w:pStyle w:val="11"/>
              <w:spacing w:before="66"/>
              <w:ind w:left="311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Release</w:t>
            </w:r>
            <w:r>
              <w:rPr>
                <w:rFonts w:hint="default" w:ascii="Times New Roman" w:hAnsi="Times New Roman" w:cs="Times New Roman"/>
                <w:b/>
                <w:spacing w:val="-6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escape</w:t>
            </w:r>
          </w:p>
        </w:tc>
      </w:tr>
    </w:tbl>
    <w:p w14:paraId="70BFFDEF">
      <w:pPr>
        <w:pStyle w:val="6"/>
        <w:spacing w:before="30"/>
        <w:rPr>
          <w:rFonts w:hint="default" w:ascii="Times New Roman" w:hAnsi="Times New Roman" w:cs="Times New Roman"/>
          <w:b/>
          <w:sz w:val="24"/>
        </w:rPr>
      </w:pPr>
    </w:p>
    <w:p w14:paraId="252A1629">
      <w:pPr>
        <w:pStyle w:val="10"/>
        <w:numPr>
          <w:ilvl w:val="1"/>
          <w:numId w:val="5"/>
        </w:numPr>
        <w:tabs>
          <w:tab w:val="left" w:pos="691"/>
        </w:tabs>
        <w:spacing w:before="0" w:after="0" w:line="264" w:lineRule="auto"/>
        <w:ind w:left="691" w:right="199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enter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through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phase: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unclear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requirements,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wrong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design,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coding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slips,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configuration,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 missing tests.</w:t>
      </w:r>
    </w:p>
    <w:p w14:paraId="7B99E90B">
      <w:pPr>
        <w:pStyle w:val="10"/>
        <w:numPr>
          <w:ilvl w:val="1"/>
          <w:numId w:val="5"/>
        </w:numPr>
        <w:tabs>
          <w:tab w:val="left" w:pos="690"/>
        </w:tabs>
        <w:spacing w:before="61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root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cause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usually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human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error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combined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process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weakness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(no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checklist).</w:t>
      </w:r>
    </w:p>
    <w:p w14:paraId="2F2F0691">
      <w:pPr>
        <w:pStyle w:val="2"/>
        <w:numPr>
          <w:ilvl w:val="0"/>
          <w:numId w:val="5"/>
        </w:numPr>
        <w:tabs>
          <w:tab w:val="left" w:pos="390"/>
        </w:tabs>
        <w:spacing w:before="192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How defects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can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be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categorised</w:t>
      </w:r>
    </w:p>
    <w:p w14:paraId="427CD5DD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6747"/>
      </w:tblGrid>
      <w:tr w14:paraId="4BB53CB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001" w:type="dxa"/>
            <w:shd w:val="clear" w:color="auto" w:fill="1F4E79"/>
          </w:tcPr>
          <w:p w14:paraId="31DC9CE5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Classification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axis</w:t>
            </w:r>
          </w:p>
        </w:tc>
        <w:tc>
          <w:tcPr>
            <w:tcW w:w="6747" w:type="dxa"/>
            <w:shd w:val="clear" w:color="auto" w:fill="1F4E79"/>
          </w:tcPr>
          <w:p w14:paraId="38CB7E04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Classes</w:t>
            </w:r>
          </w:p>
        </w:tc>
      </w:tr>
      <w:tr w14:paraId="2339CB2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3001" w:type="dxa"/>
            <w:shd w:val="clear" w:color="auto" w:fill="DCE9F5"/>
          </w:tcPr>
          <w:p w14:paraId="70085B7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origin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(phase)</w:t>
            </w:r>
          </w:p>
        </w:tc>
        <w:tc>
          <w:tcPr>
            <w:tcW w:w="6747" w:type="dxa"/>
          </w:tcPr>
          <w:p w14:paraId="5D395C0E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Requirements,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design,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coding,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testing,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deployment</w:t>
            </w:r>
          </w:p>
        </w:tc>
      </w:tr>
      <w:tr w14:paraId="2EA431C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32E3C5AD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type</w:t>
            </w:r>
          </w:p>
        </w:tc>
        <w:tc>
          <w:tcPr>
            <w:tcW w:w="6747" w:type="dxa"/>
            <w:shd w:val="clear" w:color="auto" w:fill="F1F1F1"/>
          </w:tcPr>
          <w:p w14:paraId="6985EEB6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Functional,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logic,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data,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interface,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performance,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security,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usability</w:t>
            </w:r>
          </w:p>
        </w:tc>
      </w:tr>
      <w:tr w14:paraId="4563AF9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3FB53A02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severity</w:t>
            </w:r>
          </w:p>
        </w:tc>
        <w:tc>
          <w:tcPr>
            <w:tcW w:w="6747" w:type="dxa"/>
          </w:tcPr>
          <w:p w14:paraId="655C2ECF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Critical,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major,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minor,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trivial</w:t>
            </w:r>
          </w:p>
        </w:tc>
      </w:tr>
      <w:tr w14:paraId="7350516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3001" w:type="dxa"/>
            <w:shd w:val="clear" w:color="auto" w:fill="DCE9F5"/>
          </w:tcPr>
          <w:p w14:paraId="7BADDB3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priority</w:t>
            </w:r>
          </w:p>
        </w:tc>
        <w:tc>
          <w:tcPr>
            <w:tcW w:w="6747" w:type="dxa"/>
            <w:shd w:val="clear" w:color="auto" w:fill="F1F1F1"/>
          </w:tcPr>
          <w:p w14:paraId="682FEB98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High,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medium,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low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(business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urgency)</w:t>
            </w:r>
          </w:p>
        </w:tc>
      </w:tr>
      <w:tr w14:paraId="6A4C493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409CE34A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status</w:t>
            </w:r>
          </w:p>
        </w:tc>
        <w:tc>
          <w:tcPr>
            <w:tcW w:w="6747" w:type="dxa"/>
          </w:tcPr>
          <w:p w14:paraId="48A8A11F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New,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assigned,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fixed,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retested,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closed,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reopened</w:t>
            </w:r>
          </w:p>
        </w:tc>
      </w:tr>
    </w:tbl>
    <w:p w14:paraId="0AAE1248">
      <w:pPr>
        <w:pStyle w:val="2"/>
        <w:numPr>
          <w:ilvl w:val="0"/>
          <w:numId w:val="5"/>
        </w:numPr>
        <w:tabs>
          <w:tab w:val="left" w:pos="390"/>
        </w:tabs>
        <w:spacing w:before="163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How repository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data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supports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design and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prevention</w:t>
      </w:r>
    </w:p>
    <w:p w14:paraId="2C536B8B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1"/>
        <w:gridCol w:w="3200"/>
        <w:gridCol w:w="3848"/>
      </w:tblGrid>
      <w:tr w14:paraId="1C218E0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701" w:type="dxa"/>
            <w:shd w:val="clear" w:color="auto" w:fill="1F4E79"/>
          </w:tcPr>
          <w:p w14:paraId="71F5B2A6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Repository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data</w:t>
            </w:r>
          </w:p>
        </w:tc>
        <w:tc>
          <w:tcPr>
            <w:tcW w:w="3200" w:type="dxa"/>
            <w:shd w:val="clear" w:color="auto" w:fill="1F4E79"/>
          </w:tcPr>
          <w:p w14:paraId="42D401FF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Insight</w:t>
            </w:r>
          </w:p>
        </w:tc>
        <w:tc>
          <w:tcPr>
            <w:tcW w:w="3848" w:type="dxa"/>
            <w:shd w:val="clear" w:color="auto" w:fill="1F4E79"/>
          </w:tcPr>
          <w:p w14:paraId="6090F956">
            <w:pPr>
              <w:pStyle w:val="11"/>
              <w:spacing w:before="70"/>
              <w:ind w:left="10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Use</w:t>
            </w:r>
          </w:p>
        </w:tc>
      </w:tr>
      <w:tr w14:paraId="2DC6BF9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701" w:type="dxa"/>
            <w:shd w:val="clear" w:color="auto" w:fill="DCE9F5"/>
          </w:tcPr>
          <w:p w14:paraId="3F37CA5C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Defects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per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module</w:t>
            </w:r>
          </w:p>
        </w:tc>
        <w:tc>
          <w:tcPr>
            <w:tcW w:w="3200" w:type="dxa"/>
            <w:tcBorders>
              <w:top w:val="single" w:color="1F4E79" w:sz="4" w:space="0"/>
            </w:tcBorders>
          </w:tcPr>
          <w:p w14:paraId="7C696790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Hot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spots</w:t>
            </w:r>
          </w:p>
        </w:tc>
        <w:tc>
          <w:tcPr>
            <w:tcW w:w="3848" w:type="dxa"/>
            <w:tcBorders>
              <w:top w:val="single" w:color="1F4E79" w:sz="4" w:space="0"/>
            </w:tcBorders>
          </w:tcPr>
          <w:p w14:paraId="49D7D227">
            <w:pPr>
              <w:pStyle w:val="11"/>
              <w:spacing w:before="65" w:line="249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More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code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reviews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those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modules</w:t>
            </w:r>
          </w:p>
        </w:tc>
      </w:tr>
      <w:tr w14:paraId="72092AF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701" w:type="dxa"/>
            <w:shd w:val="clear" w:color="auto" w:fill="DCE9F5"/>
          </w:tcPr>
          <w:p w14:paraId="44E12AFD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Defects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type</w:t>
            </w:r>
          </w:p>
        </w:tc>
        <w:tc>
          <w:tcPr>
            <w:tcW w:w="3200" w:type="dxa"/>
            <w:shd w:val="clear" w:color="auto" w:fill="F1F1F1"/>
          </w:tcPr>
          <w:p w14:paraId="7C657EBB">
            <w:pPr>
              <w:pStyle w:val="11"/>
              <w:spacing w:before="68" w:line="247" w:lineRule="auto"/>
              <w:ind w:right="21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Frequent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logic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errors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in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calculations</w:t>
            </w:r>
          </w:p>
        </w:tc>
        <w:tc>
          <w:tcPr>
            <w:tcW w:w="3848" w:type="dxa"/>
            <w:shd w:val="clear" w:color="auto" w:fill="F1F1F1"/>
          </w:tcPr>
          <w:p w14:paraId="7622D048">
            <w:pPr>
              <w:pStyle w:val="11"/>
              <w:spacing w:before="68" w:line="247" w:lineRule="auto"/>
              <w:ind w:left="109" w:right="23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Add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boundary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calculation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tests; coding guideline</w:t>
            </w:r>
          </w:p>
        </w:tc>
      </w:tr>
      <w:tr w14:paraId="3B710F2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701" w:type="dxa"/>
            <w:shd w:val="clear" w:color="auto" w:fill="DCE9F5"/>
          </w:tcPr>
          <w:p w14:paraId="6BEC3E2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Defects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origin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phase</w:t>
            </w:r>
          </w:p>
        </w:tc>
        <w:tc>
          <w:tcPr>
            <w:tcW w:w="3200" w:type="dxa"/>
          </w:tcPr>
          <w:p w14:paraId="7E3746A1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Many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from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requirements</w:t>
            </w:r>
          </w:p>
        </w:tc>
        <w:tc>
          <w:tcPr>
            <w:tcW w:w="3848" w:type="dxa"/>
          </w:tcPr>
          <w:p w14:paraId="6BCC6A20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Introduce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requirement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review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checklists</w:t>
            </w:r>
          </w:p>
        </w:tc>
      </w:tr>
      <w:tr w14:paraId="77474D3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701" w:type="dxa"/>
            <w:shd w:val="clear" w:color="auto" w:fill="DCE9F5"/>
          </w:tcPr>
          <w:p w14:paraId="171D87B3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Reopened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defects</w:t>
            </w:r>
          </w:p>
        </w:tc>
        <w:tc>
          <w:tcPr>
            <w:tcW w:w="3200" w:type="dxa"/>
            <w:shd w:val="clear" w:color="auto" w:fill="F1F1F1"/>
          </w:tcPr>
          <w:p w14:paraId="5BEBC72C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Weak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fixes</w:t>
            </w:r>
          </w:p>
        </w:tc>
        <w:tc>
          <w:tcPr>
            <w:tcW w:w="3848" w:type="dxa"/>
            <w:shd w:val="clear" w:color="auto" w:fill="F1F1F1"/>
          </w:tcPr>
          <w:p w14:paraId="6AFE316B">
            <w:pPr>
              <w:pStyle w:val="11"/>
              <w:spacing w:before="65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Require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root-cause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before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closing</w:t>
            </w:r>
          </w:p>
        </w:tc>
      </w:tr>
      <w:tr w14:paraId="357B3E3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2701" w:type="dxa"/>
            <w:shd w:val="clear" w:color="auto" w:fill="DCE9F5"/>
          </w:tcPr>
          <w:p w14:paraId="758AA45E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Escaped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defects</w:t>
            </w:r>
          </w:p>
        </w:tc>
        <w:tc>
          <w:tcPr>
            <w:tcW w:w="3200" w:type="dxa"/>
          </w:tcPr>
          <w:p w14:paraId="1CA9389C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Missing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coverage</w:t>
            </w:r>
          </w:p>
        </w:tc>
        <w:tc>
          <w:tcPr>
            <w:tcW w:w="3848" w:type="dxa"/>
          </w:tcPr>
          <w:p w14:paraId="5FA2B178">
            <w:pPr>
              <w:pStyle w:val="11"/>
              <w:spacing w:before="65" w:line="249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Create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regression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cases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each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escaped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defect</w:t>
            </w:r>
          </w:p>
        </w:tc>
      </w:tr>
    </w:tbl>
    <w:p w14:paraId="6E1728DB">
      <w:pPr>
        <w:pStyle w:val="2"/>
        <w:numPr>
          <w:ilvl w:val="0"/>
          <w:numId w:val="5"/>
        </w:numPr>
        <w:tabs>
          <w:tab w:val="left" w:pos="390"/>
        </w:tabs>
        <w:spacing w:before="163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Improvements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avoid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recurring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defects</w:t>
      </w:r>
    </w:p>
    <w:p w14:paraId="32029927">
      <w:pPr>
        <w:pStyle w:val="10"/>
        <w:numPr>
          <w:ilvl w:val="0"/>
          <w:numId w:val="6"/>
        </w:numPr>
        <w:tabs>
          <w:tab w:val="left" w:pos="690"/>
        </w:tabs>
        <w:spacing w:before="74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Perform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root-cause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analysis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every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major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record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2"/>
          <w:sz w:val="22"/>
        </w:rPr>
        <w:t xml:space="preserve"> repository.</w:t>
      </w:r>
    </w:p>
    <w:p w14:paraId="032917E0">
      <w:pPr>
        <w:pStyle w:val="10"/>
        <w:numPr>
          <w:ilvl w:val="0"/>
          <w:numId w:val="6"/>
        </w:numPr>
        <w:tabs>
          <w:tab w:val="left" w:pos="690"/>
        </w:tabs>
        <w:spacing w:before="83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Convert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fixed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into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regression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case.</w:t>
      </w:r>
    </w:p>
    <w:p w14:paraId="4FB9F7B9">
      <w:pPr>
        <w:pStyle w:val="10"/>
        <w:numPr>
          <w:ilvl w:val="0"/>
          <w:numId w:val="6"/>
        </w:numPr>
        <w:tabs>
          <w:tab w:val="left" w:pos="690"/>
        </w:tabs>
        <w:spacing w:before="85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Review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trends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start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release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planning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meeting.</w:t>
      </w:r>
    </w:p>
    <w:p w14:paraId="48071233">
      <w:pPr>
        <w:pStyle w:val="10"/>
        <w:numPr>
          <w:ilvl w:val="0"/>
          <w:numId w:val="6"/>
        </w:numPr>
        <w:tabs>
          <w:tab w:val="left" w:pos="690"/>
        </w:tabs>
        <w:spacing w:before="86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Keep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mandatory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fields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(module,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type,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origin,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severity,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root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cause)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analysable.</w:t>
      </w:r>
    </w:p>
    <w:p w14:paraId="399E077F">
      <w:pPr>
        <w:pStyle w:val="10"/>
        <w:numPr>
          <w:ilvl w:val="0"/>
          <w:numId w:val="6"/>
        </w:numPr>
        <w:tabs>
          <w:tab w:val="left" w:pos="690"/>
        </w:tabs>
        <w:spacing w:before="85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Share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"lessons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learned"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checklist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developers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testers.</w:t>
      </w:r>
    </w:p>
    <w:p w14:paraId="4B68B35E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2F5010ED">
      <w:pPr>
        <w:pStyle w:val="10"/>
        <w:numPr>
          <w:ilvl w:val="0"/>
          <w:numId w:val="5"/>
        </w:numPr>
        <w:tabs>
          <w:tab w:val="left" w:pos="390"/>
        </w:tabs>
        <w:spacing w:before="23" w:after="0" w:line="240" w:lineRule="auto"/>
        <w:ind w:left="390" w:right="0" w:hanging="240"/>
        <w:jc w:val="left"/>
        <w:rPr>
          <w:rFonts w:hint="default" w:ascii="Times New Roman" w:hAnsi="Times New Roman" w:cs="Times New Roman"/>
          <w:b/>
          <w:color w:val="538235"/>
          <w:sz w:val="24"/>
        </w:rPr>
      </w:pPr>
      <w:r>
        <w:rPr>
          <w:rFonts w:hint="default" w:ascii="Times New Roman" w:hAnsi="Times New Roman" w:cs="Times New Roman"/>
          <w:b/>
          <w:color w:val="538235"/>
          <w:sz w:val="24"/>
        </w:rPr>
        <w:t>Expected</w:t>
      </w:r>
      <w:r>
        <w:rPr>
          <w:rFonts w:hint="default" w:ascii="Times New Roman" w:hAnsi="Times New Roman" w:cs="Times New Roman"/>
          <w:b/>
          <w:color w:val="538235"/>
          <w:spacing w:val="-2"/>
          <w:sz w:val="24"/>
        </w:rPr>
        <w:t xml:space="preserve"> </w:t>
      </w:r>
      <w:r>
        <w:rPr>
          <w:rFonts w:hint="default" w:ascii="Times New Roman" w:hAnsi="Times New Roman" w:cs="Times New Roman"/>
          <w:b/>
          <w:color w:val="538235"/>
          <w:sz w:val="24"/>
        </w:rPr>
        <w:t>quality</w:t>
      </w:r>
      <w:r>
        <w:rPr>
          <w:rFonts w:hint="default" w:ascii="Times New Roman" w:hAnsi="Times New Roman" w:cs="Times New Roman"/>
          <w:b/>
          <w:color w:val="538235"/>
          <w:spacing w:val="-2"/>
          <w:sz w:val="24"/>
        </w:rPr>
        <w:t xml:space="preserve"> improvements</w:t>
      </w:r>
    </w:p>
    <w:p w14:paraId="4D8DFBF9">
      <w:pPr>
        <w:pStyle w:val="6"/>
        <w:spacing w:before="10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50165</wp:posOffset>
                </wp:positionV>
                <wp:extent cx="6313805" cy="919480"/>
                <wp:effectExtent l="0" t="0" r="0" b="0"/>
                <wp:wrapTopAndBottom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919480"/>
                          <a:chOff x="0" y="0"/>
                          <a:chExt cx="6313805" cy="91948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8100" y="6045"/>
                            <a:ext cx="6269990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9086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608"/>
                                </a:lnTo>
                                <a:lnTo>
                                  <a:pt x="6269482" y="908608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9811" y="855217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63956"/>
                            <a:ext cx="6313805" cy="8553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855344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849172"/>
                                </a:lnTo>
                                <a:lnTo>
                                  <a:pt x="38100" y="849172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49172"/>
                                </a:lnTo>
                                <a:lnTo>
                                  <a:pt x="0" y="855268"/>
                                </a:lnTo>
                                <a:lnTo>
                                  <a:pt x="6307582" y="855268"/>
                                </a:lnTo>
                                <a:lnTo>
                                  <a:pt x="6313678" y="855268"/>
                                </a:lnTo>
                                <a:lnTo>
                                  <a:pt x="6313678" y="849172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38100" y="6095"/>
                            <a:ext cx="6269990" cy="849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63E81">
                              <w:pPr>
                                <w:spacing w:before="85" w:line="295" w:lineRule="auto"/>
                                <w:ind w:left="130" w:right="587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Fewer repeated and reopened defects. Lower defect leakage to production. Targeted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design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shorter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cycles.</w:t>
                              </w:r>
                            </w:p>
                            <w:p w14:paraId="420DE80B">
                              <w:pPr>
                                <w:spacing w:before="3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Measurable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density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trend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release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over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release.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3.95pt;height:72.4pt;width:497.15pt;mso-position-horizontal-relative:page;mso-wrap-distance-bottom:0pt;mso-wrap-distance-top:0pt;z-index:-251644928;mso-width-relative:page;mso-height-relative:page;" coordsize="6313805,919480" o:gfxdata="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GmtK4HaAAAACgEAAA8AAAAAAAAAAQAgAAAAIgAAAGRycy9kb3ducmV2&#10;LnhtbFBLAQIUABQAAAAIAIdO4kCKaG78NAQAAGYTAAAOAAAAAAAAAAEAIAAAACkBAABkcnMvZTJv&#10;RG9jLnhtbFBLBQYAAAAABgAGAFkBAADPBwAAAAA=&#10;">
                <o:lock v:ext="edit" aspectratio="f"/>
                <v:shape id="Graphic 67" o:spid="_x0000_s1026" o:spt="100" style="position:absolute;left:38100;top:6045;height:908685;width:6269990;" fillcolor="#E1EFD9" filled="t" stroked="f" coordsize="6269990,908685" o:gfxdata="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cVn28AAAA&#10;2wAAAA8AAAAAAAAAAQAgAAAAIgAAAGRycy9kb3ducmV2LnhtbFBLAQIUABQAAAAIAIdO4kAzLwWe&#10;OwAAADkAAAAQAAAAAAAAAAEAIAAAAAsBAABkcnMvc2hhcGV4bWwueG1sUEsFBgAAAAAGAAYAWwEA&#10;ALUDAAAAAA==&#10;" path="m6269482,0l0,0,0,908608,6269482,908608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0;height:64135;width:6313805;" fillcolor="#538235" filled="t" stroked="f" coordsize="6313805,64135" o:gfxdata="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olTlugAAANsA&#10;AAAPAAAAAAAAAAEAIAAAACIAAABkcnMvZG93bnJldi54bWxQSwECFAAUAAAACACHTuJAMy8FnjsA&#10;AAA5AAAAEAAAAAAAAAABACAAAAAJAQAAZHJzL3NoYXBleG1sLnhtbFBLBQYAAAAABgAGAFsBAACz&#10;AwAAAAA=&#10;" path="m6313678,0l6307582,0,38100,0,0,0,0,6096,0,64008,38100,64008,38100,6096,6307582,6096,6307582,64008,6313678,64008,6313678,6096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19811;top:855217;height:58419;width:6290945;" fillcolor="#E1EFD9" filled="t" stroked="f" coordsize="6290945,58419" o:gfxdata="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MD574A&#10;AADbAAAADwAAAAAAAAABACAAAAAiAAAAZHJzL2Rvd25yZXYueG1sUEsBAhQAFAAAAAgAh07iQDMv&#10;BZ47AAAAOQAAABAAAAAAAAAAAQAgAAAADQEAAGRycy9zaGFwZXhtbC54bWxQSwUGAAAAAAYABgBb&#10;AQAAtwMAAAAA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0;top:63956;height:855344;width:6313805;" fillcolor="#538235" filled="t" stroked="f" coordsize="6313805,855344" o:gfxdata="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PVXm8AAAA&#10;2wAAAA8AAAAAAAAAAQAgAAAAIgAAAGRycy9kb3ducmV2LnhtbFBLAQIUABQAAAAIAIdO4kAzLwWe&#10;OwAAADkAAAAQAAAAAAAAAAEAIAAAAAsBAABkcnMvc2hhcGV4bWwueG1sUEsFBgAAAAAGAAYAWwEA&#10;ALUDAAAAAA==&#10;" path="m6313678,0l6307582,0,6307582,849172,38100,849172,38100,0,0,0,0,849172,0,855268,6307582,855268,6313678,855268,6313678,849172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1" o:spid="_x0000_s1026" o:spt="202" type="#_x0000_t202" style="position:absolute;left:38100;top:6095;height:849630;width:6269990;" filled="f" stroked="f" coordsize="21600,21600" o:gfxdata="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mx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B63E81">
                        <w:pPr>
                          <w:spacing w:before="85" w:line="295" w:lineRule="auto"/>
                          <w:ind w:left="130" w:right="587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Fewer repeated and reopened defects. Lower defect leakage to production. Targeted</w:t>
                        </w:r>
                        <w:r>
                          <w:rPr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design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shorter</w:t>
                        </w:r>
                        <w:r>
                          <w:rPr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cycles.</w:t>
                        </w:r>
                      </w:p>
                      <w:p w14:paraId="420DE80B">
                        <w:pPr>
                          <w:spacing w:before="3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Measurable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density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trend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release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over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release.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0A0CF4A">
      <w:pPr>
        <w:pStyle w:val="6"/>
        <w:spacing w:after="0"/>
        <w:rPr>
          <w:rFonts w:hint="default" w:ascii="Times New Roman" w:hAnsi="Times New Roman" w:cs="Times New Roman"/>
          <w:b/>
          <w:sz w:val="4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7FE7A221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5" w:name="Question 6  |  Mobile Banking: Crash Dur"/>
      <w:bookmarkEnd w:id="5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6</w:t>
      </w:r>
      <w:r>
        <w:rPr>
          <w:rFonts w:hint="default" w:ascii="Times New Roman" w:hAnsi="Times New Roman" w:cs="Times New Roman"/>
          <w:b/>
          <w:color w:val="1F4E79"/>
          <w:spacing w:val="7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70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Mobile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Banking: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Crash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During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Fund</w:t>
      </w:r>
      <w:r>
        <w:rPr>
          <w:rFonts w:hint="default" w:ascii="Times New Roman" w:hAnsi="Times New Roman" w:cs="Times New Roman"/>
          <w:b/>
          <w:color w:val="1F4E79"/>
          <w:spacing w:val="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Transfer</w:t>
      </w:r>
    </w:p>
    <w:p w14:paraId="6E7FFF8E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72" name="Graphic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2" o:spid="_x0000_s1026" o:spt="100" style="position:absolute;left:0pt;margin-left:48.55pt;margin-top:3.95pt;height:1.2pt;width:498.35pt;mso-position-horizontal-relative:page;mso-wrap-distance-bottom:0pt;mso-wrap-distance-top:0pt;z-index:-251644928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HcLmV0mAgAA4g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2BE1E31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FF69D4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334E98F6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mobile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banking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app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often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crashes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fund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transfer.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Identify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root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principles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 prevent future failures.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43904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">
                <o:lock v:ext="edit" aspectratio="f"/>
                <v:shape id="Graphic 74" o:spid="_x0000_s1026" o:spt="100" style="position:absolute;left:38100;top:6095;height:680085;width:6269990;" fillcolor="#F1F1F1" filled="t" stroked="f" coordsize="6269990,680085" o:gfxdata="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dy42LgAAADbAAAA&#10;DwAAAAAAAAABACAAAAAiAAAAZHJzL2Rvd25yZXYueG1sUEsBAhQAFAAAAAgAh07iQDMvBZ47AAAA&#10;OQAAABAAAAAAAAAAAQAgAAAABwEAAGRycy9zaGFwZXhtbC54bWxQSwUGAAAAAAYABgBbAQAAsQMA&#10;AAAA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0;height:64135;width:6313805;" fillcolor="#7E7E7E" filled="t" stroked="f" coordsize="6313805,64135" o:gfxdata="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Kuy6LsAAADb&#10;AAAADwAAAAAAAAABACAAAAAiAAAAZHJzL2Rvd25yZXYueG1sUEsBAhQAFAAAAAgAh07iQDMvBZ47&#10;AAAAOQAAABAAAAAAAAAAAQAgAAAACgEAAGRycy9zaGFwZXhtbC54bWxQSwUGAAAAAAYABgBbAQAA&#10;tAMAAAAA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19811;top:626363;height:58419;width:6290945;" fillcolor="#F1F1F1" filled="t" stroked="f" coordsize="6290945,58419" o:gfxdata="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lt0Y74A&#10;AADbAAAADwAAAAAAAAABACAAAAAiAAAAZHJzL2Rvd25yZXYueG1sUEsBAhQAFAAAAAgAh07iQDMv&#10;BZ47AAAAOQAAABAAAAAAAAAAAQAgAAAADQEAAGRycy9zaGFwZXhtbC54bWxQSwUGAAAAAAYABgBb&#10;AQAAtwMAAAAA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64007;height:626745;width:6313805;" fillcolor="#7E7E7E" filled="t" stroked="f" coordsize="6313805,626745" o:gfxdata="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fFIGugAAANsA&#10;AAAPAAAAAAAAAAEAIAAAACIAAABkcnMvZG93bnJldi54bWxQSwECFAAUAAAACACHTuJAMy8FnjsA&#10;AAA5AAAAEAAAAAAAAAABACAAAAAJAQAAZHJzL3NoYXBleG1sLnhtbFBLBQYAAAAABgAGAFsBAACz&#10;AwAAAAA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8" o:spid="_x0000_s1026" o:spt="202" type="#_x0000_t202" style="position:absolute;left:38100;top:6095;height:678180;width:6269990;" filled="f" stroked="f" coordsize="21600,21600" o:gfxdata="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aMYH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FF69D4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334E98F6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mobile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banking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app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often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crashes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fund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transfer.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Identify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root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principles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 prevent future failures.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521805F0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149BA235">
      <w:pPr>
        <w:pStyle w:val="2"/>
        <w:numPr>
          <w:ilvl w:val="0"/>
          <w:numId w:val="7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Finding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the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root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cause</w:t>
      </w:r>
    </w:p>
    <w:p w14:paraId="2398EA1D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360"/>
        <w:gridCol w:w="1693"/>
        <w:gridCol w:w="360"/>
        <w:gridCol w:w="1692"/>
        <w:gridCol w:w="360"/>
        <w:gridCol w:w="1695"/>
        <w:gridCol w:w="360"/>
        <w:gridCol w:w="1692"/>
      </w:tblGrid>
      <w:tr w14:paraId="636148C4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95" w:type="dxa"/>
            <w:shd w:val="clear" w:color="auto" w:fill="DCE9F5"/>
          </w:tcPr>
          <w:p w14:paraId="27406A21">
            <w:pPr>
              <w:pStyle w:val="11"/>
              <w:spacing w:before="66"/>
              <w:ind w:left="230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Reproduce</w:t>
            </w:r>
            <w:r>
              <w:rPr>
                <w:rFonts w:hint="default" w:ascii="Times New Roman" w:hAnsi="Times New Roman" w:cs="Times New Roman"/>
                <w:b/>
                <w:spacing w:val="-7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crash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25278ABB">
            <w:pPr>
              <w:pStyle w:val="11"/>
              <w:spacing w:before="141"/>
              <w:ind w:left="47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3" w:type="dxa"/>
            <w:shd w:val="clear" w:color="auto" w:fill="DCE9F5"/>
          </w:tcPr>
          <w:p w14:paraId="7CECC96E">
            <w:pPr>
              <w:pStyle w:val="11"/>
              <w:spacing w:before="69" w:line="247" w:lineRule="auto"/>
              <w:ind w:left="684" w:hanging="416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Collect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logs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>data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14C0515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5CB23968">
            <w:pPr>
              <w:pStyle w:val="11"/>
              <w:spacing w:before="66"/>
              <w:ind w:left="299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Isolate</w:t>
            </w:r>
            <w:r>
              <w:rPr>
                <w:rFonts w:hint="default" w:ascii="Times New Roman" w:hAnsi="Times New Roman" w:cs="Times New Roman"/>
                <w:b/>
                <w:spacing w:val="-6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the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step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7E4CC0AD">
            <w:pPr>
              <w:pStyle w:val="11"/>
              <w:spacing w:before="14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5" w:type="dxa"/>
            <w:shd w:val="clear" w:color="auto" w:fill="DCE9F5"/>
          </w:tcPr>
          <w:p w14:paraId="36F7AA7E">
            <w:pPr>
              <w:pStyle w:val="11"/>
              <w:spacing w:before="66"/>
              <w:ind w:left="304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Find</w:t>
            </w:r>
            <w:r>
              <w:rPr>
                <w:rFonts w:hint="default" w:ascii="Times New Roman" w:hAnsi="Times New Roman" w:cs="Times New Roman"/>
                <w:b/>
                <w:spacing w:val="-6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the</w:t>
            </w:r>
            <w:r>
              <w:rPr>
                <w:rFonts w:hint="default" w:ascii="Times New Roman" w:hAnsi="Times New Roman" w:cs="Times New Roman"/>
                <w:b/>
                <w:spacing w:val="-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defect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7244B53">
            <w:pPr>
              <w:pStyle w:val="11"/>
              <w:spacing w:before="14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2C46ADB8">
            <w:pPr>
              <w:pStyle w:val="11"/>
              <w:spacing w:before="66"/>
              <w:ind w:left="342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Fix</w:t>
            </w:r>
            <w:r>
              <w:rPr>
                <w:rFonts w:hint="default" w:ascii="Times New Roman" w:hAnsi="Times New Roman" w:cs="Times New Roman"/>
                <w:b/>
                <w:spacing w:val="-3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3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retest</w:t>
            </w:r>
          </w:p>
        </w:tc>
      </w:tr>
    </w:tbl>
    <w:p w14:paraId="0E921F5B">
      <w:pPr>
        <w:pStyle w:val="6"/>
        <w:spacing w:before="82"/>
        <w:rPr>
          <w:rFonts w:hint="default" w:ascii="Times New Roman" w:hAnsi="Times New Roman" w:cs="Times New Roman"/>
          <w:b/>
          <w:sz w:val="20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0"/>
        <w:gridCol w:w="3300"/>
        <w:gridCol w:w="3247"/>
      </w:tblGrid>
      <w:tr w14:paraId="2DF3304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200" w:type="dxa"/>
            <w:shd w:val="clear" w:color="auto" w:fill="1F4E79"/>
          </w:tcPr>
          <w:p w14:paraId="598F0666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Suspected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cause</w:t>
            </w:r>
          </w:p>
        </w:tc>
        <w:tc>
          <w:tcPr>
            <w:tcW w:w="3300" w:type="dxa"/>
            <w:shd w:val="clear" w:color="auto" w:fill="1F4E79"/>
          </w:tcPr>
          <w:p w14:paraId="3AE0D8BF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How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is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tested</w:t>
            </w:r>
          </w:p>
        </w:tc>
        <w:tc>
          <w:tcPr>
            <w:tcW w:w="3247" w:type="dxa"/>
            <w:shd w:val="clear" w:color="auto" w:fill="1F4E79"/>
          </w:tcPr>
          <w:p w14:paraId="2497F3EB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Principle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applied</w:t>
            </w:r>
          </w:p>
        </w:tc>
      </w:tr>
      <w:tr w14:paraId="5EA504A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200" w:type="dxa"/>
            <w:shd w:val="clear" w:color="auto" w:fill="DCE9F5"/>
          </w:tcPr>
          <w:p w14:paraId="38AAE420">
            <w:pPr>
              <w:pStyle w:val="11"/>
              <w:spacing w:before="71" w:line="249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Unhandled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null/empty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field (amount, beneficiary)</w:t>
            </w:r>
          </w:p>
        </w:tc>
        <w:tc>
          <w:tcPr>
            <w:tcW w:w="3300" w:type="dxa"/>
            <w:tcBorders>
              <w:top w:val="single" w:color="1F4E79" w:sz="4" w:space="0"/>
            </w:tcBorders>
          </w:tcPr>
          <w:p w14:paraId="0D59C949">
            <w:pPr>
              <w:pStyle w:val="11"/>
              <w:spacing w:before="66" w:line="249" w:lineRule="auto"/>
              <w:ind w:right="883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Submit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blank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special-character inputs</w:t>
            </w:r>
          </w:p>
        </w:tc>
        <w:tc>
          <w:tcPr>
            <w:tcW w:w="3247" w:type="dxa"/>
            <w:tcBorders>
              <w:top w:val="single" w:color="1F4E79" w:sz="4" w:space="0"/>
            </w:tcBorders>
          </w:tcPr>
          <w:p w14:paraId="71CDDFAB">
            <w:pPr>
              <w:pStyle w:val="11"/>
              <w:spacing w:before="66" w:line="249" w:lineRule="auto"/>
              <w:ind w:right="173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shows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presence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 defects; negative testing</w:t>
            </w:r>
          </w:p>
        </w:tc>
      </w:tr>
      <w:tr w14:paraId="2561B7C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3200" w:type="dxa"/>
            <w:shd w:val="clear" w:color="auto" w:fill="DCE9F5"/>
          </w:tcPr>
          <w:p w14:paraId="3A9035AB">
            <w:pPr>
              <w:pStyle w:val="11"/>
              <w:spacing w:before="73" w:line="247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Large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or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boundary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amount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overflow</w:t>
            </w:r>
          </w:p>
        </w:tc>
        <w:tc>
          <w:tcPr>
            <w:tcW w:w="3300" w:type="dxa"/>
            <w:shd w:val="clear" w:color="auto" w:fill="F1F1F1"/>
          </w:tcPr>
          <w:p w14:paraId="176E5EA9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BVA: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0,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1,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max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limit,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max+1</w:t>
            </w:r>
          </w:p>
        </w:tc>
        <w:tc>
          <w:tcPr>
            <w:tcW w:w="3247" w:type="dxa"/>
            <w:shd w:val="clear" w:color="auto" w:fill="F1F1F1"/>
          </w:tcPr>
          <w:p w14:paraId="46C52E6E">
            <w:pPr>
              <w:pStyle w:val="11"/>
              <w:spacing w:before="68" w:line="247" w:lineRule="auto"/>
              <w:ind w:right="173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clustering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around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boundaries</w:t>
            </w:r>
          </w:p>
        </w:tc>
      </w:tr>
      <w:tr w14:paraId="3A49391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200" w:type="dxa"/>
            <w:shd w:val="clear" w:color="auto" w:fill="DCE9F5"/>
          </w:tcPr>
          <w:p w14:paraId="2F58174D">
            <w:pPr>
              <w:pStyle w:val="11"/>
              <w:spacing w:before="70" w:line="249" w:lineRule="auto"/>
              <w:ind w:right="216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Network</w:t>
            </w:r>
            <w:r>
              <w:rPr>
                <w:rFonts w:hint="default" w:ascii="Times New Roman" w:hAnsi="Times New Roman" w:cs="Times New Roman"/>
                <w:b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drop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or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timeout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mid-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transaction</w:t>
            </w:r>
          </w:p>
        </w:tc>
        <w:tc>
          <w:tcPr>
            <w:tcW w:w="3300" w:type="dxa"/>
          </w:tcPr>
          <w:p w14:paraId="375076FA">
            <w:pPr>
              <w:pStyle w:val="11"/>
              <w:spacing w:before="65" w:line="249" w:lineRule="auto"/>
              <w:ind w:right="17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Simulate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2G,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airplane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mode, server delay</w:t>
            </w:r>
          </w:p>
        </w:tc>
        <w:tc>
          <w:tcPr>
            <w:tcW w:w="3247" w:type="dxa"/>
          </w:tcPr>
          <w:p w14:paraId="384ED625">
            <w:pPr>
              <w:pStyle w:val="11"/>
              <w:spacing w:before="65" w:line="249" w:lineRule="auto"/>
              <w:ind w:right="80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Context-dependent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testing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(mobile)</w:t>
            </w:r>
          </w:p>
        </w:tc>
      </w:tr>
      <w:tr w14:paraId="74F13F1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200" w:type="dxa"/>
            <w:shd w:val="clear" w:color="auto" w:fill="DCE9F5"/>
          </w:tcPr>
          <w:p w14:paraId="647DAA61">
            <w:pPr>
              <w:pStyle w:val="11"/>
              <w:spacing w:before="70" w:line="249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Memory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leak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or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low-memory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device</w:t>
            </w:r>
          </w:p>
        </w:tc>
        <w:tc>
          <w:tcPr>
            <w:tcW w:w="3300" w:type="dxa"/>
            <w:shd w:val="clear" w:color="auto" w:fill="F1F1F1"/>
          </w:tcPr>
          <w:p w14:paraId="481763BE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Run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low-end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devices;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profile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memory</w:t>
            </w:r>
          </w:p>
        </w:tc>
        <w:tc>
          <w:tcPr>
            <w:tcW w:w="3247" w:type="dxa"/>
            <w:shd w:val="clear" w:color="auto" w:fill="F1F1F1"/>
          </w:tcPr>
          <w:p w14:paraId="4989BE7E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Exhaustive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impossible,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so use risk-based device selection</w:t>
            </w:r>
          </w:p>
        </w:tc>
      </w:tr>
      <w:tr w14:paraId="7B2AD3E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3200" w:type="dxa"/>
            <w:shd w:val="clear" w:color="auto" w:fill="DCE9F5"/>
          </w:tcPr>
          <w:p w14:paraId="1B3C656A">
            <w:pPr>
              <w:pStyle w:val="11"/>
              <w:spacing w:before="73" w:line="247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Double</w:t>
            </w:r>
            <w:r>
              <w:rPr>
                <w:rFonts w:hint="default" w:ascii="Times New Roman" w:hAnsi="Times New Roman" w:cs="Times New Roman"/>
                <w:b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tap</w:t>
            </w:r>
            <w:r>
              <w:rPr>
                <w:rFonts w:hint="default" w:ascii="Times New Roman" w:hAnsi="Times New Roman" w:cs="Times New Roman"/>
                <w:b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on</w:t>
            </w:r>
            <w:r>
              <w:rPr>
                <w:rFonts w:hint="default" w:ascii="Times New Roman" w:hAnsi="Times New Roman" w:cs="Times New Roman"/>
                <w:b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"Send"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causing duplicate calls</w:t>
            </w:r>
          </w:p>
        </w:tc>
        <w:tc>
          <w:tcPr>
            <w:tcW w:w="3300" w:type="dxa"/>
          </w:tcPr>
          <w:p w14:paraId="3EFF9DF7">
            <w:pPr>
              <w:pStyle w:val="11"/>
              <w:spacing w:before="68" w:line="247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Rapid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repeated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taps;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concurrency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tests</w:t>
            </w:r>
          </w:p>
        </w:tc>
        <w:tc>
          <w:tcPr>
            <w:tcW w:w="3247" w:type="dxa"/>
          </w:tcPr>
          <w:p w14:paraId="178F6826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Early/negative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scenario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thinking</w:t>
            </w:r>
          </w:p>
        </w:tc>
      </w:tr>
      <w:tr w14:paraId="46113F0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200" w:type="dxa"/>
            <w:shd w:val="clear" w:color="auto" w:fill="DCE9F5"/>
          </w:tcPr>
          <w:p w14:paraId="5C3B6DEB">
            <w:pPr>
              <w:pStyle w:val="11"/>
              <w:spacing w:before="71" w:line="249" w:lineRule="auto"/>
              <w:ind w:right="216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OS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or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app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version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incompatibility</w:t>
            </w:r>
          </w:p>
        </w:tc>
        <w:tc>
          <w:tcPr>
            <w:tcW w:w="3300" w:type="dxa"/>
            <w:shd w:val="clear" w:color="auto" w:fill="F1F1F1"/>
          </w:tcPr>
          <w:p w14:paraId="4D17BE98">
            <w:pPr>
              <w:pStyle w:val="11"/>
              <w:spacing w:before="66" w:line="249" w:lineRule="auto"/>
              <w:ind w:right="17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matrix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Android/iOS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versions</w:t>
            </w:r>
          </w:p>
        </w:tc>
        <w:tc>
          <w:tcPr>
            <w:tcW w:w="3247" w:type="dxa"/>
            <w:shd w:val="clear" w:color="auto" w:fill="F1F1F1"/>
          </w:tcPr>
          <w:p w14:paraId="3F437CFF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Coverage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environments</w:t>
            </w:r>
          </w:p>
        </w:tc>
      </w:tr>
    </w:tbl>
    <w:p w14:paraId="503045FE">
      <w:pPr>
        <w:pStyle w:val="2"/>
        <w:numPr>
          <w:ilvl w:val="0"/>
          <w:numId w:val="7"/>
        </w:numPr>
        <w:tabs>
          <w:tab w:val="left" w:pos="390"/>
        </w:tabs>
        <w:spacing w:before="164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systematic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reduces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such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failures</w:t>
      </w:r>
    </w:p>
    <w:p w14:paraId="7603F995">
      <w:pPr>
        <w:pStyle w:val="10"/>
        <w:numPr>
          <w:ilvl w:val="1"/>
          <w:numId w:val="7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Every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transfer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rule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turned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into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cases,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including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invalid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extreme</w:t>
      </w:r>
      <w:r>
        <w:rPr>
          <w:rFonts w:hint="default" w:ascii="Times New Roman" w:hAnsi="Times New Roman" w:cs="Times New Roman"/>
          <w:spacing w:val="-2"/>
          <w:sz w:val="22"/>
        </w:rPr>
        <w:t xml:space="preserve"> data.</w:t>
      </w:r>
    </w:p>
    <w:p w14:paraId="4D9B4CC8">
      <w:pPr>
        <w:pStyle w:val="10"/>
        <w:numPr>
          <w:ilvl w:val="1"/>
          <w:numId w:val="7"/>
        </w:numPr>
        <w:tabs>
          <w:tab w:val="left" w:pos="691"/>
        </w:tabs>
        <w:spacing w:before="85" w:after="0" w:line="264" w:lineRule="auto"/>
        <w:ind w:left="691" w:right="424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Crash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(Logcat,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Crashlytics)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linked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cases,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crash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becomes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 permanent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regression </w:t>
      </w:r>
      <w:r>
        <w:rPr>
          <w:rFonts w:hint="default" w:ascii="Times New Roman" w:hAnsi="Times New Roman" w:cs="Times New Roman"/>
          <w:spacing w:val="-2"/>
          <w:sz w:val="22"/>
        </w:rPr>
        <w:t>test.</w:t>
      </w:r>
    </w:p>
    <w:p w14:paraId="4E7D9B87">
      <w:pPr>
        <w:pStyle w:val="10"/>
        <w:numPr>
          <w:ilvl w:val="1"/>
          <w:numId w:val="7"/>
        </w:numPr>
        <w:tabs>
          <w:tab w:val="left" w:pos="690"/>
        </w:tabs>
        <w:spacing w:before="60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Automated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regression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runs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every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build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catch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crash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before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release.</w:t>
      </w:r>
    </w:p>
    <w:p w14:paraId="56FDC728">
      <w:pPr>
        <w:pStyle w:val="2"/>
        <w:numPr>
          <w:ilvl w:val="0"/>
          <w:numId w:val="7"/>
        </w:numPr>
        <w:tabs>
          <w:tab w:val="left" w:pos="390"/>
        </w:tabs>
        <w:spacing w:before="19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Worked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example</w:t>
      </w:r>
    </w:p>
    <w:p w14:paraId="360D7A9F">
      <w:pPr>
        <w:pStyle w:val="6"/>
        <w:spacing w:before="10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50800</wp:posOffset>
                </wp:positionV>
                <wp:extent cx="6313805" cy="1285240"/>
                <wp:effectExtent l="0" t="0" r="0" b="0"/>
                <wp:wrapTopAndBottom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1285240"/>
                          <a:chOff x="0" y="0"/>
                          <a:chExt cx="6313805" cy="128524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38100" y="6223"/>
                            <a:ext cx="6269990" cy="127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127317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2794"/>
                                </a:lnTo>
                                <a:lnTo>
                                  <a:pt x="6269482" y="1272794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020"/>
                                </a:lnTo>
                                <a:lnTo>
                                  <a:pt x="38100" y="64020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20"/>
                                </a:lnTo>
                                <a:lnTo>
                                  <a:pt x="6313678" y="64020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9811" y="1221105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6290817" y="57912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64084"/>
                            <a:ext cx="6313805" cy="1221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122110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4932"/>
                                </a:lnTo>
                                <a:lnTo>
                                  <a:pt x="38100" y="121493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313805" h="1221105">
                                <a:moveTo>
                                  <a:pt x="6313678" y="1214945"/>
                                </a:moveTo>
                                <a:lnTo>
                                  <a:pt x="6307582" y="1214945"/>
                                </a:lnTo>
                                <a:lnTo>
                                  <a:pt x="0" y="1214945"/>
                                </a:lnTo>
                                <a:lnTo>
                                  <a:pt x="0" y="1221028"/>
                                </a:lnTo>
                                <a:lnTo>
                                  <a:pt x="6307582" y="1221028"/>
                                </a:lnTo>
                                <a:lnTo>
                                  <a:pt x="6313678" y="1221028"/>
                                </a:lnTo>
                                <a:lnTo>
                                  <a:pt x="6313678" y="1214945"/>
                                </a:lnTo>
                                <a:close/>
                              </a:path>
                              <a:path w="6313805" h="122110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1214932"/>
                                </a:lnTo>
                                <a:lnTo>
                                  <a:pt x="6313678" y="1214932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8100" y="6096"/>
                            <a:ext cx="6269990" cy="1273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85165">
                              <w:pPr>
                                <w:spacing w:before="90" w:line="283" w:lineRule="auto"/>
                                <w:ind w:left="130" w:right="440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Crash</w:t>
                              </w:r>
                              <w:r>
                                <w:rPr>
                                  <w:b/>
                                  <w:color w:val="BE9000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BE9000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BE9000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amount</w:t>
                              </w:r>
                              <w:r>
                                <w:rPr>
                                  <w:b/>
                                  <w:color w:val="BE9000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field</w:t>
                              </w:r>
                              <w:r>
                                <w:rPr>
                                  <w:b/>
                                  <w:color w:val="BE9000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contains</w:t>
                              </w:r>
                              <w:r>
                                <w:rPr>
                                  <w:b/>
                                  <w:color w:val="BE9000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 xml:space="preserve">"1,000.50"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 xml:space="preserve">Failure: </w:t>
                              </w:r>
                              <w:r>
                                <w:rPr>
                                  <w:sz w:val="22"/>
                                </w:rPr>
                                <w:t>app closes on tapping Transfer.</w:t>
                              </w:r>
                            </w:p>
                            <w:p w14:paraId="76E17702">
                              <w:pPr>
                                <w:spacing w:before="13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Defect: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parses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amount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integer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parser,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comma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raises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exception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caught.</w:t>
                              </w:r>
                            </w:p>
                            <w:p w14:paraId="798E4268">
                              <w:pPr>
                                <w:spacing w:before="59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Error: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developer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assumed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users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type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digits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only.</w:t>
                              </w:r>
                            </w:p>
                            <w:p w14:paraId="090BA228">
                              <w:pPr>
                                <w:spacing w:before="59" w:line="256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added: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inputs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"1,000.50",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"1000.505",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"abc",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"",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"-5".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Fix: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validate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input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handle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exceptions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 friendly message.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pt;height:101.2pt;width:497.15pt;mso-position-horizontal-relative:page;mso-wrap-distance-bottom:0pt;mso-wrap-distance-top:0pt;z-index:-251643904;mso-width-relative:page;mso-height-relative:page;" coordsize="6313805,1285240" o:gfxdata="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BWkM7S2QAAAAoBAAAPAAAAAAAAAAEAIAAAACIAAABkcnMvZG93bnJldi54&#10;bWxQSwECFAAUAAAACACHTuJADtoxMWwEAADHFAAADgAAAAAAAAABACAAAAAoAQAAZHJzL2Uyb0Rv&#10;Yy54bWxQSwUGAAAAAAYABgBZAQAABggAAAAA&#10;">
                <o:lock v:ext="edit" aspectratio="f"/>
                <v:shape id="Graphic 80" o:spid="_x0000_s1026" o:spt="100" style="position:absolute;left:38100;top:6223;height:1273175;width:6269990;" fillcolor="#FFF1CC" filled="t" stroked="f" coordsize="6269990,1273175" o:gfxdata="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8vaULUAAADbAAAADwAA&#10;AAAAAAABACAAAAAiAAAAZHJzL2Rvd25yZXYueG1sUEsBAhQAFAAAAAgAh07iQDMvBZ47AAAAOQAA&#10;ABAAAAAAAAAAAQAgAAAABAEAAGRycy9zaGFwZXhtbC54bWxQSwUGAAAAAAYABgBbAQAArgMAAAAA&#10;" path="m6269482,0l0,0,0,1272794,6269482,1272794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0;top:0;height:64135;width:6313805;" fillcolor="#BE9000" filled="t" stroked="f" coordsize="6313805,64135" o:gfxdata="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IcFI&#10;wAAAANsAAAAPAAAAAAAAAAEAIAAAACIAAABkcnMvZG93bnJldi54bWxQSwECFAAUAAAACACHTuJA&#10;My8FnjsAAAA5AAAAEAAAAAAAAAABACAAAAAPAQAAZHJzL3NoYXBleG1sLnhtbFBLBQYAAAAABgAG&#10;AFsBAAC5AwAAAAA=&#10;" path="m6313678,0l6307582,0,38100,0,0,0,0,6096,0,64020,38100,64020,38100,6096,6307582,6096,6307582,64020,6313678,64020,6313678,6096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19811;top:1221105;height:58419;width:6290945;" fillcolor="#FFF1CC" filled="t" stroked="f" coordsize="6290945,58419" o:gfxdata="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jszprgAAADbAAAA&#10;DwAAAAAAAAABACAAAAAiAAAAZHJzL2Rvd25yZXYueG1sUEsBAhQAFAAAAAgAh07iQDMvBZ47AAAA&#10;OQAAABAAAAAAAAAAAQAgAAAABwEAAGRycy9zaGFwZXhtbC54bWxQSwUGAAAAAAYABgBbAQAAsQMA&#10;AAAA&#10;" path="m6290817,0l0,0,0,57912,6290817,57912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64084;height:1221105;width:6313805;" fillcolor="#BE9000" filled="t" stroked="f" coordsize="6313805,1221105" o:gfxdata="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RuaXtwAAANsAAAAP&#10;AAAAAAAAAAEAIAAAACIAAABkcnMvZG93bnJldi54bWxQSwECFAAUAAAACACHTuJAMy8FnjsAAAA5&#10;AAAAEAAAAAAAAAABACAAAAAGAQAAZHJzL3NoYXBleG1sLnhtbFBLBQYAAAAABgAGAFsBAACwAwAA&#10;AAA=&#10;" path="m38100,0l0,0,0,1214932,38100,1214932,38100,0xem6313678,1214945l6307582,1214945,0,1214945,0,1221028,6307582,1221028,6313678,1221028,6313678,1214945xem6313678,0l6307582,0,6307582,1214932,6313678,1214932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4" o:spid="_x0000_s1026" o:spt="202" type="#_x0000_t202" style="position:absolute;left:38100;top:6096;height:1273175;width:6269990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185165">
                        <w:pPr>
                          <w:spacing w:before="90" w:line="283" w:lineRule="auto"/>
                          <w:ind w:left="130" w:right="440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BE9000"/>
                            <w:sz w:val="22"/>
                          </w:rPr>
                          <w:t>Crash</w:t>
                        </w:r>
                        <w:r>
                          <w:rPr>
                            <w:b/>
                            <w:color w:val="BE9000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when</w:t>
                        </w:r>
                        <w:r>
                          <w:rPr>
                            <w:b/>
                            <w:color w:val="BE9000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the</w:t>
                        </w:r>
                        <w:r>
                          <w:rPr>
                            <w:b/>
                            <w:color w:val="BE9000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amount</w:t>
                        </w:r>
                        <w:r>
                          <w:rPr>
                            <w:b/>
                            <w:color w:val="BE9000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field</w:t>
                        </w:r>
                        <w:r>
                          <w:rPr>
                            <w:b/>
                            <w:color w:val="BE9000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contains</w:t>
                        </w:r>
                        <w:r>
                          <w:rPr>
                            <w:b/>
                            <w:color w:val="BE9000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 xml:space="preserve">"1,000.50" </w:t>
                        </w:r>
                        <w:r>
                          <w:rPr>
                            <w:b/>
                            <w:sz w:val="22"/>
                          </w:rPr>
                          <w:t xml:space="preserve">Failure: </w:t>
                        </w:r>
                        <w:r>
                          <w:rPr>
                            <w:sz w:val="22"/>
                          </w:rPr>
                          <w:t>app closes on tapping Transfer.</w:t>
                        </w:r>
                      </w:p>
                      <w:p w14:paraId="76E17702">
                        <w:pPr>
                          <w:spacing w:before="13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Defect: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code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parses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amount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integer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parser,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comma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raises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exception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caught.</w:t>
                        </w:r>
                      </w:p>
                      <w:p w14:paraId="798E4268">
                        <w:pPr>
                          <w:spacing w:before="59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Error: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developer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assumed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users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type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digits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2"/>
                          </w:rPr>
                          <w:t>only.</w:t>
                        </w:r>
                      </w:p>
                      <w:p w14:paraId="090BA228">
                        <w:pPr>
                          <w:spacing w:before="59" w:line="256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Test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added: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inputs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"1,000.50",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"1000.505",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"abc",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"",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"-5".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Fix: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validate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input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handle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exceptions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 friendly message.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8528424">
      <w:pPr>
        <w:pStyle w:val="2"/>
        <w:numPr>
          <w:ilvl w:val="0"/>
          <w:numId w:val="7"/>
        </w:numPr>
        <w:tabs>
          <w:tab w:val="left" w:pos="390"/>
        </w:tabs>
        <w:spacing w:before="16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Improvements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avoid future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failures</w:t>
      </w:r>
    </w:p>
    <w:p w14:paraId="5E5A3686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7547"/>
      </w:tblGrid>
      <w:tr w14:paraId="6E9252C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201" w:type="dxa"/>
            <w:shd w:val="clear" w:color="auto" w:fill="1F4E79"/>
          </w:tcPr>
          <w:p w14:paraId="23C14353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Area</w:t>
            </w:r>
          </w:p>
        </w:tc>
        <w:tc>
          <w:tcPr>
            <w:tcW w:w="7547" w:type="dxa"/>
            <w:shd w:val="clear" w:color="auto" w:fill="1F4E79"/>
          </w:tcPr>
          <w:p w14:paraId="2121D2D9">
            <w:pPr>
              <w:pStyle w:val="11"/>
              <w:spacing w:before="67"/>
              <w:ind w:left="108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Improvement</w:t>
            </w:r>
          </w:p>
        </w:tc>
      </w:tr>
      <w:tr w14:paraId="10A0105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201" w:type="dxa"/>
            <w:shd w:val="clear" w:color="auto" w:fill="DCE9F5"/>
          </w:tcPr>
          <w:p w14:paraId="5D046530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design</w:t>
            </w:r>
          </w:p>
        </w:tc>
        <w:tc>
          <w:tcPr>
            <w:tcW w:w="7547" w:type="dxa"/>
          </w:tcPr>
          <w:p w14:paraId="5BB72D89">
            <w:pPr>
              <w:pStyle w:val="11"/>
              <w:spacing w:before="65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Add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negative,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boundary,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interruption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(call,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notification)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network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tests</w:t>
            </w:r>
          </w:p>
        </w:tc>
      </w:tr>
      <w:tr w14:paraId="740E284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201" w:type="dxa"/>
            <w:shd w:val="clear" w:color="auto" w:fill="DCE9F5"/>
          </w:tcPr>
          <w:p w14:paraId="2219C3AA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Devices</w:t>
            </w:r>
          </w:p>
        </w:tc>
        <w:tc>
          <w:tcPr>
            <w:tcW w:w="7547" w:type="dxa"/>
            <w:shd w:val="clear" w:color="auto" w:fill="F1F1F1"/>
          </w:tcPr>
          <w:p w14:paraId="785F1B89">
            <w:pPr>
              <w:pStyle w:val="11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Cloud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device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farm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covering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top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devices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versions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share</w:t>
            </w:r>
          </w:p>
        </w:tc>
      </w:tr>
      <w:tr w14:paraId="4B44FC3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201" w:type="dxa"/>
            <w:shd w:val="clear" w:color="auto" w:fill="DCE9F5"/>
          </w:tcPr>
          <w:p w14:paraId="0D8474AE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Automation</w:t>
            </w:r>
          </w:p>
        </w:tc>
        <w:tc>
          <w:tcPr>
            <w:tcW w:w="7547" w:type="dxa"/>
          </w:tcPr>
          <w:p w14:paraId="1590003F">
            <w:pPr>
              <w:pStyle w:val="11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Appium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suite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transfer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flow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 CI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pipeline</w:t>
            </w:r>
          </w:p>
        </w:tc>
      </w:tr>
    </w:tbl>
    <w:p w14:paraId="04928E3A">
      <w:pPr>
        <w:pStyle w:val="11"/>
        <w:spacing w:after="0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60" w:left="850" w:header="506" w:footer="633" w:gutter="0"/>
          <w:cols w:space="720" w:num="1"/>
        </w:sectPr>
      </w:pPr>
    </w:p>
    <w:p w14:paraId="39E37A8A">
      <w:pPr>
        <w:pStyle w:val="6"/>
        <w:spacing w:before="1"/>
        <w:rPr>
          <w:rFonts w:hint="default" w:ascii="Times New Roman" w:hAnsi="Times New Roman" w:cs="Times New Roman"/>
          <w:b/>
          <w:sz w:val="2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7547"/>
      </w:tblGrid>
      <w:tr w14:paraId="3CE95AA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201" w:type="dxa"/>
            <w:shd w:val="clear" w:color="auto" w:fill="1F4E79"/>
          </w:tcPr>
          <w:p w14:paraId="4156A53A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Area</w:t>
            </w:r>
          </w:p>
        </w:tc>
        <w:tc>
          <w:tcPr>
            <w:tcW w:w="7547" w:type="dxa"/>
            <w:shd w:val="clear" w:color="auto" w:fill="1F4E79"/>
          </w:tcPr>
          <w:p w14:paraId="28B28095">
            <w:pPr>
              <w:pStyle w:val="11"/>
              <w:spacing w:before="67"/>
              <w:ind w:left="108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Improvement</w:t>
            </w:r>
          </w:p>
        </w:tc>
      </w:tr>
      <w:tr w14:paraId="40B8DC4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201" w:type="dxa"/>
            <w:shd w:val="clear" w:color="auto" w:fill="DCE9F5"/>
          </w:tcPr>
          <w:p w14:paraId="713DFF4E">
            <w:pPr>
              <w:pStyle w:val="11"/>
              <w:spacing w:before="7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Monitoring</w:t>
            </w:r>
          </w:p>
        </w:tc>
        <w:tc>
          <w:tcPr>
            <w:tcW w:w="7547" w:type="dxa"/>
            <w:shd w:val="clear" w:color="auto" w:fill="F1F1F1"/>
          </w:tcPr>
          <w:p w14:paraId="62D98206">
            <w:pPr>
              <w:pStyle w:val="11"/>
              <w:spacing w:before="66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Crash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analytics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production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feedback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cases</w:t>
            </w:r>
          </w:p>
        </w:tc>
      </w:tr>
      <w:tr w14:paraId="4B29F8F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201" w:type="dxa"/>
            <w:shd w:val="clear" w:color="auto" w:fill="DCE9F5"/>
          </w:tcPr>
          <w:p w14:paraId="13A24654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Process</w:t>
            </w:r>
          </w:p>
        </w:tc>
        <w:tc>
          <w:tcPr>
            <w:tcW w:w="7547" w:type="dxa"/>
          </w:tcPr>
          <w:p w14:paraId="426AF737">
            <w:pPr>
              <w:pStyle w:val="11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Code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review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exception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handling;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exit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criteria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need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zero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open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crash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defects</w:t>
            </w:r>
          </w:p>
        </w:tc>
      </w:tr>
    </w:tbl>
    <w:p w14:paraId="43F1E94C">
      <w:pPr>
        <w:pStyle w:val="11"/>
        <w:spacing w:after="0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23EF4F6F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6" w:name="Question 7  |  Testing versus Debugging"/>
      <w:bookmarkEnd w:id="6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7</w:t>
      </w:r>
      <w:r>
        <w:rPr>
          <w:rFonts w:hint="default" w:ascii="Times New Roman" w:hAnsi="Times New Roman" w:cs="Times New Roman"/>
          <w:b/>
          <w:color w:val="1F4E79"/>
          <w:spacing w:val="7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7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 xml:space="preserve">Testing versus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Debugging</w:t>
      </w:r>
    </w:p>
    <w:p w14:paraId="6F50D5DB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85" name="Graphic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5" o:spid="_x0000_s1026" o:spt="100" style="position:absolute;left:0pt;margin-left:48.55pt;margin-top:3.95pt;height:1.2pt;width:498.35pt;mso-position-horizontal-relative:page;mso-wrap-distance-bottom:0pt;mso-wrap-distance-top:0pt;z-index:-251642880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a&#10;VNSn1wAAAAgBAAAPAAAAAAAAAAEAIAAAACIAAABkcnMvZG93bnJldi54bWxQSwECFAAUAAAACACH&#10;TuJAr1zefiUCAADiBAAADgAAAAAAAAABACAAAAAmAQAAZHJzL2Uyb0RvYy54bWxQSwUGAAAAAAYA&#10;BgBZAQAAvQUAAAAA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2FFCBA8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0EDF7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48193972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development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confuses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debugging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resolved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effectively.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Differentiate the two and propose an integrated approach.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42880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N1tnszZAAAACgEAAA8AAAAAAAAAAQAgAAAAIgAAAGRycy9k&#10;b3ducmV2LnhtbFBLAQIUABQAAAAIAIdO4kDwirq7OwQAABkUAAAOAAAAAAAAAAEAIAAAACgBAABk&#10;cnMvZTJvRG9jLnhtbFBLBQYAAAAABgAGAFkBAADVBwAAAAA=&#10;">
                <o:lock v:ext="edit" aspectratio="f"/>
                <v:shape id="Graphic 87" o:spid="_x0000_s1026" o:spt="100" style="position:absolute;left:38100;top:6095;height:680085;width:6269990;" fillcolor="#F1F1F1" filled="t" stroked="f" coordsize="6269990,680085" o:gfxdata="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NtWiLgAAADbAAAA&#10;DwAAAAAAAAABACAAAAAiAAAAZHJzL2Rvd25yZXYueG1sUEsBAhQAFAAAAAgAh07iQDMvBZ47AAAA&#10;OQAAABAAAAAAAAAAAQAgAAAABwEAAGRycy9zaGFwZXhtbC54bWxQSwUGAAAAAAYABgBbAQAAsQMA&#10;AAAA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0;height:64135;width:6313805;" fillcolor="#7E7E7E" filled="t" stroked="f" coordsize="6313805,64135" o:gfxdata="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f21RtwAAANsAAAAP&#10;AAAAAAAAAAEAIAAAACIAAABkcnMvZG93bnJldi54bWxQSwECFAAUAAAACACHTuJAMy8FnjsAAAA5&#10;AAAAEAAAAAAAAAABACAAAAAGAQAAZHJzL3NoYXBleG1sLnhtbFBLBQYAAAAABgAGAFsBAACwAwAA&#10;AAA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19811;top:626363;height:58419;width:6290945;" fillcolor="#F1F1F1" filled="t" stroked="f" coordsize="6290945,58419" o:gfxdata="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EZA2vQAA&#10;ANsAAAAPAAAAAAAAAAEAIAAAACIAAABkcnMvZG93bnJldi54bWxQSwECFAAUAAAACACHTuJAMy8F&#10;njsAAAA5AAAAEAAAAAAAAAABACAAAAAMAQAAZHJzL3NoYXBleG1sLnhtbFBLBQYAAAAABgAGAFsB&#10;AAC2AwAAAAA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0;top:64007;height:626745;width:6313805;" fillcolor="#7E7E7E" filled="t" stroked="f" coordsize="6313805,626745" o:gfxdata="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eZLIi2AAAA2wAAAA8A&#10;AAAAAAAAAQAgAAAAIgAAAGRycy9kb3ducmV2LnhtbFBLAQIUABQAAAAIAIdO4kAzLwWeOwAAADkA&#10;AAAQAAAAAAAAAAEAIAAAAAUBAABkcnMvc2hhcGV4bWwueG1sUEsFBgAAAAAGAAYAWwEAAK8DAAAA&#10;AA=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1" o:spid="_x0000_s1026" o:spt="202" type="#_x0000_t202" style="position:absolute;left:38100;top:6095;height:678180;width:6269990;" filled="f" stroked="f" coordsize="21600,21600" o:gfxdata="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lVd5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10EDF7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48193972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development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team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confuses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debugging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so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are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resolved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effectively.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Differentiate the two and propose an integrated approach.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27C56971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625DEABB">
      <w:pPr>
        <w:pStyle w:val="2"/>
        <w:numPr>
          <w:ilvl w:val="0"/>
          <w:numId w:val="8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Testing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versus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debugging</w:t>
      </w:r>
    </w:p>
    <w:p w14:paraId="292FF287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3800"/>
        <w:gridCol w:w="3848"/>
      </w:tblGrid>
      <w:tr w14:paraId="218DD50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100" w:type="dxa"/>
            <w:shd w:val="clear" w:color="auto" w:fill="1F4E79"/>
          </w:tcPr>
          <w:p w14:paraId="70B72C08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Basis</w:t>
            </w:r>
          </w:p>
        </w:tc>
        <w:tc>
          <w:tcPr>
            <w:tcW w:w="3800" w:type="dxa"/>
            <w:shd w:val="clear" w:color="auto" w:fill="1F4E79"/>
          </w:tcPr>
          <w:p w14:paraId="7D81C55A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Testing</w:t>
            </w:r>
          </w:p>
        </w:tc>
        <w:tc>
          <w:tcPr>
            <w:tcW w:w="3848" w:type="dxa"/>
            <w:shd w:val="clear" w:color="auto" w:fill="1F4E79"/>
          </w:tcPr>
          <w:p w14:paraId="5BC5A0D3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Debugging</w:t>
            </w:r>
          </w:p>
        </w:tc>
      </w:tr>
      <w:tr w14:paraId="2C78010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100" w:type="dxa"/>
            <w:shd w:val="clear" w:color="auto" w:fill="DCE9F5"/>
          </w:tcPr>
          <w:p w14:paraId="58080F25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Purpose</w:t>
            </w:r>
          </w:p>
        </w:tc>
        <w:tc>
          <w:tcPr>
            <w:tcW w:w="3800" w:type="dxa"/>
            <w:tcBorders>
              <w:top w:val="single" w:color="1F4E79" w:sz="4" w:space="0"/>
            </w:tcBorders>
          </w:tcPr>
          <w:p w14:paraId="5785927A">
            <w:pPr>
              <w:pStyle w:val="11"/>
              <w:spacing w:before="68" w:line="247" w:lineRule="auto"/>
              <w:ind w:right="3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Detect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failures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show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whether software meets requirements</w:t>
            </w:r>
          </w:p>
        </w:tc>
        <w:tc>
          <w:tcPr>
            <w:tcW w:w="3848" w:type="dxa"/>
            <w:tcBorders>
              <w:top w:val="single" w:color="1F4E79" w:sz="4" w:space="0"/>
            </w:tcBorders>
          </w:tcPr>
          <w:p w14:paraId="72C83EB1">
            <w:pPr>
              <w:pStyle w:val="11"/>
              <w:spacing w:before="68" w:line="247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Locate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cause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failure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fix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the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defect</w:t>
            </w:r>
          </w:p>
        </w:tc>
      </w:tr>
      <w:tr w14:paraId="581B86B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100" w:type="dxa"/>
            <w:shd w:val="clear" w:color="auto" w:fill="DCE9F5"/>
          </w:tcPr>
          <w:p w14:paraId="155FFCD1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Performed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by</w:t>
            </w:r>
          </w:p>
        </w:tc>
        <w:tc>
          <w:tcPr>
            <w:tcW w:w="3800" w:type="dxa"/>
            <w:shd w:val="clear" w:color="auto" w:fill="F1F1F1"/>
          </w:tcPr>
          <w:p w14:paraId="49B8B0F8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Testers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(and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developers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unit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tests)</w:t>
            </w:r>
          </w:p>
        </w:tc>
        <w:tc>
          <w:tcPr>
            <w:tcW w:w="3848" w:type="dxa"/>
            <w:shd w:val="clear" w:color="auto" w:fill="F1F1F1"/>
          </w:tcPr>
          <w:p w14:paraId="54748B58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Developers</w:t>
            </w:r>
          </w:p>
        </w:tc>
      </w:tr>
      <w:tr w14:paraId="53E08B4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100" w:type="dxa"/>
            <w:shd w:val="clear" w:color="auto" w:fill="DCE9F5"/>
          </w:tcPr>
          <w:p w14:paraId="675595C0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Starts</w:t>
            </w:r>
            <w:r>
              <w:rPr>
                <w:rFonts w:hint="default" w:ascii="Times New Roman" w:hAnsi="Times New Roman" w:cs="Times New Roman"/>
                <w:b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when</w:t>
            </w:r>
          </w:p>
        </w:tc>
        <w:tc>
          <w:tcPr>
            <w:tcW w:w="3800" w:type="dxa"/>
          </w:tcPr>
          <w:p w14:paraId="3F9AE6E5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cases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are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executed</w:t>
            </w:r>
          </w:p>
        </w:tc>
        <w:tc>
          <w:tcPr>
            <w:tcW w:w="3848" w:type="dxa"/>
          </w:tcPr>
          <w:p w14:paraId="47D3E97F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failure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has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been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reported</w:t>
            </w:r>
          </w:p>
        </w:tc>
      </w:tr>
      <w:tr w14:paraId="0494347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100" w:type="dxa"/>
            <w:shd w:val="clear" w:color="auto" w:fill="DCE9F5"/>
          </w:tcPr>
          <w:p w14:paraId="114ADBF0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Output</w:t>
            </w:r>
          </w:p>
        </w:tc>
        <w:tc>
          <w:tcPr>
            <w:tcW w:w="3800" w:type="dxa"/>
            <w:shd w:val="clear" w:color="auto" w:fill="F1F1F1"/>
          </w:tcPr>
          <w:p w14:paraId="250963C5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results,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reports</w:t>
            </w:r>
          </w:p>
        </w:tc>
        <w:tc>
          <w:tcPr>
            <w:tcW w:w="3848" w:type="dxa"/>
            <w:shd w:val="clear" w:color="auto" w:fill="F1F1F1"/>
          </w:tcPr>
          <w:p w14:paraId="04AA5C37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Corrected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code</w:t>
            </w:r>
          </w:p>
        </w:tc>
      </w:tr>
      <w:tr w14:paraId="058BBC2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100" w:type="dxa"/>
            <w:shd w:val="clear" w:color="auto" w:fill="DCE9F5"/>
          </w:tcPr>
          <w:p w14:paraId="482713F1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Planned?</w:t>
            </w:r>
          </w:p>
        </w:tc>
        <w:tc>
          <w:tcPr>
            <w:tcW w:w="3800" w:type="dxa"/>
          </w:tcPr>
          <w:p w14:paraId="1C7B8F87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Yes,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scheduled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designed</w:t>
            </w:r>
          </w:p>
        </w:tc>
        <w:tc>
          <w:tcPr>
            <w:tcW w:w="3848" w:type="dxa"/>
          </w:tcPr>
          <w:p w14:paraId="07F188E2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Usually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reactive</w:t>
            </w:r>
          </w:p>
        </w:tc>
      </w:tr>
      <w:tr w14:paraId="3B3C693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100" w:type="dxa"/>
            <w:shd w:val="clear" w:color="auto" w:fill="DCE9F5"/>
          </w:tcPr>
          <w:p w14:paraId="51B36AF1">
            <w:pPr>
              <w:pStyle w:val="11"/>
              <w:spacing w:before="73" w:line="247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Needs code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knowledge?</w:t>
            </w:r>
          </w:p>
        </w:tc>
        <w:tc>
          <w:tcPr>
            <w:tcW w:w="3800" w:type="dxa"/>
            <w:shd w:val="clear" w:color="auto" w:fill="F1F1F1"/>
          </w:tcPr>
          <w:p w14:paraId="2DF4C801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always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(black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box)</w:t>
            </w:r>
          </w:p>
        </w:tc>
        <w:tc>
          <w:tcPr>
            <w:tcW w:w="3848" w:type="dxa"/>
            <w:shd w:val="clear" w:color="auto" w:fill="F1F1F1"/>
          </w:tcPr>
          <w:p w14:paraId="34704958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Always</w:t>
            </w:r>
          </w:p>
        </w:tc>
      </w:tr>
      <w:tr w14:paraId="76A9313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100" w:type="dxa"/>
            <w:shd w:val="clear" w:color="auto" w:fill="DCE9F5"/>
          </w:tcPr>
          <w:p w14:paraId="0CAB9C7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Can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be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automated?</w:t>
            </w:r>
          </w:p>
        </w:tc>
        <w:tc>
          <w:tcPr>
            <w:tcW w:w="3800" w:type="dxa"/>
          </w:tcPr>
          <w:p w14:paraId="0DA32FFF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Largely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yes</w:t>
            </w:r>
          </w:p>
        </w:tc>
        <w:tc>
          <w:tcPr>
            <w:tcW w:w="3848" w:type="dxa"/>
          </w:tcPr>
          <w:p w14:paraId="50CD234B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Mostly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manual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tools</w:t>
            </w:r>
          </w:p>
        </w:tc>
      </w:tr>
    </w:tbl>
    <w:p w14:paraId="0583A323">
      <w:pPr>
        <w:pStyle w:val="2"/>
        <w:numPr>
          <w:ilvl w:val="0"/>
          <w:numId w:val="8"/>
        </w:numPr>
        <w:tabs>
          <w:tab w:val="left" w:pos="390"/>
        </w:tabs>
        <w:spacing w:before="164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Their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roles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software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quality</w:t>
      </w:r>
    </w:p>
    <w:p w14:paraId="2A9B33B4">
      <w:pPr>
        <w:pStyle w:val="10"/>
        <w:numPr>
          <w:ilvl w:val="1"/>
          <w:numId w:val="8"/>
        </w:numPr>
        <w:tabs>
          <w:tab w:val="left" w:pos="690"/>
        </w:tabs>
        <w:spacing w:before="72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Testing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measures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quality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gives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evidence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where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product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fails.</w:t>
      </w:r>
    </w:p>
    <w:p w14:paraId="02E4F1A6">
      <w:pPr>
        <w:pStyle w:val="10"/>
        <w:numPr>
          <w:ilvl w:val="1"/>
          <w:numId w:val="8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Debugging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improves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quality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removing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found.</w:t>
      </w:r>
    </w:p>
    <w:p w14:paraId="0B73D4DD">
      <w:pPr>
        <w:pStyle w:val="10"/>
        <w:numPr>
          <w:ilvl w:val="1"/>
          <w:numId w:val="8"/>
        </w:numPr>
        <w:tabs>
          <w:tab w:val="left" w:pos="691"/>
        </w:tabs>
        <w:spacing w:before="86" w:after="0" w:line="264" w:lineRule="auto"/>
        <w:ind w:left="691" w:right="202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Quality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needs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both: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without debugging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only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finds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problems,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debugging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without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cannot confirm the fix.</w:t>
      </w:r>
    </w:p>
    <w:p w14:paraId="3B4C0420">
      <w:pPr>
        <w:pStyle w:val="2"/>
        <w:numPr>
          <w:ilvl w:val="0"/>
          <w:numId w:val="8"/>
        </w:numPr>
        <w:tabs>
          <w:tab w:val="left" w:pos="390"/>
        </w:tabs>
        <w:spacing w:before="166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What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goes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wrong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when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they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are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confused</w:t>
      </w:r>
    </w:p>
    <w:p w14:paraId="01D5E580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1"/>
        <w:gridCol w:w="5547"/>
      </w:tblGrid>
      <w:tr w14:paraId="30E7479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4201" w:type="dxa"/>
            <w:shd w:val="clear" w:color="auto" w:fill="1F4E79"/>
          </w:tcPr>
          <w:p w14:paraId="291D02F3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Misuse</w:t>
            </w:r>
          </w:p>
        </w:tc>
        <w:tc>
          <w:tcPr>
            <w:tcW w:w="5547" w:type="dxa"/>
            <w:shd w:val="clear" w:color="auto" w:fill="1F4E79"/>
          </w:tcPr>
          <w:p w14:paraId="071A55C5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Effect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on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detection</w:t>
            </w:r>
          </w:p>
        </w:tc>
      </w:tr>
      <w:tr w14:paraId="11A14CF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4201" w:type="dxa"/>
            <w:shd w:val="clear" w:color="auto" w:fill="DCE9F5"/>
          </w:tcPr>
          <w:p w14:paraId="1FEA5DEF">
            <w:pPr>
              <w:pStyle w:val="11"/>
              <w:spacing w:before="70" w:line="249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Developers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"test"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only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debugging</w:t>
            </w:r>
            <w:r>
              <w:rPr>
                <w:rFonts w:hint="default" w:ascii="Times New Roman" w:hAnsi="Times New Roman" w:cs="Times New Roman"/>
                <w:b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 known bug</w:t>
            </w:r>
          </w:p>
        </w:tc>
        <w:tc>
          <w:tcPr>
            <w:tcW w:w="5547" w:type="dxa"/>
          </w:tcPr>
          <w:p w14:paraId="115183A1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New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unrelated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are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never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discovered</w:t>
            </w:r>
          </w:p>
        </w:tc>
      </w:tr>
      <w:tr w14:paraId="31A58F9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4201" w:type="dxa"/>
            <w:shd w:val="clear" w:color="auto" w:fill="DCE9F5"/>
          </w:tcPr>
          <w:p w14:paraId="6BE50096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Testers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try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find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exact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line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code</w:t>
            </w:r>
          </w:p>
        </w:tc>
        <w:tc>
          <w:tcPr>
            <w:tcW w:w="5547" w:type="dxa"/>
            <w:shd w:val="clear" w:color="auto" w:fill="F1F1F1"/>
          </w:tcPr>
          <w:p w14:paraId="0F60AD63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Time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lost;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tester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role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becomes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unclear</w:t>
            </w:r>
          </w:p>
        </w:tc>
      </w:tr>
      <w:tr w14:paraId="36E6CB8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4201" w:type="dxa"/>
            <w:shd w:val="clear" w:color="auto" w:fill="DCE9F5"/>
          </w:tcPr>
          <w:p w14:paraId="795C4CC9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Fix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is not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retested</w:t>
            </w:r>
          </w:p>
        </w:tc>
        <w:tc>
          <w:tcPr>
            <w:tcW w:w="5547" w:type="dxa"/>
          </w:tcPr>
          <w:p w14:paraId="43DABD7D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reappears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or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breaks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another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feature</w:t>
            </w:r>
          </w:p>
        </w:tc>
      </w:tr>
      <w:tr w14:paraId="476BAFB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4201" w:type="dxa"/>
            <w:shd w:val="clear" w:color="auto" w:fill="DCE9F5"/>
          </w:tcPr>
          <w:p w14:paraId="25ED0DC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Failures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reported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without</w:t>
            </w:r>
            <w:r>
              <w:rPr>
                <w:rFonts w:hint="default" w:ascii="Times New Roman" w:hAnsi="Times New Roman" w:cs="Times New Roman"/>
                <w:b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steps</w:t>
            </w:r>
          </w:p>
        </w:tc>
        <w:tc>
          <w:tcPr>
            <w:tcW w:w="5547" w:type="dxa"/>
            <w:shd w:val="clear" w:color="auto" w:fill="F1F1F1"/>
          </w:tcPr>
          <w:p w14:paraId="14C29702">
            <w:pPr>
              <w:pStyle w:val="11"/>
              <w:spacing w:before="66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Debugging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takes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longer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because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failure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cannot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be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reproduced</w:t>
            </w:r>
          </w:p>
        </w:tc>
      </w:tr>
    </w:tbl>
    <w:p w14:paraId="00E9928D">
      <w:pPr>
        <w:pStyle w:val="2"/>
        <w:numPr>
          <w:ilvl w:val="0"/>
          <w:numId w:val="8"/>
        </w:numPr>
        <w:tabs>
          <w:tab w:val="left" w:pos="390"/>
        </w:tabs>
        <w:spacing w:before="161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A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structured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way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integrate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4"/>
        </w:rPr>
        <w:t>both</w:t>
      </w:r>
    </w:p>
    <w:p w14:paraId="03BB1BDB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2"/>
        <w:gridCol w:w="360"/>
        <w:gridCol w:w="1352"/>
        <w:gridCol w:w="360"/>
        <w:gridCol w:w="1351"/>
        <w:gridCol w:w="360"/>
        <w:gridCol w:w="1352"/>
        <w:gridCol w:w="360"/>
        <w:gridCol w:w="1352"/>
        <w:gridCol w:w="360"/>
        <w:gridCol w:w="1351"/>
      </w:tblGrid>
      <w:tr w14:paraId="5C9B860F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352" w:type="dxa"/>
            <w:shd w:val="clear" w:color="auto" w:fill="DCE9F5"/>
          </w:tcPr>
          <w:p w14:paraId="131AE1AE">
            <w:pPr>
              <w:pStyle w:val="11"/>
              <w:spacing w:before="69" w:line="249" w:lineRule="auto"/>
              <w:ind w:left="434" w:right="303" w:hanging="118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finds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failure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D6241CA">
            <w:pPr>
              <w:pStyle w:val="11"/>
              <w:spacing w:before="143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10C03AC1">
            <w:pPr>
              <w:pStyle w:val="11"/>
              <w:spacing w:before="69" w:line="249" w:lineRule="auto"/>
              <w:ind w:left="313" w:right="172" w:hanging="130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logged with steps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264FF5F">
            <w:pPr>
              <w:pStyle w:val="11"/>
              <w:spacing w:before="143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1" w:type="dxa"/>
            <w:shd w:val="clear" w:color="auto" w:fill="DCE9F5"/>
          </w:tcPr>
          <w:p w14:paraId="2597DDFD">
            <w:pPr>
              <w:pStyle w:val="11"/>
              <w:spacing w:before="69" w:line="249" w:lineRule="auto"/>
              <w:ind w:left="416" w:right="267" w:hanging="116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Developer debugs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25B4B8D">
            <w:pPr>
              <w:pStyle w:val="11"/>
              <w:spacing w:before="143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1ABC6E77">
            <w:pPr>
              <w:pStyle w:val="11"/>
              <w:spacing w:before="69" w:line="249" w:lineRule="auto"/>
              <w:ind w:left="544" w:right="223" w:hanging="317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Fix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unit 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>test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79BD1B82">
            <w:pPr>
              <w:pStyle w:val="11"/>
              <w:spacing w:before="143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3A51D6CF">
            <w:pPr>
              <w:pStyle w:val="11"/>
              <w:spacing w:before="66"/>
              <w:ind w:left="183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Tester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retests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3C22D21">
            <w:pPr>
              <w:pStyle w:val="11"/>
              <w:spacing w:before="143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1" w:type="dxa"/>
            <w:shd w:val="clear" w:color="auto" w:fill="DCE9F5"/>
          </w:tcPr>
          <w:p w14:paraId="446F905A">
            <w:pPr>
              <w:pStyle w:val="11"/>
              <w:spacing w:before="66"/>
              <w:ind w:left="121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Regression</w:t>
            </w:r>
            <w:r>
              <w:rPr>
                <w:rFonts w:hint="default" w:ascii="Times New Roman" w:hAnsi="Times New Roman" w:cs="Times New Roman"/>
                <w:b/>
                <w:spacing w:val="-6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17"/>
              </w:rPr>
              <w:t>run</w:t>
            </w:r>
          </w:p>
        </w:tc>
      </w:tr>
    </w:tbl>
    <w:p w14:paraId="36BCF0D1">
      <w:pPr>
        <w:pStyle w:val="6"/>
        <w:spacing w:before="32"/>
        <w:rPr>
          <w:rFonts w:hint="default" w:ascii="Times New Roman" w:hAnsi="Times New Roman" w:cs="Times New Roman"/>
          <w:b/>
          <w:sz w:val="24"/>
        </w:rPr>
      </w:pPr>
    </w:p>
    <w:p w14:paraId="2F1462EF">
      <w:pPr>
        <w:pStyle w:val="10"/>
        <w:numPr>
          <w:ilvl w:val="1"/>
          <w:numId w:val="8"/>
        </w:numPr>
        <w:tabs>
          <w:tab w:val="left" w:pos="690"/>
        </w:tabs>
        <w:spacing w:before="0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Use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tracker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hand-off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point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between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testers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developers.</w:t>
      </w:r>
    </w:p>
    <w:p w14:paraId="291EE958">
      <w:pPr>
        <w:pStyle w:val="10"/>
        <w:numPr>
          <w:ilvl w:val="1"/>
          <w:numId w:val="8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Rule: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closed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only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after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retest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passes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regression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shows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side-</w:t>
      </w:r>
      <w:r>
        <w:rPr>
          <w:rFonts w:hint="default" w:ascii="Times New Roman" w:hAnsi="Times New Roman" w:cs="Times New Roman"/>
          <w:spacing w:val="-2"/>
          <w:sz w:val="22"/>
        </w:rPr>
        <w:t>effects.</w:t>
      </w:r>
    </w:p>
    <w:p w14:paraId="0745C691">
      <w:pPr>
        <w:pStyle w:val="10"/>
        <w:numPr>
          <w:ilvl w:val="1"/>
          <w:numId w:val="8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Add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regression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fixed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defect;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hold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short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triage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meetings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agree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severity.</w:t>
      </w:r>
    </w:p>
    <w:p w14:paraId="34CFF901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5D061E03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7" w:name="Question 8  |  E-commerce: Cross-Browser"/>
      <w:bookmarkEnd w:id="7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8</w:t>
      </w:r>
      <w:r>
        <w:rPr>
          <w:rFonts w:hint="default" w:ascii="Times New Roman" w:hAnsi="Times New Roman" w:cs="Times New Roman"/>
          <w:b/>
          <w:color w:val="1F4E79"/>
          <w:spacing w:val="7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7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E-commerce: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Cross-Browser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Testing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Strategy</w:t>
      </w:r>
    </w:p>
    <w:p w14:paraId="5C850717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92" name="Graphic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2" o:spid="_x0000_s1026" o:spt="100" style="position:absolute;left:0pt;margin-left:48.55pt;margin-top:3.95pt;height:1.2pt;width:498.35pt;mso-position-horizontal-relative:page;mso-wrap-distance-bottom:0pt;mso-wrap-distance-top:0pt;z-index:-251641856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Grpb4gmAgAA4g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C82836A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518160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518159"/>
                          <a:chOff x="0" y="0"/>
                          <a:chExt cx="6313805" cy="518159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38100" y="6095"/>
                            <a:ext cx="6269990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50609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968"/>
                                </a:lnTo>
                                <a:lnTo>
                                  <a:pt x="6269482" y="505968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9811" y="454151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64007"/>
                            <a:ext cx="631380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454659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448056"/>
                                </a:lnTo>
                                <a:lnTo>
                                  <a:pt x="38100" y="448056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056"/>
                                </a:lnTo>
                                <a:lnTo>
                                  <a:pt x="0" y="454152"/>
                                </a:lnTo>
                                <a:lnTo>
                                  <a:pt x="6307582" y="454152"/>
                                </a:lnTo>
                                <a:lnTo>
                                  <a:pt x="6313678" y="454152"/>
                                </a:lnTo>
                                <a:lnTo>
                                  <a:pt x="6313678" y="448056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8100" y="6095"/>
                            <a:ext cx="6269990" cy="506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036071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21B54292">
                              <w:pPr>
                                <w:spacing w:before="44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e-commerce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platform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behaves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inconsistently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across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browsers.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Design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cross-browser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strategy.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40.8pt;width:497.15pt;mso-position-horizontal-relative:page;mso-wrap-distance-bottom:0pt;mso-wrap-distance-top:0pt;z-index:-251641856;mso-width-relative:page;mso-height-relative:page;" coordsize="6313805,518159" o:gfxdata="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Jtv0HXXAAAACQEAAA8AAAAAAAAAAQAgAAAAIgAAAGRycy9kb3ducmV2&#10;LnhtbFBLAQIUABQAAAAIAIdO4kA4xNs+NwQAABkUAAAOAAAAAAAAAAEAIAAAACYBAABkcnMvZTJv&#10;RG9jLnhtbFBLBQYAAAAABgAGAFkBAADPBwAAAAA=&#10;">
                <o:lock v:ext="edit" aspectratio="f"/>
                <v:shape id="Graphic 94" o:spid="_x0000_s1026" o:spt="100" style="position:absolute;left:38100;top:6095;height:506095;width:6269990;" fillcolor="#F1F1F1" filled="t" stroked="f" coordsize="6269990,506095" o:gfxdata="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QGRNvQAA&#10;ANsAAAAPAAAAAAAAAAEAIAAAACIAAABkcnMvZG93bnJldi54bWxQSwECFAAUAAAACACHTuJAMy8F&#10;njsAAAA5AAAAEAAAAAAAAAABACAAAAAMAQAAZHJzL3NoYXBleG1sLnhtbFBLBQYAAAAABgAGAFsB&#10;AAC2AwAAAAA=&#10;" path="m6269482,0l0,0,0,505968,6269482,505968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0;top:0;height:64135;width:6313805;" fillcolor="#7E7E7E" filled="t" stroked="f" coordsize="6313805,64135" o:gfxdata="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dUErsAAADb&#10;AAAADwAAAAAAAAABACAAAAAiAAAAZHJzL2Rvd25yZXYueG1sUEsBAhQAFAAAAAgAh07iQDMvBZ47&#10;AAAAOQAAABAAAAAAAAAAAQAgAAAACgEAAGRycy9zaGFwZXhtbC54bWxQSwUGAAAAAAYABgBbAQAA&#10;tAMAAAAA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19811;top:454151;height:58419;width:6290945;" fillcolor="#F1F1F1" filled="t" stroked="f" coordsize="6290945,58419" o:gfxdata="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eSmb4A&#10;AADbAAAADwAAAAAAAAABACAAAAAiAAAAZHJzL2Rvd25yZXYueG1sUEsBAhQAFAAAAAgAh07iQDMv&#10;BZ47AAAAOQAAABAAAAAAAAAAAQAgAAAADQEAAGRycy9zaGFwZXhtbC54bWxQSwUGAAAAAAYABgBb&#10;AQAAtwMAAAAA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0;top:64007;height:454659;width:6313805;" fillcolor="#7E7E7E" filled="t" stroked="f" coordsize="6313805,454659" o:gfxdata="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Le55&#10;wAAAANsAAAAPAAAAAAAAAAEAIAAAACIAAABkcnMvZG93bnJldi54bWxQSwECFAAUAAAACACHTuJA&#10;My8FnjsAAAA5AAAAEAAAAAAAAAABACAAAAAPAQAAZHJzL3NoYXBleG1sLnhtbFBLBQYAAAAABgAG&#10;AFsBAAC5AwAAAAA=&#10;" path="m6313678,0l6307582,0,6307582,448056,38100,448056,38100,0,0,0,0,448056,0,454152,6307582,454152,6313678,454152,6313678,448056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8" o:spid="_x0000_s1026" o:spt="202" type="#_x0000_t202" style="position:absolute;left:38100;top:6095;height:506095;width:6269990;" filled="f" stroked="f" coordsize="21600,21600" o:gfxdata="UEsDBAoAAAAAAIdO4kAAAAAAAAAAAAAAAAAEAAAAZHJzL1BLAwQUAAAACACHTuJAma/+5L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v/uS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036071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21B54292">
                        <w:pPr>
                          <w:spacing w:before="44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e-commerce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platform</w:t>
                        </w:r>
                        <w:r>
                          <w:rPr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behaves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inconsistently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across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browsers.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Design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cross-browser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strategy.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6E6E6D0D">
      <w:pPr>
        <w:pStyle w:val="6"/>
        <w:spacing w:before="135"/>
        <w:rPr>
          <w:rFonts w:hint="default" w:ascii="Times New Roman" w:hAnsi="Times New Roman" w:cs="Times New Roman"/>
          <w:i/>
          <w:sz w:val="24"/>
        </w:rPr>
      </w:pPr>
    </w:p>
    <w:p w14:paraId="4071B066">
      <w:pPr>
        <w:pStyle w:val="2"/>
        <w:numPr>
          <w:ilvl w:val="0"/>
          <w:numId w:val="9"/>
        </w:numPr>
        <w:tabs>
          <w:tab w:val="left" w:pos="390"/>
        </w:tabs>
        <w:spacing w:before="1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Why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originate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cross-browser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situations</w:t>
      </w:r>
    </w:p>
    <w:p w14:paraId="2978C59D">
      <w:pPr>
        <w:pStyle w:val="10"/>
        <w:numPr>
          <w:ilvl w:val="1"/>
          <w:numId w:val="9"/>
        </w:numPr>
        <w:tabs>
          <w:tab w:val="left" w:pos="691"/>
        </w:tabs>
        <w:spacing w:before="74" w:after="0" w:line="264" w:lineRule="auto"/>
        <w:ind w:left="691" w:right="754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Browsers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different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rendering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engines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(Blink,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Gecko,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WebKit)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interpret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CSS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JavaScript slightly differently.</w:t>
      </w:r>
    </w:p>
    <w:p w14:paraId="40CDE63E">
      <w:pPr>
        <w:pStyle w:val="10"/>
        <w:numPr>
          <w:ilvl w:val="1"/>
          <w:numId w:val="9"/>
        </w:numPr>
        <w:tabs>
          <w:tab w:val="left" w:pos="690"/>
        </w:tabs>
        <w:spacing w:before="60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Developers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write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browser;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vendor-specific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new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features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used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without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fallbacks.</w:t>
      </w:r>
    </w:p>
    <w:p w14:paraId="630D2C37">
      <w:pPr>
        <w:pStyle w:val="10"/>
        <w:numPr>
          <w:ilvl w:val="1"/>
          <w:numId w:val="9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Differences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versions,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screen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sizes,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operating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systems,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cookies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security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settings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add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variation.</w:t>
      </w:r>
    </w:p>
    <w:p w14:paraId="1F1C3C06">
      <w:pPr>
        <w:pStyle w:val="2"/>
        <w:numPr>
          <w:ilvl w:val="0"/>
          <w:numId w:val="9"/>
        </w:numPr>
        <w:tabs>
          <w:tab w:val="left" w:pos="390"/>
        </w:tabs>
        <w:spacing w:before="19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  <w:spacing w:val="-2"/>
        </w:rPr>
        <w:t>Strategy</w:t>
      </w:r>
    </w:p>
    <w:p w14:paraId="66D45A65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360"/>
        <w:gridCol w:w="1693"/>
        <w:gridCol w:w="360"/>
        <w:gridCol w:w="1692"/>
        <w:gridCol w:w="360"/>
        <w:gridCol w:w="1695"/>
        <w:gridCol w:w="360"/>
        <w:gridCol w:w="1692"/>
      </w:tblGrid>
      <w:tr w14:paraId="388BB79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695" w:type="dxa"/>
            <w:shd w:val="clear" w:color="auto" w:fill="DCE9F5"/>
          </w:tcPr>
          <w:p w14:paraId="725FC43E">
            <w:pPr>
              <w:pStyle w:val="11"/>
              <w:spacing w:before="69" w:line="249" w:lineRule="auto"/>
              <w:ind w:left="348" w:hanging="231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Choose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browsers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by user analytics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D7F25AC">
            <w:pPr>
              <w:pStyle w:val="11"/>
              <w:spacing w:before="141"/>
              <w:ind w:left="47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3" w:type="dxa"/>
            <w:shd w:val="clear" w:color="auto" w:fill="DCE9F5"/>
          </w:tcPr>
          <w:p w14:paraId="5A09A1B1">
            <w:pPr>
              <w:pStyle w:val="11"/>
              <w:spacing w:before="67"/>
              <w:ind w:left="122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Define</w:t>
            </w:r>
            <w:r>
              <w:rPr>
                <w:rFonts w:hint="default" w:ascii="Times New Roman" w:hAnsi="Times New Roman" w:cs="Times New Roman"/>
                <w:b/>
                <w:spacing w:val="-7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critical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flows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75FB305F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0741E068">
            <w:pPr>
              <w:pStyle w:val="11"/>
              <w:spacing w:before="69" w:line="249" w:lineRule="auto"/>
              <w:ind w:left="596" w:right="130" w:hanging="456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Build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compatibility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matrix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2BA10778">
            <w:pPr>
              <w:pStyle w:val="11"/>
              <w:spacing w:before="14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5" w:type="dxa"/>
            <w:shd w:val="clear" w:color="auto" w:fill="DCE9F5"/>
          </w:tcPr>
          <w:p w14:paraId="383423F6">
            <w:pPr>
              <w:pStyle w:val="11"/>
              <w:spacing w:before="69" w:line="249" w:lineRule="auto"/>
              <w:ind w:left="278" w:hanging="41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Run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manual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and automated</w:t>
            </w:r>
            <w:r>
              <w:rPr>
                <w:rFonts w:hint="default" w:ascii="Times New Roman" w:hAnsi="Times New Roman" w:cs="Times New Roman"/>
                <w:b/>
                <w:spacing w:val="-7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tests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3B92B478">
            <w:pPr>
              <w:pStyle w:val="11"/>
              <w:spacing w:before="14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17B20B83">
            <w:pPr>
              <w:pStyle w:val="11"/>
              <w:spacing w:before="67"/>
              <w:ind w:left="182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Log,</w:t>
            </w:r>
            <w:r>
              <w:rPr>
                <w:rFonts w:hint="default" w:ascii="Times New Roman" w:hAnsi="Times New Roman" w:cs="Times New Roman"/>
                <w:b/>
                <w:spacing w:val="-3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fix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retest</w:t>
            </w:r>
          </w:p>
        </w:tc>
      </w:tr>
    </w:tbl>
    <w:p w14:paraId="2397963D">
      <w:pPr>
        <w:pStyle w:val="6"/>
        <w:spacing w:before="84"/>
        <w:rPr>
          <w:rFonts w:hint="default" w:ascii="Times New Roman" w:hAnsi="Times New Roman" w:cs="Times New Roman"/>
          <w:b/>
          <w:sz w:val="20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1699"/>
        <w:gridCol w:w="1702"/>
        <w:gridCol w:w="1700"/>
        <w:gridCol w:w="1647"/>
      </w:tblGrid>
      <w:tr w14:paraId="6160917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001" w:type="dxa"/>
            <w:shd w:val="clear" w:color="auto" w:fill="1F4E79"/>
          </w:tcPr>
          <w:p w14:paraId="074A6034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Browser</w:t>
            </w:r>
          </w:p>
        </w:tc>
        <w:tc>
          <w:tcPr>
            <w:tcW w:w="1699" w:type="dxa"/>
            <w:shd w:val="clear" w:color="auto" w:fill="1F4E79"/>
          </w:tcPr>
          <w:p w14:paraId="61806367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Windows</w:t>
            </w:r>
          </w:p>
        </w:tc>
        <w:tc>
          <w:tcPr>
            <w:tcW w:w="1702" w:type="dxa"/>
            <w:shd w:val="clear" w:color="auto" w:fill="1F4E79"/>
          </w:tcPr>
          <w:p w14:paraId="785055CB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macOS</w:t>
            </w:r>
          </w:p>
        </w:tc>
        <w:tc>
          <w:tcPr>
            <w:tcW w:w="1700" w:type="dxa"/>
            <w:shd w:val="clear" w:color="auto" w:fill="1F4E79"/>
          </w:tcPr>
          <w:p w14:paraId="0E617657">
            <w:pPr>
              <w:pStyle w:val="11"/>
              <w:spacing w:before="67"/>
              <w:ind w:left="108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Android</w:t>
            </w:r>
          </w:p>
        </w:tc>
        <w:tc>
          <w:tcPr>
            <w:tcW w:w="1647" w:type="dxa"/>
            <w:shd w:val="clear" w:color="auto" w:fill="1F4E79"/>
          </w:tcPr>
          <w:p w14:paraId="578204A1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iOS</w:t>
            </w:r>
          </w:p>
        </w:tc>
      </w:tr>
      <w:tr w14:paraId="6A1D8DF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3A1F75F7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Chrome</w:t>
            </w:r>
            <w:r>
              <w:rPr>
                <w:rFonts w:hint="default" w:ascii="Times New Roman" w:hAnsi="Times New Roman" w:cs="Times New Roman"/>
                <w:b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(latest,</w:t>
            </w:r>
            <w:r>
              <w:rPr>
                <w:rFonts w:hint="default" w:ascii="Times New Roman" w:hAnsi="Times New Roman" w:cs="Times New Roman"/>
                <w:b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latest-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>1)</w:t>
            </w:r>
          </w:p>
        </w:tc>
        <w:tc>
          <w:tcPr>
            <w:tcW w:w="1699" w:type="dxa"/>
            <w:tcBorders>
              <w:top w:val="single" w:color="1F4E79" w:sz="4" w:space="0"/>
            </w:tcBorders>
          </w:tcPr>
          <w:p w14:paraId="66739EDC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Full</w:t>
            </w:r>
          </w:p>
        </w:tc>
        <w:tc>
          <w:tcPr>
            <w:tcW w:w="1702" w:type="dxa"/>
            <w:tcBorders>
              <w:top w:val="single" w:color="1F4E79" w:sz="4" w:space="0"/>
            </w:tcBorders>
          </w:tcPr>
          <w:p w14:paraId="4A9A0EE2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Full</w:t>
            </w:r>
          </w:p>
        </w:tc>
        <w:tc>
          <w:tcPr>
            <w:tcW w:w="1700" w:type="dxa"/>
            <w:tcBorders>
              <w:top w:val="single" w:color="1F4E79" w:sz="4" w:space="0"/>
            </w:tcBorders>
          </w:tcPr>
          <w:p w14:paraId="2DFA105A">
            <w:pPr>
              <w:pStyle w:val="11"/>
              <w:spacing w:before="65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Full</w:t>
            </w:r>
          </w:p>
        </w:tc>
        <w:tc>
          <w:tcPr>
            <w:tcW w:w="1647" w:type="dxa"/>
            <w:tcBorders>
              <w:top w:val="single" w:color="1F4E79" w:sz="4" w:space="0"/>
            </w:tcBorders>
          </w:tcPr>
          <w:p w14:paraId="1FF1DCDA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Smoke</w:t>
            </w:r>
          </w:p>
        </w:tc>
      </w:tr>
      <w:tr w14:paraId="5CD74B4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275F13E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Firefox</w:t>
            </w:r>
          </w:p>
        </w:tc>
        <w:tc>
          <w:tcPr>
            <w:tcW w:w="1699" w:type="dxa"/>
            <w:shd w:val="clear" w:color="auto" w:fill="F1F1F1"/>
          </w:tcPr>
          <w:p w14:paraId="13FA4330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Full</w:t>
            </w:r>
          </w:p>
        </w:tc>
        <w:tc>
          <w:tcPr>
            <w:tcW w:w="1702" w:type="dxa"/>
            <w:shd w:val="clear" w:color="auto" w:fill="F1F1F1"/>
          </w:tcPr>
          <w:p w14:paraId="462FF04C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Smoke</w:t>
            </w:r>
          </w:p>
        </w:tc>
        <w:tc>
          <w:tcPr>
            <w:tcW w:w="1700" w:type="dxa"/>
            <w:shd w:val="clear" w:color="auto" w:fill="F1F1F1"/>
          </w:tcPr>
          <w:p w14:paraId="658A6E81">
            <w:pPr>
              <w:pStyle w:val="11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Smoke</w:t>
            </w:r>
          </w:p>
        </w:tc>
        <w:tc>
          <w:tcPr>
            <w:tcW w:w="1647" w:type="dxa"/>
            <w:shd w:val="clear" w:color="auto" w:fill="F1F1F1"/>
          </w:tcPr>
          <w:p w14:paraId="1307396D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n/a</w:t>
            </w:r>
          </w:p>
        </w:tc>
      </w:tr>
      <w:tr w14:paraId="5BB968D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3001" w:type="dxa"/>
            <w:shd w:val="clear" w:color="auto" w:fill="DCE9F5"/>
          </w:tcPr>
          <w:p w14:paraId="75A60574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Safari</w:t>
            </w:r>
          </w:p>
        </w:tc>
        <w:tc>
          <w:tcPr>
            <w:tcW w:w="1699" w:type="dxa"/>
          </w:tcPr>
          <w:p w14:paraId="6526B212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n/a</w:t>
            </w:r>
          </w:p>
        </w:tc>
        <w:tc>
          <w:tcPr>
            <w:tcW w:w="1702" w:type="dxa"/>
          </w:tcPr>
          <w:p w14:paraId="66931D01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Full</w:t>
            </w:r>
          </w:p>
        </w:tc>
        <w:tc>
          <w:tcPr>
            <w:tcW w:w="1700" w:type="dxa"/>
          </w:tcPr>
          <w:p w14:paraId="2466EC2B">
            <w:pPr>
              <w:pStyle w:val="11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n/a</w:t>
            </w:r>
          </w:p>
        </w:tc>
        <w:tc>
          <w:tcPr>
            <w:tcW w:w="1647" w:type="dxa"/>
          </w:tcPr>
          <w:p w14:paraId="08ABA80A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Full</w:t>
            </w:r>
          </w:p>
        </w:tc>
      </w:tr>
      <w:tr w14:paraId="46B454C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7465BF48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Edge</w:t>
            </w:r>
          </w:p>
        </w:tc>
        <w:tc>
          <w:tcPr>
            <w:tcW w:w="1699" w:type="dxa"/>
            <w:shd w:val="clear" w:color="auto" w:fill="F1F1F1"/>
          </w:tcPr>
          <w:p w14:paraId="0AB29A90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Full</w:t>
            </w:r>
          </w:p>
        </w:tc>
        <w:tc>
          <w:tcPr>
            <w:tcW w:w="1702" w:type="dxa"/>
            <w:shd w:val="clear" w:color="auto" w:fill="F1F1F1"/>
          </w:tcPr>
          <w:p w14:paraId="37A6CD6F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Smoke</w:t>
            </w:r>
          </w:p>
        </w:tc>
        <w:tc>
          <w:tcPr>
            <w:tcW w:w="1700" w:type="dxa"/>
            <w:shd w:val="clear" w:color="auto" w:fill="F1F1F1"/>
          </w:tcPr>
          <w:p w14:paraId="1E3DAE11">
            <w:pPr>
              <w:pStyle w:val="11"/>
              <w:spacing w:before="65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n/a</w:t>
            </w:r>
          </w:p>
        </w:tc>
        <w:tc>
          <w:tcPr>
            <w:tcW w:w="1647" w:type="dxa"/>
            <w:shd w:val="clear" w:color="auto" w:fill="F1F1F1"/>
          </w:tcPr>
          <w:p w14:paraId="7747F101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n/a</w:t>
            </w:r>
          </w:p>
        </w:tc>
      </w:tr>
    </w:tbl>
    <w:p w14:paraId="22BD34F5">
      <w:pPr>
        <w:pStyle w:val="6"/>
        <w:spacing w:before="77" w:line="276" w:lineRule="auto"/>
        <w:ind w:left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Full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all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critical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flows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(search,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product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page,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cart, checkout,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payment,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login).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Smoke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main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happy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path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only. Priorities come from real traffic data, since exhaustive testing of all combinations is impossible.</w:t>
      </w:r>
    </w:p>
    <w:p w14:paraId="1354E5CB">
      <w:pPr>
        <w:pStyle w:val="2"/>
        <w:numPr>
          <w:ilvl w:val="0"/>
          <w:numId w:val="9"/>
        </w:numPr>
        <w:tabs>
          <w:tab w:val="left" w:pos="390"/>
        </w:tabs>
        <w:spacing w:before="165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What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check</w:t>
      </w:r>
    </w:p>
    <w:p w14:paraId="7ABC9EDD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149"/>
      </w:tblGrid>
      <w:tr w14:paraId="2FB392F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600" w:type="dxa"/>
            <w:shd w:val="clear" w:color="auto" w:fill="1F4E79"/>
          </w:tcPr>
          <w:p w14:paraId="047B9C88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Category</w:t>
            </w:r>
          </w:p>
        </w:tc>
        <w:tc>
          <w:tcPr>
            <w:tcW w:w="7149" w:type="dxa"/>
            <w:shd w:val="clear" w:color="auto" w:fill="1F4E79"/>
          </w:tcPr>
          <w:p w14:paraId="3E9BC591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Examples</w:t>
            </w:r>
          </w:p>
        </w:tc>
      </w:tr>
      <w:tr w14:paraId="14D98C9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600" w:type="dxa"/>
            <w:shd w:val="clear" w:color="auto" w:fill="DCE9F5"/>
          </w:tcPr>
          <w:p w14:paraId="0FBBAD5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Layout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>UI</w:t>
            </w:r>
          </w:p>
        </w:tc>
        <w:tc>
          <w:tcPr>
            <w:tcW w:w="7149" w:type="dxa"/>
          </w:tcPr>
          <w:p w14:paraId="199C154F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Alignment,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fonts,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images,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responsive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breakpoints</w:t>
            </w:r>
          </w:p>
        </w:tc>
      </w:tr>
      <w:tr w14:paraId="7DBC04F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099D19B6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Functionality</w:t>
            </w:r>
          </w:p>
        </w:tc>
        <w:tc>
          <w:tcPr>
            <w:tcW w:w="7149" w:type="dxa"/>
            <w:shd w:val="clear" w:color="auto" w:fill="F1F1F1"/>
          </w:tcPr>
          <w:p w14:paraId="322A7C29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Add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cart,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coupon,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form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validation,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payment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redirect</w:t>
            </w:r>
          </w:p>
        </w:tc>
      </w:tr>
      <w:tr w14:paraId="5C66921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7520B61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Scripts</w:t>
            </w:r>
          </w:p>
        </w:tc>
        <w:tc>
          <w:tcPr>
            <w:tcW w:w="7149" w:type="dxa"/>
          </w:tcPr>
          <w:p w14:paraId="6D72B94A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JavaScript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errors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console,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AJAX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calls</w:t>
            </w:r>
          </w:p>
        </w:tc>
      </w:tr>
      <w:tr w14:paraId="09CDCA6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600" w:type="dxa"/>
            <w:shd w:val="clear" w:color="auto" w:fill="DCE9F5"/>
          </w:tcPr>
          <w:p w14:paraId="69088EA6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Compatibility</w:t>
            </w:r>
          </w:p>
        </w:tc>
        <w:tc>
          <w:tcPr>
            <w:tcW w:w="7149" w:type="dxa"/>
            <w:shd w:val="clear" w:color="auto" w:fill="F1F1F1"/>
          </w:tcPr>
          <w:p w14:paraId="7185D6E0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Cookies,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local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storage,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pop-up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autofill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behaviour</w:t>
            </w:r>
          </w:p>
        </w:tc>
      </w:tr>
      <w:tr w14:paraId="42A86CB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4A9F7843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Performance</w:t>
            </w:r>
          </w:p>
        </w:tc>
        <w:tc>
          <w:tcPr>
            <w:tcW w:w="7149" w:type="dxa"/>
          </w:tcPr>
          <w:p w14:paraId="6F8C3144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Load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time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per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browser</w:t>
            </w:r>
          </w:p>
        </w:tc>
      </w:tr>
    </w:tbl>
    <w:p w14:paraId="1E076ACC">
      <w:pPr>
        <w:pStyle w:val="2"/>
        <w:numPr>
          <w:ilvl w:val="0"/>
          <w:numId w:val="9"/>
        </w:numPr>
        <w:tabs>
          <w:tab w:val="left" w:pos="390"/>
        </w:tabs>
        <w:spacing w:before="16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Tools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and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techniques</w:t>
      </w:r>
      <w:r>
        <w:rPr>
          <w:rFonts w:hint="default" w:ascii="Times New Roman" w:hAnsi="Times New Roman" w:cs="Times New Roman"/>
          <w:color w:val="1F4E79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for better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coverage</w:t>
      </w:r>
    </w:p>
    <w:p w14:paraId="5BF51DBB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1"/>
        <w:gridCol w:w="6147"/>
      </w:tblGrid>
      <w:tr w14:paraId="3AC50AF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601" w:type="dxa"/>
            <w:shd w:val="clear" w:color="auto" w:fill="1F4E79"/>
          </w:tcPr>
          <w:p w14:paraId="52423DA2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Need</w:t>
            </w:r>
          </w:p>
        </w:tc>
        <w:tc>
          <w:tcPr>
            <w:tcW w:w="6147" w:type="dxa"/>
            <w:shd w:val="clear" w:color="auto" w:fill="1F4E79"/>
          </w:tcPr>
          <w:p w14:paraId="62FF980E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Tool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/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technique</w:t>
            </w:r>
          </w:p>
        </w:tc>
      </w:tr>
      <w:tr w14:paraId="777DD22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3601" w:type="dxa"/>
            <w:shd w:val="clear" w:color="auto" w:fill="DCE9F5"/>
          </w:tcPr>
          <w:p w14:paraId="5C7B2EE6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Real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browsers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devices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on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cloud</w:t>
            </w:r>
          </w:p>
        </w:tc>
        <w:tc>
          <w:tcPr>
            <w:tcW w:w="6147" w:type="dxa"/>
          </w:tcPr>
          <w:p w14:paraId="2799FF91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BrowserStack,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LambdaTest,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Sauce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Labs</w:t>
            </w:r>
          </w:p>
        </w:tc>
      </w:tr>
      <w:tr w14:paraId="6CAE809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3A9ADAA1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Automated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cross-browser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scripts</w:t>
            </w:r>
          </w:p>
        </w:tc>
        <w:tc>
          <w:tcPr>
            <w:tcW w:w="6147" w:type="dxa"/>
            <w:shd w:val="clear" w:color="auto" w:fill="F1F1F1"/>
          </w:tcPr>
          <w:p w14:paraId="42FDF992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Selenium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Grid,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Playwright,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Cypress</w:t>
            </w:r>
          </w:p>
        </w:tc>
      </w:tr>
      <w:tr w14:paraId="7C22DF1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52DC3977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Visual</w:t>
            </w:r>
            <w:r>
              <w:rPr>
                <w:rFonts w:hint="default" w:ascii="Times New Roman" w:hAnsi="Times New Roman" w:cs="Times New Roman"/>
                <w:b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comparison</w:t>
            </w:r>
          </w:p>
        </w:tc>
        <w:tc>
          <w:tcPr>
            <w:tcW w:w="6147" w:type="dxa"/>
          </w:tcPr>
          <w:p w14:paraId="49E335DC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Percy,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Applitools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(screenshot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diff)</w:t>
            </w:r>
          </w:p>
        </w:tc>
      </w:tr>
      <w:tr w14:paraId="1ECEFFA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1F11D1A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Code-level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compatibility</w:t>
            </w:r>
          </w:p>
        </w:tc>
        <w:tc>
          <w:tcPr>
            <w:tcW w:w="6147" w:type="dxa"/>
            <w:shd w:val="clear" w:color="auto" w:fill="F1F1F1"/>
          </w:tcPr>
          <w:p w14:paraId="2328F3E5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Can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checks,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linters,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polyfills/progressive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enhancement</w:t>
            </w:r>
          </w:p>
        </w:tc>
      </w:tr>
      <w:tr w14:paraId="6A90C16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3601" w:type="dxa"/>
            <w:shd w:val="clear" w:color="auto" w:fill="DCE9F5"/>
          </w:tcPr>
          <w:p w14:paraId="120E81D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Prioritisation</w:t>
            </w:r>
          </w:p>
        </w:tc>
        <w:tc>
          <w:tcPr>
            <w:tcW w:w="6147" w:type="dxa"/>
          </w:tcPr>
          <w:p w14:paraId="4885AEA4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Pairwise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(combinatorial)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reduce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combinations</w:t>
            </w:r>
          </w:p>
        </w:tc>
      </w:tr>
    </w:tbl>
    <w:p w14:paraId="2AF454D1">
      <w:pPr>
        <w:pStyle w:val="11"/>
        <w:spacing w:after="0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612E4CAE">
      <w:pPr>
        <w:pStyle w:val="6"/>
        <w:spacing w:before="18" w:line="276" w:lineRule="auto"/>
        <w:ind w:left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How</w:t>
      </w:r>
      <w:r>
        <w:rPr>
          <w:rFonts w:hint="default" w:ascii="Times New Roman" w:hAnsi="Times New Roman" w:cs="Times New Roman"/>
          <w:b/>
          <w:spacing w:val="-1"/>
        </w:rPr>
        <w:t xml:space="preserve"> </w:t>
      </w:r>
      <w:r>
        <w:rPr>
          <w:rFonts w:hint="default" w:ascii="Times New Roman" w:hAnsi="Times New Roman" w:cs="Times New Roman"/>
          <w:b/>
        </w:rPr>
        <w:t>this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improves</w:t>
      </w:r>
      <w:r>
        <w:rPr>
          <w:rFonts w:hint="default" w:ascii="Times New Roman" w:hAnsi="Times New Roman" w:cs="Times New Roman"/>
          <w:b/>
          <w:spacing w:val="-2"/>
        </w:rPr>
        <w:t xml:space="preserve"> </w:t>
      </w:r>
      <w:r>
        <w:rPr>
          <w:rFonts w:hint="default" w:ascii="Times New Roman" w:hAnsi="Times New Roman" w:cs="Times New Roman"/>
          <w:b/>
        </w:rPr>
        <w:t>reliability:</w:t>
      </w:r>
      <w:r>
        <w:rPr>
          <w:rFonts w:hint="default" w:ascii="Times New Roman" w:hAnsi="Times New Roman" w:cs="Times New Roman"/>
          <w:b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same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suite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runs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every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supported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browser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each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build,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so inconsistencies are caught early and the user sees the same behaviour everywhere.</w:t>
      </w:r>
    </w:p>
    <w:p w14:paraId="4BB0F1EB">
      <w:pPr>
        <w:pStyle w:val="6"/>
        <w:spacing w:after="0" w:line="276" w:lineRule="auto"/>
        <w:rPr>
          <w:rFonts w:hint="default" w:ascii="Times New Roman" w:hAnsi="Times New Roman" w:cs="Times New Roman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51F231CE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8" w:name="Question 9  |  Payroll: Classifying Sala"/>
      <w:bookmarkEnd w:id="8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9</w:t>
      </w:r>
      <w:r>
        <w:rPr>
          <w:rFonts w:hint="default" w:ascii="Times New Roman" w:hAnsi="Times New Roman" w:cs="Times New Roman"/>
          <w:b/>
          <w:color w:val="1F4E79"/>
          <w:spacing w:val="70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7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Payroll: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Classifying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Salary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Calculation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Defects</w:t>
      </w:r>
    </w:p>
    <w:p w14:paraId="56EAD4CA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99" name="Graphic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9" o:spid="_x0000_s1026" o:spt="100" style="position:absolute;left:0pt;margin-left:48.55pt;margin-top:3.95pt;height:1.2pt;width:498.35pt;mso-position-horizontal-relative:page;mso-wrap-distance-bottom:0pt;mso-wrap-distance-top:0pt;z-index:-251640832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a&#10;VNSn1wAAAAgBAAAPAAAAAAAAAAEAIAAAACIAAABkcnMvZG93bnJldi54bWxQSwECFAAUAAAACACH&#10;TuJAOX3r7iUCAADiBAAADgAAAAAAAAABACAAAAAmAQAAZHJzL2Uyb0RvYy54bWxQSwUGAAAAAAYA&#10;BgBZAQAAvQUAAAAA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AD6FED6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BECB5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3E9EB510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payroll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produces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wrong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salaries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logical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errors.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Categorise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defects,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explain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why classification helps, and prevent recurrence.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40832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3W2ezNkAAAAKAQAADwAAAAAAAAAB&#10;ACAAAAAiAAAAZHJzL2Rvd25yZXYueG1sUEsBAhQAFAAAAAgAh07iQFm6UFdJBAAAJRQAAA4AAAAA&#10;AAAAAQAgAAAAKAEAAGRycy9lMm9Eb2MueG1sUEsFBgAAAAAGAAYAWQEAAOMHAAAAAA==&#10;">
                <o:lock v:ext="edit" aspectratio="f"/>
                <v:shape id="Graphic 101" o:spid="_x0000_s1026" o:spt="100" style="position:absolute;left:38100;top:6095;height:680085;width:6269990;" fillcolor="#F1F1F1" filled="t" stroked="f" coordsize="6269990,680085" o:gfxdata="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S0PS65AAAA3AAA&#10;AA8AAAAAAAAAAQAgAAAAIgAAAGRycy9kb3ducmV2LnhtbFBLAQIUABQAAAAIAIdO4kAzLwWeOwAA&#10;ADkAAAAQAAAAAAAAAAEAIAAAAAgBAABkcnMvc2hhcGV4bWwueG1sUEsFBgAAAAAGAAYAWwEAALID&#10;AAAAAA=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0;height:64135;width:6313805;" fillcolor="#7E7E7E" filled="t" stroked="f" coordsize="6313805,64135" o:gfxdata="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uLGqtwAAANwAAAAP&#10;AAAAAAAAAAEAIAAAACIAAABkcnMvZG93bnJldi54bWxQSwECFAAUAAAACACHTuJAMy8FnjsAAAA5&#10;AAAAEAAAAAAAAAABACAAAAAGAQAAZHJzL3NoYXBleG1sLnhtbFBLBQYAAAAABgAGAFsBAACwAwAA&#10;AAA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19811;top:626363;height:58419;width:6290945;" fillcolor="#F1F1F1" filled="t" stroked="f" coordsize="6290945,58419" o:gfxdata="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9lwaugAAANwA&#10;AAAPAAAAAAAAAAEAIAAAACIAAABkcnMvZG93bnJldi54bWxQSwECFAAUAAAACACHTuJAMy8FnjsA&#10;AAA5AAAAEAAAAAAAAAABACAAAAAJAQAAZHJzL3NoYXBleG1sLnhtbFBLBQYAAAAABgAGAFsBAACz&#10;AwAAAAA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0;top:64007;height:626745;width:6313805;" fillcolor="#7E7E7E" filled="t" stroked="f" coordsize="6313805,626745" o:gfxdata="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QUPzG5AAAA3AAA&#10;AA8AAAAAAAAAAQAgAAAAIgAAAGRycy9kb3ducmV2LnhtbFBLAQIUABQAAAAIAIdO4kAzLwWeOwAA&#10;ADkAAAAQAAAAAAAAAAEAIAAAAAgBAABkcnMvc2hhcGV4bWwueG1sUEsFBgAAAAAGAAYAWwEAALID&#10;AAAAAA=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5" o:spid="_x0000_s1026" o:spt="202" type="#_x0000_t202" style="position:absolute;left:38100;top:6095;height:678180;width:6269990;" filled="f" stroked="f" coordsize="21600,21600" o:gfxdata="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39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BBECB5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3E9EB510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payroll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produces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wrong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salaries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due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logical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errors.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Categorise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defects,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explain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why classification helps, and prevent recurrence.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17A96270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28A42A4A">
      <w:pPr>
        <w:pStyle w:val="2"/>
        <w:numPr>
          <w:ilvl w:val="0"/>
          <w:numId w:val="10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classification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applied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the payroll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system</w:t>
      </w:r>
    </w:p>
    <w:p w14:paraId="693D0A29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5"/>
        <w:gridCol w:w="5285"/>
        <w:gridCol w:w="1686"/>
      </w:tblGrid>
      <w:tr w14:paraId="2D02314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775" w:type="dxa"/>
            <w:shd w:val="clear" w:color="auto" w:fill="1F4E79"/>
          </w:tcPr>
          <w:p w14:paraId="32C1C296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class</w:t>
            </w:r>
          </w:p>
        </w:tc>
        <w:tc>
          <w:tcPr>
            <w:tcW w:w="5285" w:type="dxa"/>
            <w:shd w:val="clear" w:color="auto" w:fill="1F4E79"/>
          </w:tcPr>
          <w:p w14:paraId="70E4633E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Payroll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example</w:t>
            </w:r>
          </w:p>
        </w:tc>
        <w:tc>
          <w:tcPr>
            <w:tcW w:w="1686" w:type="dxa"/>
            <w:shd w:val="clear" w:color="auto" w:fill="1F4E79"/>
          </w:tcPr>
          <w:p w14:paraId="7D838A8B">
            <w:pPr>
              <w:pStyle w:val="11"/>
              <w:spacing w:before="67"/>
              <w:ind w:left="10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Severity</w:t>
            </w:r>
          </w:p>
        </w:tc>
      </w:tr>
      <w:tr w14:paraId="67EB7C8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775" w:type="dxa"/>
            <w:shd w:val="clear" w:color="auto" w:fill="DCE9F5"/>
          </w:tcPr>
          <w:p w14:paraId="64B97429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Requirements/specification</w:t>
            </w:r>
          </w:p>
        </w:tc>
        <w:tc>
          <w:tcPr>
            <w:tcW w:w="5285" w:type="dxa"/>
          </w:tcPr>
          <w:p w14:paraId="4E1F6DB5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Overtime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rule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(1.5x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after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8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hours)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clearly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stated</w:t>
            </w:r>
          </w:p>
        </w:tc>
        <w:tc>
          <w:tcPr>
            <w:tcW w:w="1686" w:type="dxa"/>
          </w:tcPr>
          <w:p w14:paraId="07E24410">
            <w:pPr>
              <w:pStyle w:val="11"/>
              <w:spacing w:before="65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Major</w:t>
            </w:r>
          </w:p>
        </w:tc>
      </w:tr>
      <w:tr w14:paraId="0B82B61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775" w:type="dxa"/>
            <w:shd w:val="clear" w:color="auto" w:fill="DCE9F5"/>
          </w:tcPr>
          <w:p w14:paraId="67068C3D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Algorithmic/logic</w:t>
            </w:r>
          </w:p>
        </w:tc>
        <w:tc>
          <w:tcPr>
            <w:tcW w:w="5285" w:type="dxa"/>
            <w:shd w:val="clear" w:color="auto" w:fill="F1F1F1"/>
          </w:tcPr>
          <w:p w14:paraId="54B026F3">
            <w:pPr>
              <w:pStyle w:val="11"/>
              <w:spacing w:before="65" w:line="249" w:lineRule="auto"/>
              <w:ind w:right="17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Tax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slab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applied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whole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salary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instead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 portion above the slab limit</w:t>
            </w:r>
          </w:p>
        </w:tc>
        <w:tc>
          <w:tcPr>
            <w:tcW w:w="1686" w:type="dxa"/>
            <w:shd w:val="clear" w:color="auto" w:fill="F1F1F1"/>
          </w:tcPr>
          <w:p w14:paraId="1B8B4759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Critical</w:t>
            </w:r>
          </w:p>
        </w:tc>
      </w:tr>
      <w:tr w14:paraId="183DA4E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775" w:type="dxa"/>
            <w:shd w:val="clear" w:color="auto" w:fill="DCE9F5"/>
          </w:tcPr>
          <w:p w14:paraId="22956C60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Control/sequence</w:t>
            </w:r>
          </w:p>
        </w:tc>
        <w:tc>
          <w:tcPr>
            <w:tcW w:w="5285" w:type="dxa"/>
          </w:tcPr>
          <w:p w14:paraId="15161AC5">
            <w:pPr>
              <w:pStyle w:val="11"/>
              <w:spacing w:before="68" w:line="247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Deductions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applied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before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allowances,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giving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wrong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gross</w:t>
            </w:r>
          </w:p>
        </w:tc>
        <w:tc>
          <w:tcPr>
            <w:tcW w:w="1686" w:type="dxa"/>
          </w:tcPr>
          <w:p w14:paraId="248B5167">
            <w:pPr>
              <w:pStyle w:val="11"/>
              <w:spacing w:before="65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Major</w:t>
            </w:r>
          </w:p>
        </w:tc>
      </w:tr>
      <w:tr w14:paraId="43205F8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775" w:type="dxa"/>
            <w:shd w:val="clear" w:color="auto" w:fill="DCE9F5"/>
          </w:tcPr>
          <w:p w14:paraId="4E01C3DE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Data</w:t>
            </w:r>
          </w:p>
        </w:tc>
        <w:tc>
          <w:tcPr>
            <w:tcW w:w="5285" w:type="dxa"/>
            <w:shd w:val="clear" w:color="auto" w:fill="F1F1F1"/>
          </w:tcPr>
          <w:p w14:paraId="40AE26C0">
            <w:pPr>
              <w:pStyle w:val="11"/>
              <w:spacing w:before="65" w:line="249" w:lineRule="auto"/>
              <w:ind w:right="17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Leap-year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unpaid-leave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days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read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from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wrong table field</w:t>
            </w:r>
          </w:p>
        </w:tc>
        <w:tc>
          <w:tcPr>
            <w:tcW w:w="1686" w:type="dxa"/>
            <w:shd w:val="clear" w:color="auto" w:fill="F1F1F1"/>
          </w:tcPr>
          <w:p w14:paraId="5606A48A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Major</w:t>
            </w:r>
          </w:p>
        </w:tc>
      </w:tr>
      <w:tr w14:paraId="293177F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775" w:type="dxa"/>
            <w:shd w:val="clear" w:color="auto" w:fill="DCE9F5"/>
          </w:tcPr>
          <w:p w14:paraId="37CFC0A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Computation/precision</w:t>
            </w:r>
          </w:p>
        </w:tc>
        <w:tc>
          <w:tcPr>
            <w:tcW w:w="5285" w:type="dxa"/>
          </w:tcPr>
          <w:p w14:paraId="2F6E3A70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Rounding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performed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at every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step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instead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end</w:t>
            </w:r>
          </w:p>
        </w:tc>
        <w:tc>
          <w:tcPr>
            <w:tcW w:w="1686" w:type="dxa"/>
          </w:tcPr>
          <w:p w14:paraId="177A1605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Minor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major</w:t>
            </w:r>
          </w:p>
        </w:tc>
      </w:tr>
      <w:tr w14:paraId="7F4AD1D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775" w:type="dxa"/>
            <w:shd w:val="clear" w:color="auto" w:fill="DCE9F5"/>
          </w:tcPr>
          <w:p w14:paraId="3F248FF9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Interface</w:t>
            </w:r>
          </w:p>
        </w:tc>
        <w:tc>
          <w:tcPr>
            <w:tcW w:w="5285" w:type="dxa"/>
            <w:shd w:val="clear" w:color="auto" w:fill="F1F1F1"/>
          </w:tcPr>
          <w:p w14:paraId="7C601955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Attendance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module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sends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days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text,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payroll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reads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as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integer</w:t>
            </w:r>
          </w:p>
        </w:tc>
        <w:tc>
          <w:tcPr>
            <w:tcW w:w="1686" w:type="dxa"/>
            <w:shd w:val="clear" w:color="auto" w:fill="F1F1F1"/>
          </w:tcPr>
          <w:p w14:paraId="65FBA7A4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Major</w:t>
            </w:r>
          </w:p>
        </w:tc>
      </w:tr>
      <w:tr w14:paraId="0BBC7CA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775" w:type="dxa"/>
            <w:shd w:val="clear" w:color="auto" w:fill="DCE9F5"/>
          </w:tcPr>
          <w:p w14:paraId="7785CECC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Boundary</w:t>
            </w:r>
          </w:p>
        </w:tc>
        <w:tc>
          <w:tcPr>
            <w:tcW w:w="5285" w:type="dxa"/>
          </w:tcPr>
          <w:p w14:paraId="36879959">
            <w:pPr>
              <w:pStyle w:val="11"/>
              <w:spacing w:before="65" w:line="249" w:lineRule="auto"/>
              <w:ind w:right="17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Employee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earning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exactly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slab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limit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taxed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at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next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rate</w:t>
            </w:r>
          </w:p>
        </w:tc>
        <w:tc>
          <w:tcPr>
            <w:tcW w:w="1686" w:type="dxa"/>
          </w:tcPr>
          <w:p w14:paraId="457992A6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Major</w:t>
            </w:r>
          </w:p>
        </w:tc>
      </w:tr>
    </w:tbl>
    <w:p w14:paraId="2899D310">
      <w:pPr>
        <w:pStyle w:val="2"/>
        <w:numPr>
          <w:ilvl w:val="0"/>
          <w:numId w:val="10"/>
        </w:numPr>
        <w:tabs>
          <w:tab w:val="left" w:pos="390"/>
        </w:tabs>
        <w:spacing w:before="164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understanding</w:t>
      </w:r>
      <w:r>
        <w:rPr>
          <w:rFonts w:hint="default" w:ascii="Times New Roman" w:hAnsi="Times New Roman" w:cs="Times New Roman"/>
          <w:color w:val="1F4E79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classes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 xml:space="preserve">improves </w:t>
      </w:r>
      <w:r>
        <w:rPr>
          <w:rFonts w:hint="default" w:ascii="Times New Roman" w:hAnsi="Times New Roman" w:cs="Times New Roman"/>
          <w:color w:val="1F4E79"/>
          <w:spacing w:val="-2"/>
        </w:rPr>
        <w:t>testing</w:t>
      </w:r>
    </w:p>
    <w:p w14:paraId="564A855A">
      <w:pPr>
        <w:pStyle w:val="10"/>
        <w:numPr>
          <w:ilvl w:val="1"/>
          <w:numId w:val="10"/>
        </w:numPr>
        <w:tabs>
          <w:tab w:val="left" w:pos="691"/>
        </w:tabs>
        <w:spacing w:before="74" w:after="0" w:line="261" w:lineRule="auto"/>
        <w:ind w:left="691" w:right="623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tells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tester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design: logic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need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decision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tables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BVA;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need data-flow tests.</w:t>
      </w:r>
    </w:p>
    <w:p w14:paraId="7A4B938F">
      <w:pPr>
        <w:pStyle w:val="10"/>
        <w:numPr>
          <w:ilvl w:val="1"/>
          <w:numId w:val="10"/>
        </w:numPr>
        <w:tabs>
          <w:tab w:val="left" w:pos="690"/>
        </w:tabs>
        <w:spacing w:before="63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shows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where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originate,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target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right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phase.</w:t>
      </w:r>
    </w:p>
    <w:p w14:paraId="65D67A2D">
      <w:pPr>
        <w:pStyle w:val="10"/>
        <w:numPr>
          <w:ilvl w:val="1"/>
          <w:numId w:val="10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statistics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comparable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supports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root-cause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analysis.</w:t>
      </w:r>
    </w:p>
    <w:p w14:paraId="1786F63E">
      <w:pPr>
        <w:pStyle w:val="2"/>
        <w:numPr>
          <w:ilvl w:val="0"/>
          <w:numId w:val="10"/>
        </w:numPr>
        <w:tabs>
          <w:tab w:val="left" w:pos="390"/>
        </w:tabs>
        <w:spacing w:before="191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Prevention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 future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releases</w:t>
      </w:r>
    </w:p>
    <w:p w14:paraId="1EA68FEE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6747"/>
      </w:tblGrid>
      <w:tr w14:paraId="070C4DB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001" w:type="dxa"/>
            <w:shd w:val="clear" w:color="auto" w:fill="1F4E79"/>
          </w:tcPr>
          <w:p w14:paraId="7967E91B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class</w:t>
            </w:r>
          </w:p>
        </w:tc>
        <w:tc>
          <w:tcPr>
            <w:tcW w:w="6747" w:type="dxa"/>
            <w:shd w:val="clear" w:color="auto" w:fill="1F4E79"/>
          </w:tcPr>
          <w:p w14:paraId="1700ACD0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Preventive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7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action</w:t>
            </w:r>
          </w:p>
        </w:tc>
      </w:tr>
      <w:tr w14:paraId="4432A8B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74F7E6CC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Requirements</w:t>
            </w:r>
          </w:p>
        </w:tc>
        <w:tc>
          <w:tcPr>
            <w:tcW w:w="6747" w:type="dxa"/>
          </w:tcPr>
          <w:p w14:paraId="2DCC66DC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Formal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review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finance/HR;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examples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every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rule</w:t>
            </w:r>
          </w:p>
        </w:tc>
      </w:tr>
      <w:tr w14:paraId="04D277B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3001" w:type="dxa"/>
            <w:shd w:val="clear" w:color="auto" w:fill="DCE9F5"/>
          </w:tcPr>
          <w:p w14:paraId="112109FC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Algorithmic/logic</w:t>
            </w:r>
          </w:p>
        </w:tc>
        <w:tc>
          <w:tcPr>
            <w:tcW w:w="6747" w:type="dxa"/>
            <w:shd w:val="clear" w:color="auto" w:fill="F1F1F1"/>
          </w:tcPr>
          <w:p w14:paraId="2BBF87F5">
            <w:pPr>
              <w:pStyle w:val="11"/>
              <w:spacing w:before="65" w:line="249" w:lineRule="auto"/>
              <w:ind w:right="23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Peer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code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review,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unit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each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formula,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decision-table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tax and overtime</w:t>
            </w:r>
          </w:p>
        </w:tc>
      </w:tr>
      <w:tr w14:paraId="36DD5E3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3EEDE09D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Data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interface</w:t>
            </w:r>
          </w:p>
        </w:tc>
        <w:tc>
          <w:tcPr>
            <w:tcW w:w="6747" w:type="dxa"/>
          </w:tcPr>
          <w:p w14:paraId="0B605636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Schema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validation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integration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between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attendance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payroll</w:t>
            </w:r>
          </w:p>
        </w:tc>
      </w:tr>
      <w:tr w14:paraId="6CD9CC5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001" w:type="dxa"/>
            <w:shd w:val="clear" w:color="auto" w:fill="DCE9F5"/>
          </w:tcPr>
          <w:p w14:paraId="7CD1BB87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Precision</w:t>
            </w:r>
          </w:p>
        </w:tc>
        <w:tc>
          <w:tcPr>
            <w:tcW w:w="6747" w:type="dxa"/>
            <w:shd w:val="clear" w:color="auto" w:fill="F1F1F1"/>
          </w:tcPr>
          <w:p w14:paraId="5D87EB96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decimal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type,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define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rounding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rules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once,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fixed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expected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values</w:t>
            </w:r>
          </w:p>
        </w:tc>
      </w:tr>
      <w:tr w14:paraId="18804EF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001" w:type="dxa"/>
            <w:shd w:val="clear" w:color="auto" w:fill="DCE9F5"/>
          </w:tcPr>
          <w:p w14:paraId="51D6AF79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Boundary</w:t>
            </w:r>
          </w:p>
        </w:tc>
        <w:tc>
          <w:tcPr>
            <w:tcW w:w="6747" w:type="dxa"/>
          </w:tcPr>
          <w:p w14:paraId="4BB3ED45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BVA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all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slab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limits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day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counts</w:t>
            </w:r>
          </w:p>
        </w:tc>
      </w:tr>
    </w:tbl>
    <w:p w14:paraId="02E70576">
      <w:pPr>
        <w:pStyle w:val="11"/>
        <w:spacing w:after="0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728C8869">
      <w:pPr>
        <w:pStyle w:val="2"/>
        <w:numPr>
          <w:ilvl w:val="0"/>
          <w:numId w:val="10"/>
        </w:numPr>
        <w:tabs>
          <w:tab w:val="left" w:pos="390"/>
        </w:tabs>
        <w:spacing w:before="23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Worked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example</w:t>
      </w:r>
    </w:p>
    <w:p w14:paraId="43E6B3C0">
      <w:pPr>
        <w:pStyle w:val="6"/>
        <w:spacing w:before="10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50800</wp:posOffset>
                </wp:positionV>
                <wp:extent cx="6313805" cy="889000"/>
                <wp:effectExtent l="0" t="0" r="0" b="0"/>
                <wp:wrapTopAndBottom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889000"/>
                          <a:chOff x="0" y="0"/>
                          <a:chExt cx="6313805" cy="8890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38100" y="6045"/>
                            <a:ext cx="6269990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87693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6604"/>
                                </a:lnTo>
                                <a:lnTo>
                                  <a:pt x="6269482" y="876604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9811" y="824738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63956"/>
                            <a:ext cx="6313805" cy="824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82486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818692"/>
                                </a:lnTo>
                                <a:lnTo>
                                  <a:pt x="38100" y="818692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8692"/>
                                </a:lnTo>
                                <a:lnTo>
                                  <a:pt x="0" y="824788"/>
                                </a:lnTo>
                                <a:lnTo>
                                  <a:pt x="6307582" y="824788"/>
                                </a:lnTo>
                                <a:lnTo>
                                  <a:pt x="6313678" y="824788"/>
                                </a:lnTo>
                                <a:lnTo>
                                  <a:pt x="6313678" y="818692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8100" y="6095"/>
                            <a:ext cx="626999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B0719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Tax</w:t>
                              </w:r>
                              <w:r>
                                <w:rPr>
                                  <w:b/>
                                  <w:color w:val="BE9000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slab:</w:t>
                              </w:r>
                              <w:r>
                                <w:rPr>
                                  <w:b/>
                                  <w:color w:val="BE9000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10%</w:t>
                              </w:r>
                              <w:r>
                                <w:rPr>
                                  <w:b/>
                                  <w:color w:val="BE9000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above</w:t>
                              </w:r>
                              <w:r>
                                <w:rPr>
                                  <w:b/>
                                  <w:color w:val="BE9000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 xml:space="preserve"> 5,00,000</w:t>
                              </w:r>
                            </w:p>
                            <w:p w14:paraId="18982739">
                              <w:pPr>
                                <w:spacing w:before="45" w:line="256" w:lineRule="auto"/>
                                <w:ind w:left="130" w:right="9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Salary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5,10,000.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Expected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tax: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10%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10,000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1,000.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Actual: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10%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5,10,000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51,000.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This is a logic defect (critical).</w:t>
                              </w:r>
                            </w:p>
                            <w:p w14:paraId="439553F8">
                              <w:pPr>
                                <w:spacing w:before="41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Tests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added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4,99,999,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5,00,000,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5,00,001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5,10,000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catch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similar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slab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errors.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pt;height:70pt;width:497.15pt;mso-position-horizontal-relative:page;mso-wrap-distance-bottom:0pt;mso-wrap-distance-top:0pt;z-index:-251639808;mso-width-relative:page;mso-height-relative:page;" coordsize="6313805,889000" o:gfxdata="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BjYSYS1wAAAAoBAAAPAAAAAAAAAAEAIAAAACIAAABkcnMvZG93bnJldi54&#10;bWxQSwECFAAUAAAACACHTuJAB5iCDTUEAAByEwAADgAAAAAAAAABACAAAAAmAQAAZHJzL2Uyb0Rv&#10;Yy54bWxQSwUGAAAAAAYABgBZAQAAzQcAAAAA&#10;">
                <o:lock v:ext="edit" aspectratio="f"/>
                <v:shape id="Graphic 107" o:spid="_x0000_s1026" o:spt="100" style="position:absolute;left:38100;top:6045;height:876935;width:6269990;" fillcolor="#FFF1CC" filled="t" stroked="f" coordsize="6269990,876935" o:gfxdata="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28MAy8AAAA&#10;3AAAAA8AAAAAAAAAAQAgAAAAIgAAAGRycy9kb3ducmV2LnhtbFBLAQIUABQAAAAIAIdO4kAzLwWe&#10;OwAAADkAAAAQAAAAAAAAAAEAIAAAAAsBAABkcnMvc2hhcGV4bWwueG1sUEsFBgAAAAAGAAYAWwEA&#10;ALUDAAAAAA==&#10;" path="m6269482,0l0,0,0,876604,6269482,876604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0;height:64135;width:6313805;" fillcolor="#BE9000" filled="t" stroked="f" coordsize="6313805,64135" o:gfxdata="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7d45&#10;wAAAANwAAAAPAAAAAAAAAAEAIAAAACIAAABkcnMvZG93bnJldi54bWxQSwECFAAUAAAACACHTuJA&#10;My8FnjsAAAA5AAAAEAAAAAAAAAABACAAAAAPAQAAZHJzL3NoYXBleG1sLnhtbFBLBQYAAAAABgAG&#10;AFsBAAC5AwAAAAA=&#10;" path="m6313678,0l6307582,0,38100,0,0,0,0,6096,0,64008,38100,64008,38100,6096,6307582,6096,6307582,64008,6313678,64008,6313678,6096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19811;top:824738;height:58419;width:6290945;" fillcolor="#FFF1CC" filled="t" stroked="f" coordsize="6290945,58419" o:gfxdata="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gYr6ugAAANwA&#10;AAAPAAAAAAAAAAEAIAAAACIAAABkcnMvZG93bnJldi54bWxQSwECFAAUAAAACACHTuJAMy8FnjsA&#10;AAA5AAAAEAAAAAAAAAABACAAAAAJAQAAZHJzL3NoYXBleG1sLnhtbFBLBQYAAAAABgAGAFsBAACz&#10;AwAAAAA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0;top:63956;height:824865;width:6313805;" fillcolor="#BE9000" filled="t" stroked="f" coordsize="6313805,824865" o:gfxdata="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vQrdL4A&#10;AADcAAAADwAAAAAAAAABACAAAAAiAAAAZHJzL2Rvd25yZXYueG1sUEsBAhQAFAAAAAgAh07iQDMv&#10;BZ47AAAAOQAAABAAAAAAAAAAAQAgAAAADQEAAGRycy9zaGFwZXhtbC54bWxQSwUGAAAAAAYABgBb&#10;AQAAtwMAAAAA&#10;" path="m6313678,0l6307582,0,6307582,818692,38100,818692,38100,0,0,0,0,818692,0,824788,6307582,824788,6313678,824788,6313678,818692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1" o:spid="_x0000_s1026" o:spt="202" type="#_x0000_t202" style="position:absolute;left:38100;top:6095;height:819150;width:6269990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2B0719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BE9000"/>
                            <w:sz w:val="22"/>
                          </w:rPr>
                          <w:t>Tax</w:t>
                        </w:r>
                        <w:r>
                          <w:rPr>
                            <w:b/>
                            <w:color w:val="BE9000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slab:</w:t>
                        </w:r>
                        <w:r>
                          <w:rPr>
                            <w:b/>
                            <w:color w:val="BE9000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10%</w:t>
                        </w:r>
                        <w:r>
                          <w:rPr>
                            <w:b/>
                            <w:color w:val="BE9000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above</w:t>
                        </w:r>
                        <w:r>
                          <w:rPr>
                            <w:b/>
                            <w:color w:val="BE9000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Rs.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 xml:space="preserve"> 5,00,000</w:t>
                        </w:r>
                      </w:p>
                      <w:p w14:paraId="18982739">
                        <w:pPr>
                          <w:spacing w:before="45" w:line="256" w:lineRule="auto"/>
                          <w:ind w:left="130" w:right="9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Salary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Rs.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5,10,000.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Expected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tax: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10%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10,000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Rs.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1,000.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Actual: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10%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5,10,000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=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Rs.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51,000.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This is a logic defect (critical).</w:t>
                        </w:r>
                      </w:p>
                      <w:p w14:paraId="439553F8">
                        <w:pPr>
                          <w:spacing w:before="41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Tests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added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4,99,999,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5,00,000,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5,00,001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5,10,000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catch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it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similar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slab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errors.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774C1BA">
      <w:pPr>
        <w:pStyle w:val="2"/>
        <w:numPr>
          <w:ilvl w:val="0"/>
          <w:numId w:val="10"/>
        </w:numPr>
        <w:tabs>
          <w:tab w:val="left" w:pos="390"/>
        </w:tabs>
        <w:spacing w:before="16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Improvements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the testing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strategy</w:t>
      </w:r>
    </w:p>
    <w:p w14:paraId="428D6688">
      <w:pPr>
        <w:pStyle w:val="10"/>
        <w:numPr>
          <w:ilvl w:val="1"/>
          <w:numId w:val="10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Parallel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against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spreadsheet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trusted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oracle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sample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employees.</w:t>
      </w:r>
    </w:p>
    <w:p w14:paraId="0AF202FF">
      <w:pPr>
        <w:pStyle w:val="10"/>
        <w:numPr>
          <w:ilvl w:val="1"/>
          <w:numId w:val="10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Automated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regression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payroll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runs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after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every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rule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change;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month-end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year-end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cases.</w:t>
      </w:r>
    </w:p>
    <w:p w14:paraId="0C8E7640">
      <w:pPr>
        <w:pStyle w:val="10"/>
        <w:numPr>
          <w:ilvl w:val="1"/>
          <w:numId w:val="10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Track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class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common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class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gets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most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effort.</w:t>
      </w:r>
    </w:p>
    <w:p w14:paraId="50B08DE6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2E542D75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9" w:name="Question 10  |  Skipping Test Case Desig"/>
      <w:bookmarkEnd w:id="9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10</w:t>
      </w:r>
      <w:r>
        <w:rPr>
          <w:rFonts w:hint="default" w:ascii="Times New Roman" w:hAnsi="Times New Roman" w:cs="Times New Roman"/>
          <w:b/>
          <w:color w:val="1F4E79"/>
          <w:spacing w:val="7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8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Skipping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Test Case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Design: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Random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Tests</w:t>
      </w:r>
    </w:p>
    <w:p w14:paraId="36C94388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48.55pt;margin-top:3.95pt;height:1.2pt;width:498.35pt;mso-position-horizontal-relative:page;mso-wrap-distance-bottom:0pt;mso-wrap-distance-top:0pt;z-index:-251639808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NWQD7EmAgAA5A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B75F7C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D26260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64D72DDC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skips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 case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design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runs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random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tests.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Redesign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process using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engineering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activity.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38784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DdbZ7M&#10;2QAAAAoBAAAPAAAAAAAAAAEAIAAAACIAAABkcnMvZG93bnJldi54bWxQSwECFAAUAAAACACHTuJA&#10;AEFGhloEAAAlFAAADgAAAAAAAAABACAAAAAoAQAAZHJzL2Uyb0RvYy54bWxQSwUGAAAAAAYABgBZ&#10;AQAA9AcAAAAA&#10;">
                <o:lock v:ext="edit" aspectratio="f"/>
                <v:shape id="Graphic 114" o:spid="_x0000_s1026" o:spt="100" style="position:absolute;left:38100;top:6095;height:680085;width:6269990;" fillcolor="#F1F1F1" filled="t" stroked="f" coordsize="6269990,680085" o:gfxdata="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EaCGu2AAAA3AAAAA8A&#10;AAAAAAAAAQAgAAAAIgAAAGRycy9kb3ducmV2LnhtbFBLAQIUABQAAAAIAIdO4kAzLwWeOwAAADkA&#10;AAAQAAAAAAAAAAEAIAAAAAUBAABkcnMvc2hhcGV4bWwueG1sUEsFBgAAAAAGAAYAWwEAAK8DAAAA&#10;AA=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0;top:0;height:64135;width:6313805;" fillcolor="#7E7E7E" filled="t" stroked="f" coordsize="6313805,64135" o:gfxdata="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2IvwO5AAAA3AAA&#10;AA8AAAAAAAAAAQAgAAAAIgAAAGRycy9kb3ducmV2LnhtbFBLAQIUABQAAAAIAIdO4kAzLwWeOwAA&#10;ADkAAAAQAAAAAAAAAAEAIAAAAAgBAABkcnMvc2hhcGV4bWwueG1sUEsFBgAAAAAGAAYAWwEAALID&#10;AAAAAA=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19811;top:626363;height:58419;width:6290945;" fillcolor="#F1F1F1" filled="t" stroked="f" coordsize="6290945,58419" o:gfxdata="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VhpX7sAAADc&#10;AAAADwAAAAAAAAABACAAAAAiAAAAZHJzL2Rvd25yZXYueG1sUEsBAhQAFAAAAAgAh07iQDMvBZ47&#10;AAAAOQAAABAAAAAAAAAAAQAgAAAACgEAAGRycy9zaGFwZXhtbC54bWxQSwUGAAAAAAYABgBbAQAA&#10;tAMAAAAA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0;top:64007;height:626745;width:6313805;" fillcolor="#7E7E7E" filled="t" stroked="f" coordsize="6313805,626745" o:gfxdata="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EfN5u5AAAA3AAA&#10;AA8AAAAAAAAAAQAgAAAAIgAAAGRycy9kb3ducmV2LnhtbFBLAQIUABQAAAAIAIdO4kAzLwWeOwAA&#10;ADkAAAAQAAAAAAAAAAEAIAAAAAgBAABkcnMvc2hhcGV4bWwueG1sUEsFBgAAAAAGAAYAWwEAALID&#10;AAAAAA=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8" o:spid="_x0000_s1026" o:spt="202" type="#_x0000_t202" style="position:absolute;left:38100;top:6095;height:678180;width:6269990;" filled="f" stroked="f" coordsize="21600,21600" o:gfxdata="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wvzL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D26260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64D72DDC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team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skips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 case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design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runs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random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tests.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Redesign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process using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engineering </w:t>
                        </w:r>
                        <w:r>
                          <w:rPr>
                            <w:spacing w:val="-2"/>
                            <w:sz w:val="22"/>
                          </w:rPr>
                          <w:t>activity.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304A5E3B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66F1194C">
      <w:pPr>
        <w:pStyle w:val="2"/>
        <w:numPr>
          <w:ilvl w:val="0"/>
          <w:numId w:val="11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Redesigned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process</w:t>
      </w:r>
    </w:p>
    <w:p w14:paraId="36CD2AE0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2"/>
        <w:gridCol w:w="360"/>
        <w:gridCol w:w="1352"/>
        <w:gridCol w:w="360"/>
        <w:gridCol w:w="1351"/>
        <w:gridCol w:w="360"/>
        <w:gridCol w:w="1352"/>
        <w:gridCol w:w="360"/>
        <w:gridCol w:w="1352"/>
        <w:gridCol w:w="360"/>
        <w:gridCol w:w="1351"/>
      </w:tblGrid>
      <w:tr w14:paraId="2D1E3FF7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352" w:type="dxa"/>
            <w:shd w:val="clear" w:color="auto" w:fill="DCE9F5"/>
          </w:tcPr>
          <w:p w14:paraId="019D2C05">
            <w:pPr>
              <w:pStyle w:val="11"/>
              <w:spacing w:before="66"/>
              <w:ind w:left="8"/>
              <w:jc w:val="center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>Plan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002D8556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16106315">
            <w:pPr>
              <w:pStyle w:val="11"/>
              <w:spacing w:before="69" w:line="247" w:lineRule="auto"/>
              <w:ind w:left="491" w:right="265" w:hanging="212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Design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cases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10A9728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1" w:type="dxa"/>
            <w:shd w:val="clear" w:color="auto" w:fill="DCE9F5"/>
          </w:tcPr>
          <w:p w14:paraId="346AA31F">
            <w:pPr>
              <w:pStyle w:val="11"/>
              <w:spacing w:before="66"/>
              <w:ind w:left="407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Review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6D14BED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0981B603">
            <w:pPr>
              <w:pStyle w:val="11"/>
              <w:spacing w:before="66"/>
              <w:ind w:left="383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Execute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864C9DD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385DB27D">
            <w:pPr>
              <w:pStyle w:val="11"/>
              <w:spacing w:before="66"/>
              <w:ind w:left="416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Report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2058FC7B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1" w:type="dxa"/>
            <w:shd w:val="clear" w:color="auto" w:fill="DCE9F5"/>
          </w:tcPr>
          <w:p w14:paraId="0A663338">
            <w:pPr>
              <w:pStyle w:val="11"/>
              <w:spacing w:before="66"/>
              <w:ind w:left="358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Improve</w:t>
            </w:r>
          </w:p>
        </w:tc>
      </w:tr>
    </w:tbl>
    <w:p w14:paraId="7CD9D272">
      <w:pPr>
        <w:pStyle w:val="6"/>
        <w:spacing w:before="136"/>
        <w:rPr>
          <w:rFonts w:hint="default" w:ascii="Times New Roman" w:hAnsi="Times New Roman" w:cs="Times New Roman"/>
          <w:b/>
          <w:sz w:val="24"/>
        </w:rPr>
      </w:pPr>
    </w:p>
    <w:p w14:paraId="2298ABB0">
      <w:pPr>
        <w:pStyle w:val="2"/>
        <w:numPr>
          <w:ilvl w:val="0"/>
          <w:numId w:val="11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Importance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of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structured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case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design</w:t>
      </w:r>
    </w:p>
    <w:p w14:paraId="7D838355">
      <w:pPr>
        <w:pStyle w:val="10"/>
        <w:numPr>
          <w:ilvl w:val="1"/>
          <w:numId w:val="11"/>
        </w:numPr>
        <w:tabs>
          <w:tab w:val="left" w:pos="690"/>
        </w:tabs>
        <w:spacing w:before="7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Coverage: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every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requirement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least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nothing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2"/>
          <w:sz w:val="22"/>
        </w:rPr>
        <w:t xml:space="preserve"> forgotten.</w:t>
      </w:r>
    </w:p>
    <w:p w14:paraId="027D2C3B">
      <w:pPr>
        <w:pStyle w:val="10"/>
        <w:numPr>
          <w:ilvl w:val="1"/>
          <w:numId w:val="11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Repeatability:</w:t>
      </w:r>
      <w:r>
        <w:rPr>
          <w:rFonts w:hint="default" w:ascii="Times New Roman" w:hAnsi="Times New Roman" w:cs="Times New Roman"/>
          <w:b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tester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same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get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comparable</w:t>
      </w:r>
      <w:r>
        <w:rPr>
          <w:rFonts w:hint="default" w:ascii="Times New Roman" w:hAnsi="Times New Roman" w:cs="Times New Roman"/>
          <w:spacing w:val="-2"/>
          <w:sz w:val="22"/>
        </w:rPr>
        <w:t xml:space="preserve"> results.</w:t>
      </w:r>
    </w:p>
    <w:p w14:paraId="424B648D">
      <w:pPr>
        <w:pStyle w:val="10"/>
        <w:numPr>
          <w:ilvl w:val="1"/>
          <w:numId w:val="11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Efficiency: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fewer,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better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more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random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ones.</w:t>
      </w:r>
    </w:p>
    <w:p w14:paraId="74419550">
      <w:pPr>
        <w:pStyle w:val="10"/>
        <w:numPr>
          <w:ilvl w:val="1"/>
          <w:numId w:val="11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Traceability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measurement: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results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against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requirements.</w:t>
      </w:r>
    </w:p>
    <w:p w14:paraId="666E68B9">
      <w:pPr>
        <w:pStyle w:val="10"/>
        <w:numPr>
          <w:ilvl w:val="1"/>
          <w:numId w:val="11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Reuse: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cases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become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regression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later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releases.</w:t>
      </w:r>
    </w:p>
    <w:p w14:paraId="2DB13B7D">
      <w:pPr>
        <w:pStyle w:val="2"/>
        <w:numPr>
          <w:ilvl w:val="0"/>
          <w:numId w:val="11"/>
        </w:numPr>
        <w:tabs>
          <w:tab w:val="left" w:pos="390"/>
        </w:tabs>
        <w:spacing w:before="19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A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standard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 xml:space="preserve">case </w:t>
      </w:r>
      <w:r>
        <w:rPr>
          <w:rFonts w:hint="default" w:ascii="Times New Roman" w:hAnsi="Times New Roman" w:cs="Times New Roman"/>
          <w:color w:val="1F4E79"/>
          <w:spacing w:val="-2"/>
        </w:rPr>
        <w:t>template</w:t>
      </w:r>
    </w:p>
    <w:p w14:paraId="67857FC9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149"/>
      </w:tblGrid>
      <w:tr w14:paraId="12B4871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600" w:type="dxa"/>
            <w:shd w:val="clear" w:color="auto" w:fill="1F4E79"/>
          </w:tcPr>
          <w:p w14:paraId="10864EB8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Field</w:t>
            </w:r>
          </w:p>
        </w:tc>
        <w:tc>
          <w:tcPr>
            <w:tcW w:w="7149" w:type="dxa"/>
            <w:shd w:val="clear" w:color="auto" w:fill="1F4E79"/>
          </w:tcPr>
          <w:p w14:paraId="046319C7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Example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(login)</w:t>
            </w:r>
          </w:p>
        </w:tc>
      </w:tr>
      <w:tr w14:paraId="7C09E49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600" w:type="dxa"/>
            <w:shd w:val="clear" w:color="auto" w:fill="DCE9F5"/>
          </w:tcPr>
          <w:p w14:paraId="429CE16D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case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>ID</w:t>
            </w:r>
          </w:p>
        </w:tc>
        <w:tc>
          <w:tcPr>
            <w:tcW w:w="7149" w:type="dxa"/>
          </w:tcPr>
          <w:p w14:paraId="743FDEC2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TC_LOGIN_03</w:t>
            </w:r>
          </w:p>
        </w:tc>
      </w:tr>
      <w:tr w14:paraId="371E440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62029FC2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Requirement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>ID</w:t>
            </w:r>
          </w:p>
        </w:tc>
        <w:tc>
          <w:tcPr>
            <w:tcW w:w="7149" w:type="dxa"/>
            <w:shd w:val="clear" w:color="auto" w:fill="F1F1F1"/>
          </w:tcPr>
          <w:p w14:paraId="44747736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REQ-12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(account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locks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after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3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wrong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attempts)</w:t>
            </w:r>
          </w:p>
        </w:tc>
      </w:tr>
      <w:tr w14:paraId="59DE205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2A35FD6A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Precondition</w:t>
            </w:r>
          </w:p>
        </w:tc>
        <w:tc>
          <w:tcPr>
            <w:tcW w:w="7149" w:type="dxa"/>
          </w:tcPr>
          <w:p w14:paraId="39D658A6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Registered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account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active</w:t>
            </w:r>
          </w:p>
        </w:tc>
      </w:tr>
      <w:tr w14:paraId="3F5E3BB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600" w:type="dxa"/>
            <w:shd w:val="clear" w:color="auto" w:fill="DCE9F5"/>
          </w:tcPr>
          <w:p w14:paraId="7D10EA56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steps</w:t>
            </w:r>
          </w:p>
        </w:tc>
        <w:tc>
          <w:tcPr>
            <w:tcW w:w="7149" w:type="dxa"/>
            <w:shd w:val="clear" w:color="auto" w:fill="F1F1F1"/>
          </w:tcPr>
          <w:p w14:paraId="55D61FF4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1.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Enter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valid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ID.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2.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Enter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wrong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password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three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times.</w:t>
            </w:r>
          </w:p>
        </w:tc>
      </w:tr>
      <w:tr w14:paraId="6AC9ADB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737ACD0B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data</w:t>
            </w:r>
          </w:p>
        </w:tc>
        <w:tc>
          <w:tcPr>
            <w:tcW w:w="7149" w:type="dxa"/>
          </w:tcPr>
          <w:p w14:paraId="4EF1E0B9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User: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ravi01;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password: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wrong123</w:t>
            </w:r>
          </w:p>
        </w:tc>
      </w:tr>
      <w:tr w14:paraId="4209C1D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23437E3E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Expected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result</w:t>
            </w:r>
          </w:p>
        </w:tc>
        <w:tc>
          <w:tcPr>
            <w:tcW w:w="7149" w:type="dxa"/>
            <w:shd w:val="clear" w:color="auto" w:fill="F1F1F1"/>
          </w:tcPr>
          <w:p w14:paraId="57A9E5D6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Account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locked;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message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"Account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locked,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contact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support"</w:t>
            </w:r>
          </w:p>
        </w:tc>
      </w:tr>
      <w:tr w14:paraId="3C7A2E4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600" w:type="dxa"/>
            <w:shd w:val="clear" w:color="auto" w:fill="DCE9F5"/>
          </w:tcPr>
          <w:p w14:paraId="79F2301C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Actual</w:t>
            </w:r>
            <w:r>
              <w:rPr>
                <w:rFonts w:hint="default" w:ascii="Times New Roman" w:hAnsi="Times New Roman" w:cs="Times New Roman"/>
                <w:b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result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/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Status</w:t>
            </w:r>
          </w:p>
        </w:tc>
        <w:tc>
          <w:tcPr>
            <w:tcW w:w="7149" w:type="dxa"/>
          </w:tcPr>
          <w:p w14:paraId="69845C78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filled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during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execution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(Pass/Fail)</w:t>
            </w:r>
          </w:p>
        </w:tc>
      </w:tr>
    </w:tbl>
    <w:p w14:paraId="3A087FDD">
      <w:pPr>
        <w:pStyle w:val="2"/>
        <w:numPr>
          <w:ilvl w:val="0"/>
          <w:numId w:val="11"/>
        </w:numPr>
        <w:tabs>
          <w:tab w:val="left" w:pos="390"/>
        </w:tabs>
        <w:spacing w:before="164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 this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improves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detection</w:t>
      </w:r>
    </w:p>
    <w:p w14:paraId="5FF994DD">
      <w:pPr>
        <w:pStyle w:val="6"/>
        <w:spacing w:before="74" w:line="276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testing repeats the same easy paths. Designed tests deliberately target boundaries, invalid input and combinations,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which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where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defects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tend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be.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Example: random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may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only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try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valid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login,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 xml:space="preserve">while the designed set includes empty fields, locked account and maximum-length password and finds three extra </w:t>
      </w:r>
      <w:r>
        <w:rPr>
          <w:rFonts w:hint="default" w:ascii="Times New Roman" w:hAnsi="Times New Roman" w:cs="Times New Roman"/>
          <w:spacing w:val="-2"/>
        </w:rPr>
        <w:t>defects.</w:t>
      </w:r>
    </w:p>
    <w:p w14:paraId="452A8639">
      <w:pPr>
        <w:pStyle w:val="2"/>
        <w:numPr>
          <w:ilvl w:val="0"/>
          <w:numId w:val="11"/>
        </w:numPr>
        <w:tabs>
          <w:tab w:val="left" w:pos="390"/>
        </w:tabs>
        <w:spacing w:before="167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Techniques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enhance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effectiveness</w:t>
      </w:r>
    </w:p>
    <w:p w14:paraId="67F6C04C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1"/>
        <w:gridCol w:w="6147"/>
      </w:tblGrid>
      <w:tr w14:paraId="423CE5E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601" w:type="dxa"/>
            <w:shd w:val="clear" w:color="auto" w:fill="1F4E79"/>
          </w:tcPr>
          <w:p w14:paraId="3E582412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If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the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input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is...</w:t>
            </w:r>
          </w:p>
        </w:tc>
        <w:tc>
          <w:tcPr>
            <w:tcW w:w="6147" w:type="dxa"/>
            <w:shd w:val="clear" w:color="auto" w:fill="1F4E79"/>
          </w:tcPr>
          <w:p w14:paraId="7E78219A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Use</w:t>
            </w:r>
          </w:p>
        </w:tc>
      </w:tr>
      <w:tr w14:paraId="5634AA0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1DBB241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range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of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values</w:t>
            </w:r>
          </w:p>
        </w:tc>
        <w:tc>
          <w:tcPr>
            <w:tcW w:w="6147" w:type="dxa"/>
          </w:tcPr>
          <w:p w14:paraId="54C586AE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Equivalence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partitioning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+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boundary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value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analysis</w:t>
            </w:r>
          </w:p>
        </w:tc>
      </w:tr>
      <w:tr w14:paraId="6F7370B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3601" w:type="dxa"/>
            <w:shd w:val="clear" w:color="auto" w:fill="DCE9F5"/>
          </w:tcPr>
          <w:p w14:paraId="2FED7B1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Several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conditions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combining</w:t>
            </w:r>
          </w:p>
        </w:tc>
        <w:tc>
          <w:tcPr>
            <w:tcW w:w="6147" w:type="dxa"/>
            <w:shd w:val="clear" w:color="auto" w:fill="F1F1F1"/>
          </w:tcPr>
          <w:p w14:paraId="7B2D0DFF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Decision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table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/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cause-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effect</w:t>
            </w:r>
          </w:p>
        </w:tc>
      </w:tr>
      <w:tr w14:paraId="1D3490A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1507B9F7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Different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states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over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time</w:t>
            </w:r>
          </w:p>
        </w:tc>
        <w:tc>
          <w:tcPr>
            <w:tcW w:w="6147" w:type="dxa"/>
          </w:tcPr>
          <w:p w14:paraId="16F565A7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State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transition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testing</w:t>
            </w:r>
          </w:p>
        </w:tc>
      </w:tr>
      <w:tr w14:paraId="7734E15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7DC8145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user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journey</w:t>
            </w:r>
          </w:p>
        </w:tc>
        <w:tc>
          <w:tcPr>
            <w:tcW w:w="6147" w:type="dxa"/>
            <w:shd w:val="clear" w:color="auto" w:fill="F1F1F1"/>
          </w:tcPr>
          <w:p w14:paraId="1630A9D1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Use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case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based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testing</w:t>
            </w:r>
          </w:p>
        </w:tc>
      </w:tr>
      <w:tr w14:paraId="195E974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601" w:type="dxa"/>
            <w:shd w:val="clear" w:color="auto" w:fill="DCE9F5"/>
          </w:tcPr>
          <w:p w14:paraId="73D5482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Unknown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risk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areas</w:t>
            </w:r>
          </w:p>
        </w:tc>
        <w:tc>
          <w:tcPr>
            <w:tcW w:w="6147" w:type="dxa"/>
          </w:tcPr>
          <w:p w14:paraId="3DCF26E0">
            <w:pPr>
              <w:pStyle w:val="11"/>
              <w:spacing w:before="65" w:line="249" w:lineRule="auto"/>
              <w:ind w:right="12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Error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guessing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time-boxed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exploratory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(as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 supplement, with notes)</w:t>
            </w:r>
          </w:p>
        </w:tc>
      </w:tr>
    </w:tbl>
    <w:p w14:paraId="5FA376C7">
      <w:pPr>
        <w:pStyle w:val="11"/>
        <w:spacing w:after="0" w:line="249" w:lineRule="auto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60" w:left="850" w:header="506" w:footer="633" w:gutter="0"/>
          <w:cols w:space="720" w:num="1"/>
        </w:sectPr>
      </w:pPr>
    </w:p>
    <w:p w14:paraId="16CEE5C1">
      <w:pPr>
        <w:pStyle w:val="6"/>
        <w:spacing w:before="1"/>
        <w:rPr>
          <w:rFonts w:hint="default" w:ascii="Times New Roman" w:hAnsi="Times New Roman" w:cs="Times New Roman"/>
          <w:b/>
          <w:sz w:val="2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1"/>
        <w:gridCol w:w="6147"/>
      </w:tblGrid>
      <w:tr w14:paraId="7F6BBF1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601" w:type="dxa"/>
            <w:shd w:val="clear" w:color="auto" w:fill="1F4E79"/>
          </w:tcPr>
          <w:p w14:paraId="01EF057A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If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the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input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is...</w:t>
            </w:r>
          </w:p>
        </w:tc>
        <w:tc>
          <w:tcPr>
            <w:tcW w:w="6147" w:type="dxa"/>
            <w:shd w:val="clear" w:color="auto" w:fill="1F4E79"/>
          </w:tcPr>
          <w:p w14:paraId="013391D7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Use</w:t>
            </w:r>
          </w:p>
        </w:tc>
      </w:tr>
      <w:tr w14:paraId="77BAF67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3B01851D">
            <w:pPr>
              <w:pStyle w:val="11"/>
              <w:spacing w:before="7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Code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structure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be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covered</w:t>
            </w:r>
          </w:p>
        </w:tc>
        <w:tc>
          <w:tcPr>
            <w:tcW w:w="6147" w:type="dxa"/>
            <w:shd w:val="clear" w:color="auto" w:fill="F1F1F1"/>
          </w:tcPr>
          <w:p w14:paraId="021B96BD">
            <w:pPr>
              <w:pStyle w:val="11"/>
              <w:spacing w:before="6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Statement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branch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coverage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(white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box)</w:t>
            </w:r>
          </w:p>
        </w:tc>
      </w:tr>
    </w:tbl>
    <w:p w14:paraId="5CA70BDE">
      <w:pPr>
        <w:pStyle w:val="11"/>
        <w:spacing w:after="0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62D6EE80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0" w:name="Question 11  |  Healthcare: Data Inconsi"/>
      <w:bookmarkEnd w:id="10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11</w:t>
      </w:r>
      <w:r>
        <w:rPr>
          <w:rFonts w:hint="default" w:ascii="Times New Roman" w:hAnsi="Times New Roman" w:cs="Times New Roman"/>
          <w:b/>
          <w:color w:val="1F4E79"/>
          <w:spacing w:val="69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6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Healthcare: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Data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Inconsistency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Across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Modules</w:t>
      </w:r>
    </w:p>
    <w:p w14:paraId="519D3D34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19" name="Graphic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" o:spid="_x0000_s1026" o:spt="100" style="position:absolute;left:0pt;margin-left:48.55pt;margin-top:3.95pt;height:1.2pt;width:498.35pt;mso-position-horizontal-relative:page;mso-wrap-distance-bottom:0pt;mso-wrap-distance-top:0pt;z-index:-251638784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a&#10;VNSn1wAAAAgBAAAPAAAAAAAAAAEAIAAAACIAAABkcnMvZG93bnJldi54bWxQSwECFAAUAAAACACH&#10;TuJALNIYJyUCAADkBAAADgAAAAAAAAABACAAAAAmAQAAZHJzL2Uyb0RvYy54bWxQSwUGAAAAAAYA&#10;BgBZAQAAvQUAAAAA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CCDDA75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1C900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7802FFA6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healthcare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application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shows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inconsistency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across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modules.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Analyse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issue,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explain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origin, show how testing ensures data integrity, and improve defect tracking.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37760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">
                <o:lock v:ext="edit" aspectratio="f"/>
                <v:shape id="Graphic 121" o:spid="_x0000_s1026" o:spt="100" style="position:absolute;left:38100;top:6095;height:680085;width:6269990;" fillcolor="#F1F1F1" filled="t" stroked="f" coordsize="6269990,680085" o:gfxdata="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8BYU62AAAA3AAAAA8A&#10;AAAAAAAAAQAgAAAAIgAAAGRycy9kb3ducmV2LnhtbFBLAQIUABQAAAAIAIdO4kAzLwWeOwAAADkA&#10;AAAQAAAAAAAAAAEAIAAAAAUBAABkcnMvc2hhcGV4bWwueG1sUEsFBgAAAAAGAAYAWwEAAK8DAAAA&#10;AA=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0;top:0;height:64135;width:6313805;" fillcolor="#7E7E7E" filled="t" stroked="f" coordsize="6313805,64135" o:gfxdata="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cDe3KtwAAANwAAAAP&#10;AAAAAAAAAAEAIAAAACIAAABkcnMvZG93bnJldi54bWxQSwECFAAUAAAACACHTuJAMy8FnjsAAAA5&#10;AAAAEAAAAAAAAAABACAAAAAGAQAAZHJzL3NoYXBleG1sLnhtbFBLBQYAAAAABgAGAFsBAACwAwAA&#10;AAA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19811;top:626363;height:58419;width:6290945;" fillcolor="#F1F1F1" filled="t" stroked="f" coordsize="6290945,58419" o:gfxdata="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0MAersAAADc&#10;AAAADwAAAAAAAAABACAAAAAiAAAAZHJzL2Rvd25yZXYueG1sUEsBAhQAFAAAAAgAh07iQDMvBZ47&#10;AAAAOQAAABAAAAAAAAAAAQAgAAAACgEAAGRycy9zaGFwZXhtbC54bWxQSwUGAAAAAAYABgBbAQAA&#10;tAMAAAAA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0;top:64007;height:626745;width:6313805;" fillcolor="#7E7E7E" filled="t" stroked="f" coordsize="6313805,626745" o:gfxdata="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6FjUbgAAADcAAAA&#10;DwAAAAAAAAABACAAAAAiAAAAZHJzL2Rvd25yZXYueG1sUEsBAhQAFAAAAAgAh07iQDMvBZ47AAAA&#10;OQAAABAAAAAAAAAAAQAgAAAABwEAAGRycy9zaGFwZXhtbC54bWxQSwUGAAAAAAYABgBbAQAAsQMA&#10;AAAA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5" o:spid="_x0000_s1026" o:spt="202" type="#_x0000_t202" style="position:absolute;left:38100;top:6095;height:678180;width:6269990;" filled="f" stroked="f" coordsize="21600,21600" o:gfxdata="UEsDBAoAAAAAAIdO4kAAAAAAAAAAAAAAAAAEAAAAZHJzL1BLAwQUAAAACACHTuJA/EKpmr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Qqm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061C900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7802FFA6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healthcare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application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shows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data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inconsistency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across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modules.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Analyse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issue,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explain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origin, show how testing ensures data integrity, and improve defect tracking.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2B544CEC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70A24068">
      <w:pPr>
        <w:pStyle w:val="2"/>
        <w:numPr>
          <w:ilvl w:val="0"/>
          <w:numId w:val="12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Analysis: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where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the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same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patient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data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travels</w:t>
      </w:r>
    </w:p>
    <w:p w14:paraId="6C87A5EB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360"/>
        <w:gridCol w:w="1693"/>
        <w:gridCol w:w="360"/>
        <w:gridCol w:w="1692"/>
        <w:gridCol w:w="360"/>
        <w:gridCol w:w="1695"/>
        <w:gridCol w:w="360"/>
        <w:gridCol w:w="1692"/>
      </w:tblGrid>
      <w:tr w14:paraId="229D871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695" w:type="dxa"/>
            <w:shd w:val="clear" w:color="auto" w:fill="DCE9F5"/>
          </w:tcPr>
          <w:p w14:paraId="2C733961">
            <w:pPr>
              <w:pStyle w:val="11"/>
              <w:spacing w:before="66"/>
              <w:ind w:left="398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Registration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95A47F2">
            <w:pPr>
              <w:pStyle w:val="11"/>
              <w:spacing w:before="69"/>
              <w:ind w:left="47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3" w:type="dxa"/>
            <w:shd w:val="clear" w:color="auto" w:fill="DCE9F5"/>
          </w:tcPr>
          <w:p w14:paraId="736EE46E">
            <w:pPr>
              <w:pStyle w:val="11"/>
              <w:spacing w:before="66"/>
              <w:ind w:left="129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Doctor</w:t>
            </w:r>
            <w:r>
              <w:rPr>
                <w:rFonts w:hint="default" w:ascii="Times New Roman" w:hAnsi="Times New Roman" w:cs="Times New Roman"/>
                <w:b/>
                <w:spacing w:val="-3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consultation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D16D466">
            <w:pPr>
              <w:pStyle w:val="11"/>
              <w:spacing w:before="69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023EFB14">
            <w:pPr>
              <w:pStyle w:val="11"/>
              <w:spacing w:before="66"/>
              <w:ind w:left="469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Pharmacy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D128ABB">
            <w:pPr>
              <w:pStyle w:val="11"/>
              <w:spacing w:before="69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5" w:type="dxa"/>
            <w:shd w:val="clear" w:color="auto" w:fill="DCE9F5"/>
          </w:tcPr>
          <w:p w14:paraId="4C8B0A67">
            <w:pPr>
              <w:pStyle w:val="11"/>
              <w:spacing w:before="66"/>
              <w:ind w:left="10" w:right="4"/>
              <w:jc w:val="center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Billing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037753D8">
            <w:pPr>
              <w:pStyle w:val="11"/>
              <w:spacing w:before="69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6C3C1A32">
            <w:pPr>
              <w:pStyle w:val="11"/>
              <w:spacing w:before="66"/>
              <w:ind w:left="556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Reports</w:t>
            </w:r>
          </w:p>
        </w:tc>
      </w:tr>
    </w:tbl>
    <w:p w14:paraId="52A53942">
      <w:pPr>
        <w:pStyle w:val="6"/>
        <w:spacing w:before="30"/>
        <w:rPr>
          <w:rFonts w:hint="default" w:ascii="Times New Roman" w:hAnsi="Times New Roman" w:cs="Times New Roman"/>
          <w:b/>
          <w:sz w:val="24"/>
        </w:rPr>
      </w:pPr>
    </w:p>
    <w:p w14:paraId="53CF2A26">
      <w:pPr>
        <w:pStyle w:val="6"/>
        <w:spacing w:before="0" w:line="276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change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one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(for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example,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corrected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date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birth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allergy) must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appear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all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others. Inconsistency means the data was copied, not shared, or an update was not propagated.</w:t>
      </w:r>
    </w:p>
    <w:p w14:paraId="401B78FC">
      <w:pPr>
        <w:pStyle w:val="2"/>
        <w:numPr>
          <w:ilvl w:val="0"/>
          <w:numId w:val="12"/>
        </w:numPr>
        <w:tabs>
          <w:tab w:val="left" w:pos="390"/>
        </w:tabs>
        <w:spacing w:before="166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 such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originate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during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development</w:t>
      </w:r>
    </w:p>
    <w:p w14:paraId="44979CDB">
      <w:pPr>
        <w:pStyle w:val="6"/>
        <w:spacing w:before="2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7348"/>
      </w:tblGrid>
      <w:tr w14:paraId="1100902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400" w:type="dxa"/>
            <w:shd w:val="clear" w:color="auto" w:fill="1F4E79"/>
          </w:tcPr>
          <w:p w14:paraId="407B3FA2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Origin</w:t>
            </w:r>
          </w:p>
        </w:tc>
        <w:tc>
          <w:tcPr>
            <w:tcW w:w="7348" w:type="dxa"/>
            <w:shd w:val="clear" w:color="auto" w:fill="1F4E79"/>
          </w:tcPr>
          <w:p w14:paraId="540F4867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Example</w:t>
            </w:r>
          </w:p>
        </w:tc>
      </w:tr>
      <w:tr w14:paraId="08FC9A2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400" w:type="dxa"/>
            <w:shd w:val="clear" w:color="auto" w:fill="DCE9F5"/>
          </w:tcPr>
          <w:p w14:paraId="08D1C73C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Requirements</w:t>
            </w:r>
          </w:p>
        </w:tc>
        <w:tc>
          <w:tcPr>
            <w:tcW w:w="7348" w:type="dxa"/>
          </w:tcPr>
          <w:p w14:paraId="21EBCF67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rule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which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module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"master"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patient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data</w:t>
            </w:r>
          </w:p>
        </w:tc>
      </w:tr>
      <w:tr w14:paraId="51C44FC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400" w:type="dxa"/>
            <w:shd w:val="clear" w:color="auto" w:fill="DCE9F5"/>
          </w:tcPr>
          <w:p w14:paraId="75A271A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Design</w:t>
            </w:r>
          </w:p>
        </w:tc>
        <w:tc>
          <w:tcPr>
            <w:tcW w:w="7348" w:type="dxa"/>
            <w:shd w:val="clear" w:color="auto" w:fill="F1F1F1"/>
          </w:tcPr>
          <w:p w14:paraId="7A6BB911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Duplicate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tables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patient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details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different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modules</w:t>
            </w:r>
          </w:p>
        </w:tc>
      </w:tr>
      <w:tr w14:paraId="1FD8DFA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400" w:type="dxa"/>
            <w:shd w:val="clear" w:color="auto" w:fill="DCE9F5"/>
          </w:tcPr>
          <w:p w14:paraId="4262F747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Coding</w:t>
            </w:r>
          </w:p>
        </w:tc>
        <w:tc>
          <w:tcPr>
            <w:tcW w:w="7348" w:type="dxa"/>
          </w:tcPr>
          <w:p w14:paraId="2D193A91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Update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query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changes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registration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table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but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billing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table</w:t>
            </w:r>
          </w:p>
        </w:tc>
      </w:tr>
      <w:tr w14:paraId="2FA7CCA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400" w:type="dxa"/>
            <w:shd w:val="clear" w:color="auto" w:fill="DCE9F5"/>
          </w:tcPr>
          <w:p w14:paraId="40AA4455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Integration</w:t>
            </w:r>
          </w:p>
        </w:tc>
        <w:tc>
          <w:tcPr>
            <w:tcW w:w="7348" w:type="dxa"/>
            <w:shd w:val="clear" w:color="auto" w:fill="F1F1F1"/>
          </w:tcPr>
          <w:p w14:paraId="53E9D864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Date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format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DD/MM/YYYY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module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MM/DD/YYYY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another</w:t>
            </w:r>
          </w:p>
        </w:tc>
      </w:tr>
      <w:tr w14:paraId="7CBFF8B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400" w:type="dxa"/>
            <w:shd w:val="clear" w:color="auto" w:fill="DCE9F5"/>
          </w:tcPr>
          <w:p w14:paraId="1A7A0ECE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Data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migration</w:t>
            </w:r>
          </w:p>
        </w:tc>
        <w:tc>
          <w:tcPr>
            <w:tcW w:w="7348" w:type="dxa"/>
          </w:tcPr>
          <w:p w14:paraId="505E24DB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Old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records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imported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missing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fields</w:t>
            </w:r>
          </w:p>
        </w:tc>
      </w:tr>
    </w:tbl>
    <w:p w14:paraId="5F1E8F77">
      <w:pPr>
        <w:pStyle w:val="2"/>
        <w:numPr>
          <w:ilvl w:val="0"/>
          <w:numId w:val="12"/>
        </w:numPr>
        <w:tabs>
          <w:tab w:val="left" w:pos="390"/>
        </w:tabs>
        <w:spacing w:before="16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 systematic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ensures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data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integrity</w:t>
      </w:r>
    </w:p>
    <w:p w14:paraId="74C9B65B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35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3"/>
        <w:gridCol w:w="6630"/>
        <w:gridCol w:w="156"/>
      </w:tblGrid>
      <w:tr w14:paraId="5627F13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963" w:type="dxa"/>
            <w:shd w:val="clear" w:color="auto" w:fill="1F4E79"/>
          </w:tcPr>
          <w:p w14:paraId="67817E64">
            <w:pPr>
              <w:pStyle w:val="11"/>
              <w:spacing w:before="68"/>
              <w:ind w:left="135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Test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type</w:t>
            </w:r>
          </w:p>
        </w:tc>
        <w:tc>
          <w:tcPr>
            <w:tcW w:w="6630" w:type="dxa"/>
            <w:shd w:val="clear" w:color="auto" w:fill="1F4E79"/>
          </w:tcPr>
          <w:p w14:paraId="268092DF">
            <w:pPr>
              <w:pStyle w:val="11"/>
              <w:spacing w:before="68"/>
              <w:ind w:left="134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What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is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verified</w:t>
            </w:r>
          </w:p>
        </w:tc>
        <w:tc>
          <w:tcPr>
            <w:tcW w:w="156" w:type="dxa"/>
            <w:tcBorders>
              <w:top w:val="nil"/>
              <w:bottom w:val="nil"/>
              <w:right w:val="nil"/>
            </w:tcBorders>
          </w:tcPr>
          <w:p w14:paraId="7AFDC9D8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2"/>
              </w:rPr>
            </w:pPr>
          </w:p>
        </w:tc>
      </w:tr>
      <w:tr w14:paraId="754F27B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963" w:type="dxa"/>
            <w:shd w:val="clear" w:color="auto" w:fill="DCE9F5"/>
          </w:tcPr>
          <w:p w14:paraId="3B540849">
            <w:pPr>
              <w:pStyle w:val="11"/>
              <w:spacing w:before="68"/>
              <w:ind w:left="135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Integration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testing</w:t>
            </w:r>
          </w:p>
        </w:tc>
        <w:tc>
          <w:tcPr>
            <w:tcW w:w="6630" w:type="dxa"/>
          </w:tcPr>
          <w:p w14:paraId="0E51483C">
            <w:pPr>
              <w:pStyle w:val="11"/>
              <w:ind w:left="13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Data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passed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between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modules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complete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same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format</w:t>
            </w:r>
          </w:p>
        </w:tc>
        <w:tc>
          <w:tcPr>
            <w:tcW w:w="156" w:type="dxa"/>
            <w:tcBorders>
              <w:top w:val="nil"/>
              <w:bottom w:val="nil"/>
              <w:right w:val="nil"/>
            </w:tcBorders>
          </w:tcPr>
          <w:p w14:paraId="280C05C6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2"/>
              </w:rPr>
            </w:pPr>
          </w:p>
        </w:tc>
      </w:tr>
      <w:tr w14:paraId="7909A96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963" w:type="dxa"/>
            <w:shd w:val="clear" w:color="auto" w:fill="DCE9F5"/>
          </w:tcPr>
          <w:p w14:paraId="5D9736AA">
            <w:pPr>
              <w:pStyle w:val="11"/>
              <w:spacing w:before="70"/>
              <w:ind w:left="135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End-to-end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scenarios</w:t>
            </w:r>
          </w:p>
        </w:tc>
        <w:tc>
          <w:tcPr>
            <w:tcW w:w="6630" w:type="dxa"/>
            <w:shd w:val="clear" w:color="auto" w:fill="F1F1F1"/>
          </w:tcPr>
          <w:p w14:paraId="294622BD">
            <w:pPr>
              <w:pStyle w:val="11"/>
              <w:spacing w:before="65"/>
              <w:ind w:left="13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Register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patient,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prescribe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drug,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dispense,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bill: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values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match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everywhere</w:t>
            </w:r>
          </w:p>
        </w:tc>
        <w:tc>
          <w:tcPr>
            <w:tcW w:w="156" w:type="dxa"/>
            <w:tcBorders>
              <w:top w:val="nil"/>
              <w:bottom w:val="nil"/>
              <w:right w:val="nil"/>
            </w:tcBorders>
          </w:tcPr>
          <w:p w14:paraId="4C2D9F3F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2"/>
              </w:rPr>
            </w:pPr>
          </w:p>
        </w:tc>
      </w:tr>
      <w:tr w14:paraId="171C008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963" w:type="dxa"/>
            <w:shd w:val="clear" w:color="auto" w:fill="DCE9F5"/>
          </w:tcPr>
          <w:p w14:paraId="2DA8F04D">
            <w:pPr>
              <w:pStyle w:val="11"/>
              <w:spacing w:before="68"/>
              <w:ind w:left="135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Data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validation</w:t>
            </w:r>
          </w:p>
        </w:tc>
        <w:tc>
          <w:tcPr>
            <w:tcW w:w="6630" w:type="dxa"/>
          </w:tcPr>
          <w:p w14:paraId="01472D31">
            <w:pPr>
              <w:pStyle w:val="11"/>
              <w:ind w:left="13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Field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types,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lengths,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mandatory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fields,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formats</w:t>
            </w:r>
          </w:p>
        </w:tc>
        <w:tc>
          <w:tcPr>
            <w:tcW w:w="156" w:type="dxa"/>
            <w:tcBorders>
              <w:top w:val="nil"/>
              <w:bottom w:val="nil"/>
              <w:right w:val="nil"/>
            </w:tcBorders>
          </w:tcPr>
          <w:p w14:paraId="64F4BB6F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2"/>
              </w:rPr>
            </w:pPr>
          </w:p>
        </w:tc>
      </w:tr>
      <w:tr w14:paraId="6032C69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963" w:type="dxa"/>
            <w:shd w:val="clear" w:color="auto" w:fill="DCE9F5"/>
          </w:tcPr>
          <w:p w14:paraId="4A722B0F">
            <w:pPr>
              <w:pStyle w:val="11"/>
              <w:spacing w:before="70" w:line="249" w:lineRule="auto"/>
              <w:ind w:left="135" w:right="9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CRUD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consistency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checks</w:t>
            </w:r>
          </w:p>
        </w:tc>
        <w:tc>
          <w:tcPr>
            <w:tcW w:w="6630" w:type="dxa"/>
            <w:shd w:val="clear" w:color="auto" w:fill="F1F1F1"/>
          </w:tcPr>
          <w:p w14:paraId="72B88B12">
            <w:pPr>
              <w:pStyle w:val="11"/>
              <w:spacing w:before="65" w:line="249" w:lineRule="auto"/>
              <w:ind w:left="134" w:right="113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Create,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update,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delete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module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reflected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others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(SQL comparison queries)</w:t>
            </w:r>
          </w:p>
        </w:tc>
        <w:tc>
          <w:tcPr>
            <w:tcW w:w="156" w:type="dxa"/>
            <w:tcBorders>
              <w:top w:val="nil"/>
              <w:bottom w:val="nil"/>
              <w:right w:val="nil"/>
            </w:tcBorders>
          </w:tcPr>
          <w:p w14:paraId="5CC777C3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2"/>
              </w:rPr>
            </w:pPr>
          </w:p>
        </w:tc>
      </w:tr>
      <w:tr w14:paraId="1F246B2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963" w:type="dxa"/>
            <w:shd w:val="clear" w:color="auto" w:fill="DCE9F5"/>
          </w:tcPr>
          <w:p w14:paraId="484F7C61">
            <w:pPr>
              <w:pStyle w:val="11"/>
              <w:spacing w:before="68"/>
              <w:ind w:left="135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Security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audit</w:t>
            </w:r>
          </w:p>
        </w:tc>
        <w:tc>
          <w:tcPr>
            <w:tcW w:w="6630" w:type="dxa"/>
          </w:tcPr>
          <w:p w14:paraId="4FD5F113">
            <w:pPr>
              <w:pStyle w:val="11"/>
              <w:ind w:left="13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Only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authorised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roles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change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clinical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data;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audit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trail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recorded</w:t>
            </w:r>
          </w:p>
        </w:tc>
        <w:tc>
          <w:tcPr>
            <w:tcW w:w="156" w:type="dxa"/>
            <w:tcBorders>
              <w:top w:val="nil"/>
              <w:bottom w:val="nil"/>
              <w:right w:val="nil"/>
            </w:tcBorders>
          </w:tcPr>
          <w:p w14:paraId="2A5EC398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2"/>
              </w:rPr>
            </w:pPr>
          </w:p>
        </w:tc>
      </w:tr>
      <w:tr w14:paraId="79E2EE1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963" w:type="dxa"/>
            <w:tcBorders>
              <w:bottom w:val="single" w:color="BE9000" w:sz="4" w:space="0"/>
            </w:tcBorders>
            <w:shd w:val="clear" w:color="auto" w:fill="DCE9F5"/>
          </w:tcPr>
          <w:p w14:paraId="390FD7A9">
            <w:pPr>
              <w:pStyle w:val="11"/>
              <w:spacing w:before="68"/>
              <w:ind w:left="135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Regression</w:t>
            </w:r>
          </w:p>
        </w:tc>
        <w:tc>
          <w:tcPr>
            <w:tcW w:w="6630" w:type="dxa"/>
            <w:tcBorders>
              <w:bottom w:val="single" w:color="BE9000" w:sz="4" w:space="0"/>
            </w:tcBorders>
            <w:shd w:val="clear" w:color="auto" w:fill="F1F1F1"/>
          </w:tcPr>
          <w:p w14:paraId="4218EBA4">
            <w:pPr>
              <w:pStyle w:val="11"/>
              <w:ind w:left="13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Fixes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do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break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other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module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links</w:t>
            </w:r>
          </w:p>
        </w:tc>
        <w:tc>
          <w:tcPr>
            <w:tcW w:w="156" w:type="dxa"/>
            <w:tcBorders>
              <w:top w:val="nil"/>
              <w:bottom w:val="single" w:color="BE9000" w:sz="4" w:space="0"/>
              <w:right w:val="nil"/>
            </w:tcBorders>
          </w:tcPr>
          <w:p w14:paraId="276A1779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sz w:val="22"/>
              </w:rPr>
            </w:pPr>
          </w:p>
        </w:tc>
      </w:tr>
      <w:tr w14:paraId="75ACC8D0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9749" w:type="dxa"/>
            <w:gridSpan w:val="3"/>
            <w:tcBorders>
              <w:top w:val="single" w:color="BE9000" w:sz="4" w:space="0"/>
              <w:left w:val="single" w:color="BE9000" w:sz="24" w:space="0"/>
              <w:bottom w:val="single" w:color="BE9000" w:sz="4" w:space="0"/>
              <w:right w:val="single" w:color="BE9000" w:sz="4" w:space="0"/>
            </w:tcBorders>
            <w:shd w:val="clear" w:color="auto" w:fill="FFF1CC"/>
          </w:tcPr>
          <w:p w14:paraId="69CB0CC2">
            <w:pPr>
              <w:pStyle w:val="11"/>
              <w:spacing w:before="90"/>
              <w:ind w:left="16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color w:val="BE9000"/>
                <w:spacing w:val="-2"/>
                <w:sz w:val="22"/>
              </w:rPr>
              <w:t>Example</w:t>
            </w:r>
          </w:p>
          <w:p w14:paraId="31811E32">
            <w:pPr>
              <w:pStyle w:val="11"/>
              <w:spacing w:before="45" w:line="259" w:lineRule="auto"/>
              <w:ind w:left="160" w:right="2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Doctor updates allergy to "Penicillin". Test checks the pharmacy screen shows the alert and billing excludes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it.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If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pharmacy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still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shows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"No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allergy",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fails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high-severity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raised, since patient safety is affected.</w:t>
            </w:r>
          </w:p>
        </w:tc>
      </w:tr>
    </w:tbl>
    <w:p w14:paraId="3EB630EE">
      <w:pPr>
        <w:pStyle w:val="2"/>
        <w:numPr>
          <w:ilvl w:val="0"/>
          <w:numId w:val="12"/>
        </w:numPr>
        <w:tabs>
          <w:tab w:val="left" w:pos="390"/>
        </w:tabs>
        <w:spacing w:before="163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Improvements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tracking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and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reporting</w:t>
      </w:r>
    </w:p>
    <w:p w14:paraId="7EEB6C97">
      <w:pPr>
        <w:pStyle w:val="10"/>
        <w:numPr>
          <w:ilvl w:val="1"/>
          <w:numId w:val="12"/>
        </w:numPr>
        <w:tabs>
          <w:tab w:val="left" w:pos="691"/>
        </w:tabs>
        <w:spacing w:before="74" w:after="0" w:line="264" w:lineRule="auto"/>
        <w:ind w:left="691" w:right="197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Add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fields: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affected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module(s),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entity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(patient/prescription),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severity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"patient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safety"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flag,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root cause and phase.</w:t>
      </w:r>
    </w:p>
    <w:p w14:paraId="2ED000E5">
      <w:pPr>
        <w:pStyle w:val="10"/>
        <w:numPr>
          <w:ilvl w:val="1"/>
          <w:numId w:val="12"/>
        </w:numPr>
        <w:tabs>
          <w:tab w:val="left" w:pos="690"/>
        </w:tabs>
        <w:spacing w:before="60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Link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requirement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case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found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it.</w:t>
      </w:r>
    </w:p>
    <w:p w14:paraId="7CF968FE">
      <w:pPr>
        <w:pStyle w:val="10"/>
        <w:numPr>
          <w:ilvl w:val="1"/>
          <w:numId w:val="12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Review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open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data-integrity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weekly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triage;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trends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module.</w:t>
      </w:r>
    </w:p>
    <w:p w14:paraId="6FFDD737">
      <w:pPr>
        <w:pStyle w:val="10"/>
        <w:numPr>
          <w:ilvl w:val="1"/>
          <w:numId w:val="12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Keep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master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definition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developers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know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single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source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2"/>
          <w:sz w:val="22"/>
        </w:rPr>
        <w:t xml:space="preserve"> truth.</w:t>
      </w:r>
    </w:p>
    <w:p w14:paraId="3808A1F3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54E46637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1" w:name="Question 12  |  Repeated Defects: Using "/>
      <w:bookmarkEnd w:id="11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12</w:t>
      </w:r>
      <w:r>
        <w:rPr>
          <w:rFonts w:hint="default" w:ascii="Times New Roman" w:hAnsi="Times New Roman" w:cs="Times New Roman"/>
          <w:b/>
          <w:color w:val="1F4E79"/>
          <w:spacing w:val="7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7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Repeated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Defects: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Using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the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Defect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Repository</w:t>
      </w:r>
    </w:p>
    <w:p w14:paraId="743BAAC2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26" name="Graphic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6" o:spid="_x0000_s1026" o:spt="100" style="position:absolute;left:0pt;margin-left:48.55pt;margin-top:3.95pt;height:1.2pt;width:498.35pt;mso-position-horizontal-relative:page;mso-wrap-distance-bottom:0pt;mso-wrap-distance-top:0pt;z-index:-251637760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BowhpImAgAA5A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7A8FC7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E0B70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26751C5E">
                              <w:pPr>
                                <w:spacing w:before="44" w:line="259" w:lineRule="auto"/>
                                <w:ind w:left="130" w:right="2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company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repeats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releases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despite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repository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concept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analyse,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support test design, find patterns and prevent recurrence.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36736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3W2ezNkAAAAKAQAADwAAAAAAAAAB&#10;ACAAAAAiAAAAZHJzL2Rvd25yZXYueG1sUEsBAhQAFAAAAAgAh07iQJzheQFJBAAAJRQAAA4AAAAA&#10;AAAAAQAgAAAAKAEAAGRycy9lMm9Eb2MueG1sUEsFBgAAAAAGAAYAWQEAAOMHAAAAAA==&#10;">
                <o:lock v:ext="edit" aspectratio="f"/>
                <v:shape id="Graphic 128" o:spid="_x0000_s1026" o:spt="100" style="position:absolute;left:38100;top:6095;height:680085;width:6269990;" fillcolor="#F1F1F1" filled="t" stroked="f" coordsize="6269990,680085" o:gfxdata="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O8jTugAAANwA&#10;AAAPAAAAAAAAAAEAIAAAACIAAABkcnMvZG93bnJldi54bWxQSwECFAAUAAAACACHTuJAMy8FnjsA&#10;AAA5AAAAEAAAAAAAAAABACAAAAAJAQAAZHJzL3NoYXBleG1sLnhtbFBLBQYAAAAABgAGAFsBAACz&#10;AwAAAAA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0;top:0;height:64135;width:6313805;" fillcolor="#7E7E7E" filled="t" stroked="f" coordsize="6313805,64135" o:gfxdata="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pf7u5AAAA3AAA&#10;AA8AAAAAAAAAAQAgAAAAIgAAAGRycy9kb3ducmV2LnhtbFBLAQIUABQAAAAIAIdO4kAzLwWeOwAA&#10;ADkAAAAQAAAAAAAAAAEAIAAAAAgBAABkcnMvc2hhcGV4bWwueG1sUEsFBgAAAAAGAAYAWwEAALID&#10;AAAAAA=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19811;top:626363;height:58419;width:6290945;" fillcolor="#F1F1F1" filled="t" stroked="f" coordsize="6290945,58419" o:gfxdata="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ICNC/&#10;AAAA3AAAAA8AAAAAAAAAAQAgAAAAIgAAAGRycy9kb3ducmV2LnhtbFBLAQIUABQAAAAIAIdO4kAz&#10;LwWeOwAAADkAAAAQAAAAAAAAAAEAIAAAAA4BAABkcnMvc2hhcGV4bWwueG1sUEsFBgAAAAAGAAYA&#10;WwEAALgDAAAAAA=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0;top:64007;height:626745;width:6313805;" fillcolor="#7E7E7E" filled="t" stroked="f" coordsize="6313805,626745" o:gfxdata="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g9WFLgAAADcAAAA&#10;DwAAAAAAAAABACAAAAAiAAAAZHJzL2Rvd25yZXYueG1sUEsBAhQAFAAAAAgAh07iQDMvBZ47AAAA&#10;OQAAABAAAAAAAAAAAQAgAAAABwEAAGRycy9zaGFwZXhtbC54bWxQSwUGAAAAAAYABgBbAQAAsQMA&#10;AAAA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2" o:spid="_x0000_s1026" o:spt="202" type="#_x0000_t202" style="position:absolute;left:38100;top:6095;height:678180;width:6269990;" filled="f" stroked="f" coordsize="21600,21600" o:gfxdata="UEsDBAoAAAAAAIdO4kAAAAAAAAAAAAAAAAAEAAAAZHJzL1BLAwQUAAAACACHTuJA9nKnM70AAADc&#10;AAAADwAAAGRycy9kb3ducmV2LnhtbEVPS2sCMRC+F/ofwhR6q4kWpK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cqc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BE0B70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26751C5E">
                        <w:pPr>
                          <w:spacing w:before="44" w:line="259" w:lineRule="auto"/>
                          <w:ind w:left="130" w:right="2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company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repeats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releases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despite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repository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concept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analyse,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support test design, find patterns and prevent recurrence.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56A8B7E1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2D4EE021">
      <w:pPr>
        <w:pStyle w:val="2"/>
        <w:numPr>
          <w:ilvl w:val="0"/>
          <w:numId w:val="13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What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the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repository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5"/>
        </w:rPr>
        <w:t>is</w:t>
      </w:r>
    </w:p>
    <w:p w14:paraId="18DB30BA">
      <w:pPr>
        <w:pStyle w:val="6"/>
        <w:spacing w:before="74" w:line="276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central,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structured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store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all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defects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their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attributes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(ID,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module,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type, severity,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origin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phase,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root cause, fix, status). It is the organisation's memory of past defects.</w:t>
      </w:r>
    </w:p>
    <w:p w14:paraId="2C4399B5">
      <w:pPr>
        <w:pStyle w:val="2"/>
        <w:numPr>
          <w:ilvl w:val="0"/>
          <w:numId w:val="13"/>
        </w:numPr>
        <w:tabs>
          <w:tab w:val="left" w:pos="390"/>
        </w:tabs>
        <w:spacing w:before="165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The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 xml:space="preserve">analysis </w:t>
      </w:r>
      <w:r>
        <w:rPr>
          <w:rFonts w:hint="default" w:ascii="Times New Roman" w:hAnsi="Times New Roman" w:cs="Times New Roman"/>
          <w:color w:val="1F4E79"/>
          <w:spacing w:val="-4"/>
        </w:rPr>
        <w:t>loop</w:t>
      </w:r>
    </w:p>
    <w:p w14:paraId="3152F7EA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360"/>
        <w:gridCol w:w="1693"/>
        <w:gridCol w:w="360"/>
        <w:gridCol w:w="1692"/>
        <w:gridCol w:w="360"/>
        <w:gridCol w:w="1695"/>
        <w:gridCol w:w="360"/>
        <w:gridCol w:w="1692"/>
      </w:tblGrid>
      <w:tr w14:paraId="57DDB5D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695" w:type="dxa"/>
            <w:shd w:val="clear" w:color="auto" w:fill="DCE9F5"/>
          </w:tcPr>
          <w:p w14:paraId="529EC580">
            <w:pPr>
              <w:pStyle w:val="11"/>
              <w:spacing w:before="66"/>
              <w:ind w:left="170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Collect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spacing w:val="-3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>data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86BFA9C">
            <w:pPr>
              <w:pStyle w:val="11"/>
              <w:spacing w:before="141"/>
              <w:ind w:left="47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3" w:type="dxa"/>
            <w:shd w:val="clear" w:color="auto" w:fill="DCE9F5"/>
          </w:tcPr>
          <w:p w14:paraId="67808741">
            <w:pPr>
              <w:pStyle w:val="11"/>
              <w:spacing w:before="66"/>
              <w:ind w:left="556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Classify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F5BAB24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7942B246">
            <w:pPr>
              <w:pStyle w:val="11"/>
              <w:spacing w:before="66"/>
              <w:ind w:left="232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Analyse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patterns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C282F25">
            <w:pPr>
              <w:pStyle w:val="11"/>
              <w:spacing w:before="14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5" w:type="dxa"/>
            <w:shd w:val="clear" w:color="auto" w:fill="DCE9F5"/>
          </w:tcPr>
          <w:p w14:paraId="41F474D8">
            <w:pPr>
              <w:pStyle w:val="11"/>
              <w:spacing w:before="69" w:line="249" w:lineRule="auto"/>
              <w:ind w:left="578" w:hanging="336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Update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tests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process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BA64EAD">
            <w:pPr>
              <w:pStyle w:val="11"/>
              <w:spacing w:before="14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63219588">
            <w:pPr>
              <w:pStyle w:val="11"/>
              <w:spacing w:before="66"/>
              <w:ind w:left="165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Verify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next</w:t>
            </w:r>
            <w:r>
              <w:rPr>
                <w:rFonts w:hint="default" w:ascii="Times New Roman" w:hAnsi="Times New Roman" w:cs="Times New Roman"/>
                <w:b/>
                <w:spacing w:val="-3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release</w:t>
            </w:r>
          </w:p>
        </w:tc>
      </w:tr>
    </w:tbl>
    <w:p w14:paraId="2150B618">
      <w:pPr>
        <w:pStyle w:val="6"/>
        <w:spacing w:before="138"/>
        <w:rPr>
          <w:rFonts w:hint="default" w:ascii="Times New Roman" w:hAnsi="Times New Roman" w:cs="Times New Roman"/>
          <w:b/>
          <w:sz w:val="24"/>
        </w:rPr>
      </w:pPr>
    </w:p>
    <w:p w14:paraId="6E4ACC77">
      <w:pPr>
        <w:pStyle w:val="2"/>
        <w:numPr>
          <w:ilvl w:val="0"/>
          <w:numId w:val="13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How repository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data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supports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design</w:t>
      </w:r>
    </w:p>
    <w:p w14:paraId="340181EF">
      <w:pPr>
        <w:pStyle w:val="10"/>
        <w:numPr>
          <w:ilvl w:val="1"/>
          <w:numId w:val="13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High-defect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modules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types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tell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testers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where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design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more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deeper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tests.</w:t>
      </w:r>
    </w:p>
    <w:p w14:paraId="6208A136">
      <w:pPr>
        <w:pStyle w:val="10"/>
        <w:numPr>
          <w:ilvl w:val="1"/>
          <w:numId w:val="13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past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becomes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regression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error-guessing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checklist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item.</w:t>
      </w:r>
    </w:p>
    <w:p w14:paraId="24FB6E03">
      <w:pPr>
        <w:pStyle w:val="10"/>
        <w:numPr>
          <w:ilvl w:val="1"/>
          <w:numId w:val="13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Origin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shows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requirement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checks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missing.</w:t>
      </w:r>
    </w:p>
    <w:p w14:paraId="644F8D0F">
      <w:pPr>
        <w:pStyle w:val="2"/>
        <w:numPr>
          <w:ilvl w:val="0"/>
          <w:numId w:val="13"/>
        </w:numPr>
        <w:tabs>
          <w:tab w:val="left" w:pos="390"/>
        </w:tabs>
        <w:spacing w:before="189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Identifying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patterns: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worked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example</w:t>
      </w:r>
    </w:p>
    <w:p w14:paraId="4F0CFD3B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1800"/>
        <w:gridCol w:w="1999"/>
        <w:gridCol w:w="2801"/>
        <w:gridCol w:w="1646"/>
      </w:tblGrid>
      <w:tr w14:paraId="4B7FA2C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1500" w:type="dxa"/>
            <w:shd w:val="clear" w:color="auto" w:fill="1F4E79"/>
          </w:tcPr>
          <w:p w14:paraId="47A03853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Release</w:t>
            </w:r>
          </w:p>
        </w:tc>
        <w:tc>
          <w:tcPr>
            <w:tcW w:w="1800" w:type="dxa"/>
            <w:shd w:val="clear" w:color="auto" w:fill="1F4E79"/>
          </w:tcPr>
          <w:p w14:paraId="1AAD64D7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Total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defects</w:t>
            </w:r>
          </w:p>
        </w:tc>
        <w:tc>
          <w:tcPr>
            <w:tcW w:w="1999" w:type="dxa"/>
            <w:shd w:val="clear" w:color="auto" w:fill="1F4E79"/>
          </w:tcPr>
          <w:p w14:paraId="7D64170E">
            <w:pPr>
              <w:pStyle w:val="11"/>
              <w:spacing w:before="70"/>
              <w:ind w:left="111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Boundary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defects</w:t>
            </w:r>
          </w:p>
        </w:tc>
        <w:tc>
          <w:tcPr>
            <w:tcW w:w="2801" w:type="dxa"/>
            <w:shd w:val="clear" w:color="auto" w:fill="1F4E79"/>
          </w:tcPr>
          <w:p w14:paraId="63EA2529">
            <w:pPr>
              <w:pStyle w:val="11"/>
              <w:spacing w:before="72" w:line="247" w:lineRule="auto"/>
              <w:ind w:left="111" w:right="14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Repeated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from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1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 xml:space="preserve">earlier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release</w:t>
            </w:r>
          </w:p>
        </w:tc>
        <w:tc>
          <w:tcPr>
            <w:tcW w:w="1646" w:type="dxa"/>
            <w:shd w:val="clear" w:color="auto" w:fill="1F4E79"/>
          </w:tcPr>
          <w:p w14:paraId="7AF7411C">
            <w:pPr>
              <w:pStyle w:val="11"/>
              <w:spacing w:before="70"/>
              <w:ind w:left="112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Reopened</w:t>
            </w:r>
          </w:p>
        </w:tc>
      </w:tr>
      <w:tr w14:paraId="3BE319A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500" w:type="dxa"/>
            <w:shd w:val="clear" w:color="auto" w:fill="DCE9F5"/>
          </w:tcPr>
          <w:p w14:paraId="2F0EEDA0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>R1</w:t>
            </w:r>
          </w:p>
        </w:tc>
        <w:tc>
          <w:tcPr>
            <w:tcW w:w="1800" w:type="dxa"/>
            <w:tcBorders>
              <w:top w:val="single" w:color="1F4E79" w:sz="4" w:space="0"/>
            </w:tcBorders>
          </w:tcPr>
          <w:p w14:paraId="28DB5016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60</w:t>
            </w:r>
          </w:p>
        </w:tc>
        <w:tc>
          <w:tcPr>
            <w:tcW w:w="1999" w:type="dxa"/>
            <w:tcBorders>
              <w:top w:val="single" w:color="1F4E79" w:sz="4" w:space="0"/>
            </w:tcBorders>
          </w:tcPr>
          <w:p w14:paraId="4750B6FE">
            <w:pPr>
              <w:pStyle w:val="11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14</w:t>
            </w:r>
          </w:p>
        </w:tc>
        <w:tc>
          <w:tcPr>
            <w:tcW w:w="2801" w:type="dxa"/>
            <w:tcBorders>
              <w:top w:val="single" w:color="1F4E79" w:sz="4" w:space="0"/>
            </w:tcBorders>
          </w:tcPr>
          <w:p w14:paraId="1C2A7D7D">
            <w:pPr>
              <w:pStyle w:val="11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>0</w:t>
            </w:r>
          </w:p>
        </w:tc>
        <w:tc>
          <w:tcPr>
            <w:tcW w:w="1646" w:type="dxa"/>
            <w:tcBorders>
              <w:top w:val="single" w:color="1F4E79" w:sz="4" w:space="0"/>
            </w:tcBorders>
          </w:tcPr>
          <w:p w14:paraId="455BB604">
            <w:pPr>
              <w:pStyle w:val="11"/>
              <w:ind w:left="112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>3</w:t>
            </w:r>
          </w:p>
        </w:tc>
      </w:tr>
      <w:tr w14:paraId="005E6EB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500" w:type="dxa"/>
            <w:shd w:val="clear" w:color="auto" w:fill="DCE9F5"/>
          </w:tcPr>
          <w:p w14:paraId="25620927">
            <w:pPr>
              <w:pStyle w:val="11"/>
              <w:spacing w:before="7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>R2</w:t>
            </w:r>
          </w:p>
        </w:tc>
        <w:tc>
          <w:tcPr>
            <w:tcW w:w="1800" w:type="dxa"/>
            <w:shd w:val="clear" w:color="auto" w:fill="F1F1F1"/>
          </w:tcPr>
          <w:p w14:paraId="706F6D6C">
            <w:pPr>
              <w:pStyle w:val="11"/>
              <w:spacing w:before="6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68</w:t>
            </w:r>
          </w:p>
        </w:tc>
        <w:tc>
          <w:tcPr>
            <w:tcW w:w="1999" w:type="dxa"/>
            <w:shd w:val="clear" w:color="auto" w:fill="F1F1F1"/>
          </w:tcPr>
          <w:p w14:paraId="11F9FF34">
            <w:pPr>
              <w:pStyle w:val="11"/>
              <w:spacing w:before="66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20</w:t>
            </w:r>
          </w:p>
        </w:tc>
        <w:tc>
          <w:tcPr>
            <w:tcW w:w="2801" w:type="dxa"/>
            <w:shd w:val="clear" w:color="auto" w:fill="F1F1F1"/>
          </w:tcPr>
          <w:p w14:paraId="0E461B38">
            <w:pPr>
              <w:pStyle w:val="11"/>
              <w:spacing w:before="66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12</w:t>
            </w:r>
          </w:p>
        </w:tc>
        <w:tc>
          <w:tcPr>
            <w:tcW w:w="1646" w:type="dxa"/>
            <w:shd w:val="clear" w:color="auto" w:fill="F1F1F1"/>
          </w:tcPr>
          <w:p w14:paraId="2946E310">
            <w:pPr>
              <w:pStyle w:val="11"/>
              <w:spacing w:before="66"/>
              <w:ind w:left="112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>7</w:t>
            </w:r>
          </w:p>
        </w:tc>
      </w:tr>
      <w:tr w14:paraId="4EBD033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500" w:type="dxa"/>
            <w:shd w:val="clear" w:color="auto" w:fill="DCE9F5"/>
          </w:tcPr>
          <w:p w14:paraId="0154D29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>R3</w:t>
            </w:r>
          </w:p>
        </w:tc>
        <w:tc>
          <w:tcPr>
            <w:tcW w:w="1800" w:type="dxa"/>
          </w:tcPr>
          <w:p w14:paraId="0E581CC2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75</w:t>
            </w:r>
          </w:p>
        </w:tc>
        <w:tc>
          <w:tcPr>
            <w:tcW w:w="1999" w:type="dxa"/>
          </w:tcPr>
          <w:p w14:paraId="5040C070">
            <w:pPr>
              <w:pStyle w:val="11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26</w:t>
            </w:r>
          </w:p>
        </w:tc>
        <w:tc>
          <w:tcPr>
            <w:tcW w:w="2801" w:type="dxa"/>
          </w:tcPr>
          <w:p w14:paraId="77E1FA31">
            <w:pPr>
              <w:pStyle w:val="11"/>
              <w:ind w:left="1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19</w:t>
            </w:r>
          </w:p>
        </w:tc>
        <w:tc>
          <w:tcPr>
            <w:tcW w:w="1646" w:type="dxa"/>
          </w:tcPr>
          <w:p w14:paraId="15088D86">
            <w:pPr>
              <w:pStyle w:val="11"/>
              <w:ind w:left="112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11</w:t>
            </w:r>
          </w:p>
        </w:tc>
      </w:tr>
    </w:tbl>
    <w:p w14:paraId="69D1C263">
      <w:pPr>
        <w:pStyle w:val="6"/>
        <w:spacing w:before="78"/>
        <w:ind w:left="150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Pattern:</w:t>
      </w:r>
      <w:r>
        <w:rPr>
          <w:rFonts w:hint="default" w:ascii="Times New Roman" w:hAnsi="Times New Roman" w:cs="Times New Roman"/>
          <w:b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boundary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defects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repeats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rising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each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release,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reopened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defects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show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weak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fixes.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b/>
          <w:spacing w:val="-2"/>
        </w:rPr>
        <w:t>Action:</w:t>
      </w:r>
    </w:p>
    <w:p w14:paraId="09A1A461">
      <w:pPr>
        <w:pStyle w:val="6"/>
        <w:spacing w:before="37"/>
        <w:ind w:left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boundary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tests,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create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regression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cases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all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19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repeats,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require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root-cause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notes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before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closure.</w:t>
      </w:r>
    </w:p>
    <w:p w14:paraId="6248815F">
      <w:pPr>
        <w:pStyle w:val="2"/>
        <w:numPr>
          <w:ilvl w:val="0"/>
          <w:numId w:val="13"/>
        </w:numPr>
        <w:tabs>
          <w:tab w:val="left" w:pos="390"/>
        </w:tabs>
        <w:spacing w:before="202" w:after="0" w:line="240" w:lineRule="auto"/>
        <w:ind w:left="390" w:right="0" w:hanging="240"/>
        <w:jc w:val="left"/>
        <w:rPr>
          <w:rFonts w:hint="default" w:ascii="Times New Roman" w:hAnsi="Times New Roman" w:cs="Times New Roman"/>
          <w:color w:val="1F4E79"/>
        </w:rPr>
      </w:pPr>
      <w:r>
        <w:rPr>
          <w:rFonts w:hint="default" w:ascii="Times New Roman" w:hAnsi="Times New Roman" w:cs="Times New Roman"/>
          <w:color w:val="1F4E79"/>
        </w:rPr>
        <w:t>Improvements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prevent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recurrence</w:t>
      </w:r>
    </w:p>
    <w:p w14:paraId="17A0391B">
      <w:pPr>
        <w:pStyle w:val="10"/>
        <w:numPr>
          <w:ilvl w:val="0"/>
          <w:numId w:val="14"/>
        </w:numPr>
        <w:tabs>
          <w:tab w:val="left" w:pos="690"/>
        </w:tabs>
        <w:spacing w:before="76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Enforce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mandatory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fields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consistent</w:t>
      </w:r>
      <w:r>
        <w:rPr>
          <w:rFonts w:hint="default" w:ascii="Times New Roman" w:hAnsi="Times New Roman" w:cs="Times New Roman"/>
          <w:spacing w:val="-2"/>
          <w:sz w:val="22"/>
        </w:rPr>
        <w:t xml:space="preserve"> classification.</w:t>
      </w:r>
    </w:p>
    <w:p w14:paraId="5E475AF2">
      <w:pPr>
        <w:pStyle w:val="10"/>
        <w:numPr>
          <w:ilvl w:val="0"/>
          <w:numId w:val="14"/>
        </w:numPr>
        <w:tabs>
          <w:tab w:val="left" w:pos="690"/>
        </w:tabs>
        <w:spacing w:before="85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Run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root-cause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analysis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(5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Whys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/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fishbone)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top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types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release.</w:t>
      </w:r>
    </w:p>
    <w:p w14:paraId="7C378CB7">
      <w:pPr>
        <w:pStyle w:val="10"/>
        <w:numPr>
          <w:ilvl w:val="0"/>
          <w:numId w:val="14"/>
        </w:numPr>
        <w:tabs>
          <w:tab w:val="left" w:pos="690"/>
        </w:tabs>
        <w:spacing w:before="86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Add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repeated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regression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suite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</w:t>
      </w:r>
      <w:r>
        <w:rPr>
          <w:rFonts w:hint="default" w:ascii="Times New Roman" w:hAnsi="Times New Roman" w:cs="Times New Roman"/>
          <w:spacing w:val="-2"/>
          <w:sz w:val="22"/>
        </w:rPr>
        <w:t xml:space="preserve"> checklists.</w:t>
      </w:r>
    </w:p>
    <w:p w14:paraId="5B54DF38">
      <w:pPr>
        <w:pStyle w:val="10"/>
        <w:numPr>
          <w:ilvl w:val="0"/>
          <w:numId w:val="14"/>
        </w:numPr>
        <w:tabs>
          <w:tab w:val="left" w:pos="690"/>
        </w:tabs>
        <w:spacing w:before="85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Share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monthly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defect-trend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dashboards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developers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managers.</w:t>
      </w:r>
    </w:p>
    <w:p w14:paraId="66CB1445">
      <w:pPr>
        <w:pStyle w:val="10"/>
        <w:numPr>
          <w:ilvl w:val="0"/>
          <w:numId w:val="13"/>
        </w:numPr>
        <w:tabs>
          <w:tab w:val="left" w:pos="390"/>
        </w:tabs>
        <w:spacing w:before="192" w:after="0" w:line="240" w:lineRule="auto"/>
        <w:ind w:left="390" w:right="0" w:hanging="240"/>
        <w:jc w:val="left"/>
        <w:rPr>
          <w:rFonts w:hint="default" w:ascii="Times New Roman" w:hAnsi="Times New Roman" w:cs="Times New Roman"/>
          <w:b/>
          <w:color w:val="538235"/>
          <w:sz w:val="24"/>
        </w:rPr>
      </w:pPr>
      <w:r>
        <w:rPr>
          <w:rFonts w:hint="default" w:ascii="Times New Roman" w:hAnsi="Times New Roman" w:cs="Times New Roman"/>
          <w:b/>
          <w:color w:val="538235"/>
          <w:sz w:val="24"/>
        </w:rPr>
        <w:t>Expected</w:t>
      </w:r>
      <w:r>
        <w:rPr>
          <w:rFonts w:hint="default" w:ascii="Times New Roman" w:hAnsi="Times New Roman" w:cs="Times New Roman"/>
          <w:b/>
          <w:color w:val="538235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color w:val="538235"/>
          <w:spacing w:val="-2"/>
          <w:sz w:val="24"/>
        </w:rPr>
        <w:t>improvements</w:t>
      </w:r>
    </w:p>
    <w:p w14:paraId="4DFF3C24">
      <w:pPr>
        <w:pStyle w:val="6"/>
        <w:spacing w:before="10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50165</wp:posOffset>
                </wp:positionV>
                <wp:extent cx="6313805" cy="721360"/>
                <wp:effectExtent l="0" t="0" r="0" b="0"/>
                <wp:wrapTopAndBottom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721360"/>
                          <a:chOff x="0" y="0"/>
                          <a:chExt cx="6313805" cy="72136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38100" y="4572"/>
                            <a:ext cx="6269990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71056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0184"/>
                                </a:lnTo>
                                <a:lnTo>
                                  <a:pt x="6269482" y="710184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12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63995"/>
                                </a:lnTo>
                                <a:lnTo>
                                  <a:pt x="38100" y="63995"/>
                                </a:lnTo>
                                <a:lnTo>
                                  <a:pt x="38100" y="6083"/>
                                </a:lnTo>
                                <a:lnTo>
                                  <a:pt x="6307582" y="6083"/>
                                </a:lnTo>
                                <a:lnTo>
                                  <a:pt x="6307582" y="63995"/>
                                </a:lnTo>
                                <a:lnTo>
                                  <a:pt x="6313678" y="63995"/>
                                </a:lnTo>
                                <a:lnTo>
                                  <a:pt x="6313678" y="6083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9811" y="656844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64007"/>
                            <a:ext cx="631380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5722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0748"/>
                                </a:lnTo>
                                <a:lnTo>
                                  <a:pt x="38100" y="650748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313805" h="657225">
                                <a:moveTo>
                                  <a:pt x="6313678" y="650760"/>
                                </a:moveTo>
                                <a:lnTo>
                                  <a:pt x="6307582" y="650760"/>
                                </a:lnTo>
                                <a:lnTo>
                                  <a:pt x="0" y="650760"/>
                                </a:lnTo>
                                <a:lnTo>
                                  <a:pt x="0" y="656844"/>
                                </a:lnTo>
                                <a:lnTo>
                                  <a:pt x="6307582" y="656844"/>
                                </a:lnTo>
                                <a:lnTo>
                                  <a:pt x="6313678" y="656844"/>
                                </a:lnTo>
                                <a:lnTo>
                                  <a:pt x="6313678" y="650760"/>
                                </a:lnTo>
                                <a:close/>
                              </a:path>
                              <a:path w="6313805" h="65722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50748"/>
                                </a:lnTo>
                                <a:lnTo>
                                  <a:pt x="6313678" y="65074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8100" y="6095"/>
                            <a:ext cx="6269990" cy="70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FE9B2">
                              <w:pPr>
                                <w:spacing w:before="82" w:line="295" w:lineRule="auto"/>
                                <w:ind w:left="130" w:right="39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Repeated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reopened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counts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fall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release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over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release. Test effort is focused, so detection improves.</w:t>
                              </w:r>
                            </w:p>
                            <w:p w14:paraId="73BE5CC0">
                              <w:pPr>
                                <w:spacing w:before="2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Fewer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escapes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better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customer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satisfaction.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3.95pt;height:56.8pt;width:497.15pt;mso-position-horizontal-relative:page;mso-wrap-distance-bottom:0pt;mso-wrap-distance-top:0pt;z-index:-251636736;mso-width-relative:page;mso-height-relative:page;" coordsize="6313805,721360" o:gfxdata="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">
                <o:lock v:ext="edit" aspectratio="f"/>
                <v:shape id="Graphic 134" o:spid="_x0000_s1026" o:spt="100" style="position:absolute;left:38100;top:4572;height:710565;width:6269990;" fillcolor="#E1EFD9" filled="t" stroked="f" coordsize="6269990,710565" o:gfxdata="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8+29S8AAAA&#10;3AAAAA8AAAAAAAAAAQAgAAAAIgAAAGRycy9kb3ducmV2LnhtbFBLAQIUABQAAAAIAIdO4kAzLwWe&#10;OwAAADkAAAAQAAAAAAAAAAEAIAAAAAsBAABkcnMvc2hhcGV4bWwueG1sUEsFBgAAAAAGAAYAWwEA&#10;ALUDAAAAAA==&#10;" path="m6269482,0l0,0,0,710184,6269482,710184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0;top:12;height:64135;width:6313805;" fillcolor="#538235" filled="t" stroked="f" coordsize="6313805,64135" o:gfxdata="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WGUK/&#10;AAAA3AAAAA8AAAAAAAAAAQAgAAAAIgAAAGRycy9kb3ducmV2LnhtbFBLAQIUABQAAAAIAIdO4kAz&#10;LwWeOwAAADkAAAAQAAAAAAAAAAEAIAAAAA4BAABkcnMvc2hhcGV4bWwueG1sUEsFBgAAAAAGAAYA&#10;WwEAALgDAAAAAA==&#10;" path="m6313678,0l6307582,0,38100,0,0,0,0,6083,0,63995,38100,63995,38100,6083,6307582,6083,6307582,63995,6313678,63995,6313678,6083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19811;top:656844;height:58419;width:6290945;" fillcolor="#E1EFD9" filled="t" stroked="f" coordsize="6290945,58419" o:gfxdata="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8ccvQAA&#10;ANwAAAAPAAAAAAAAAAEAIAAAACIAAABkcnMvZG93bnJldi54bWxQSwECFAAUAAAACACHTuJAMy8F&#10;njsAAAA5AAAAEAAAAAAAAAABACAAAAAMAQAAZHJzL3NoYXBleG1sLnhtbFBLBQYAAAAABgAGAFsB&#10;AAC2AwAAAAA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0;top:64007;height:657225;width:6313805;" fillcolor="#538235" filled="t" stroked="f" coordsize="6313805,657225" o:gfxdata="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1V32vQAA&#10;ANwAAAAPAAAAAAAAAAEAIAAAACIAAABkcnMvZG93bnJldi54bWxQSwECFAAUAAAACACHTuJAMy8F&#10;njsAAAA5AAAAEAAAAAAAAAABACAAAAAMAQAAZHJzL3NoYXBleG1sLnhtbFBLBQYAAAAABgAGAFsB&#10;AAC2AwAAAAA=&#10;" path="m38100,0l0,0,0,650748,38100,650748,38100,0xem6313678,650760l6307582,650760,0,650760,0,656844,6307582,656844,6313678,656844,6313678,650760xem6313678,0l6307582,0,6307582,650748,6313678,65074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8" o:spid="_x0000_s1026" o:spt="202" type="#_x0000_t202" style="position:absolute;left:38100;top:6095;height:708660;width:6269990;" filled="f" stroked="f" coordsize="21600,21600" o:gfxdata="UEsDBAoAAAAAAIdO4kAAAAAAAAAAAAAAAAAEAAAAZHJzL1BLAwQUAAAACACHTuJAl5qQ2b8AAADc&#10;AAAADwAAAGRycy9kb3ducmV2LnhtbEWPQUvDQBCF74L/YZmCN7tbh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eakN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FFE9B2">
                        <w:pPr>
                          <w:spacing w:before="82" w:line="295" w:lineRule="auto"/>
                          <w:ind w:left="130" w:right="39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Repeated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reopened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counts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fall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release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over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release. Test effort is focused, so detection improves.</w:t>
                        </w:r>
                      </w:p>
                      <w:p w14:paraId="73BE5CC0">
                        <w:pPr>
                          <w:spacing w:before="2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Fewer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escapes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production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better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customer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satisfaction.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5964EE97">
      <w:pPr>
        <w:pStyle w:val="6"/>
        <w:spacing w:after="0"/>
        <w:rPr>
          <w:rFonts w:hint="default" w:ascii="Times New Roman" w:hAnsi="Times New Roman" w:cs="Times New Roman"/>
          <w:b/>
          <w:sz w:val="4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131B6907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2" w:name="Question 13  |  Learning System Failing "/>
      <w:bookmarkEnd w:id="12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13</w:t>
      </w:r>
      <w:r>
        <w:rPr>
          <w:rFonts w:hint="default" w:ascii="Times New Roman" w:hAnsi="Times New Roman" w:cs="Times New Roman"/>
          <w:b/>
          <w:color w:val="1F4E79"/>
          <w:spacing w:val="7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8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Learning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System</w:t>
      </w:r>
      <w:r>
        <w:rPr>
          <w:rFonts w:hint="default" w:ascii="Times New Roman" w:hAnsi="Times New Roman" w:cs="Times New Roman"/>
          <w:b/>
          <w:color w:val="1F4E79"/>
          <w:spacing w:val="-5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Failing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at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Peak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Usage</w:t>
      </w:r>
    </w:p>
    <w:p w14:paraId="07D02DA2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39" name="Graphic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9" o:spid="_x0000_s1026" o:spt="100" style="position:absolute;left:0pt;margin-left:48.55pt;margin-top:3.95pt;height:1.2pt;width:498.35pt;mso-position-horizontal-relative:page;mso-wrap-distance-bottom:0pt;mso-wrap-distance-top:0pt;z-index:-251635712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AWdCYgmAgAA5A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A81FA4D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B18AB6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23682B7B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web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learning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fails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during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peak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usage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because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scenarios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untested.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gaps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 suggest improvements.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35712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3W2ezNkAAAAKAQAADwAAAAAAAAAB&#10;ACAAAAAiAAAAZHJzL2Rvd25yZXYueG1sUEsBAhQAFAAAAAgAh07iQCZiv6JJBAAAJRQAAA4AAAAA&#10;AAAAAQAgAAAAKAEAAGRycy9lMm9Eb2MueG1sUEsFBgAAAAAGAAYAWQEAAOMHAAAAAA==&#10;">
                <o:lock v:ext="edit" aspectratio="f"/>
                <v:shape id="Graphic 141" o:spid="_x0000_s1026" o:spt="100" style="position:absolute;left:38100;top:6095;height:680085;width:6269990;" fillcolor="#F1F1F1" filled="t" stroked="f" coordsize="6269990,680085" o:gfxdata="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LehO62AAAA3AAAAA8A&#10;AAAAAAAAAQAgAAAAIgAAAGRycy9kb3ducmV2LnhtbFBLAQIUABQAAAAIAIdO4kAzLwWeOwAAADkA&#10;AAAQAAAAAAAAAAEAIAAAAAUBAABkcnMvc2hhcGV4bWwueG1sUEsFBgAAAAAGAAYAWwEAAK8DAAAA&#10;AA=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0;top:0;height:64135;width:6313805;" fillcolor="#7E7E7E" filled="t" stroked="f" coordsize="6313805,64135" o:gfxdata="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HSCGq5AAAA3AAA&#10;AA8AAAAAAAAAAQAgAAAAIgAAAGRycy9kb3ducmV2LnhtbFBLAQIUABQAAAAIAIdO4kAzLwWeOwAA&#10;ADkAAAAQAAAAAAAAAAEAIAAAAAgBAABkcnMvc2hhcGV4bWwueG1sUEsFBgAAAAAGAAYAWwEAALID&#10;AAAAAA=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19811;top:626363;height:58419;width:6290945;" fillcolor="#F1F1F1" filled="t" stroked="f" coordsize="6290945,58419" o:gfxdata="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6c5dq8AAAA&#10;3AAAAA8AAAAAAAAAAQAgAAAAIgAAAGRycy9kb3ducmV2LnhtbFBLAQIUABQAAAAIAIdO4kAzLwWe&#10;OwAAADkAAAAQAAAAAAAAAAEAIAAAAAsBAABkcnMvc2hhcGV4bWwueG1sUEsFBgAAAAAGAAYAWwEA&#10;ALUDAAAAAA=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0;top:64007;height:626745;width:6313805;" fillcolor="#7E7E7E" filled="t" stroked="f" coordsize="6313805,626745" o:gfxdata="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n6G8bgAAADcAAAA&#10;DwAAAAAAAAABACAAAAAiAAAAZHJzL2Rvd25yZXYueG1sUEsBAhQAFAAAAAgAh07iQDMvBZ47AAAA&#10;OQAAABAAAAAAAAAAAQAgAAAABwEAAGRycy9zaGFwZXhtbC54bWxQSwUGAAAAAAYABgBbAQAAsQMA&#10;AAAA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5" o:spid="_x0000_s1026" o:spt="202" type="#_x0000_t202" style="position:absolute;left:38100;top:6095;height:678180;width:6269990;" filled="f" stroked="f" coordsize="21600,21600" o:gfxdata="UEsDBAoAAAAAAIdO4kAAAAAAAAAAAAAAAAAEAAAAZHJzL1BLAwQUAAAACACHTuJAIZ1MOr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nUw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B18AB6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23682B7B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web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learning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fails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during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peak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usage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because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scenarios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were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untested.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Find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gaps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 suggest improvements.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03DE601A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655B2403">
      <w:pPr>
        <w:pStyle w:val="2"/>
        <w:numPr>
          <w:ilvl w:val="0"/>
          <w:numId w:val="15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Gaps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identified</w:t>
      </w:r>
    </w:p>
    <w:p w14:paraId="322C72EF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3601"/>
        <w:gridCol w:w="3548"/>
      </w:tblGrid>
      <w:tr w14:paraId="26F8BBC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600" w:type="dxa"/>
            <w:shd w:val="clear" w:color="auto" w:fill="1F4E79"/>
          </w:tcPr>
          <w:p w14:paraId="608B968B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Gap</w:t>
            </w:r>
          </w:p>
        </w:tc>
        <w:tc>
          <w:tcPr>
            <w:tcW w:w="3601" w:type="dxa"/>
            <w:shd w:val="clear" w:color="auto" w:fill="1F4E79"/>
          </w:tcPr>
          <w:p w14:paraId="2E5C30FD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Evidence</w:t>
            </w:r>
          </w:p>
        </w:tc>
        <w:tc>
          <w:tcPr>
            <w:tcW w:w="3548" w:type="dxa"/>
            <w:shd w:val="clear" w:color="auto" w:fill="1F4E79"/>
          </w:tcPr>
          <w:p w14:paraId="40FA6CA1">
            <w:pPr>
              <w:pStyle w:val="11"/>
              <w:spacing w:before="67"/>
              <w:ind w:left="10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Missing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test</w:t>
            </w:r>
          </w:p>
        </w:tc>
      </w:tr>
      <w:tr w14:paraId="5DDBD3B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600" w:type="dxa"/>
            <w:shd w:val="clear" w:color="auto" w:fill="DCE9F5"/>
          </w:tcPr>
          <w:p w14:paraId="4750AF63">
            <w:pPr>
              <w:pStyle w:val="11"/>
              <w:spacing w:before="73" w:line="247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performance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or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load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testing</w:t>
            </w:r>
          </w:p>
        </w:tc>
        <w:tc>
          <w:tcPr>
            <w:tcW w:w="3601" w:type="dxa"/>
            <w:tcBorders>
              <w:top w:val="single" w:color="1F4E79" w:sz="4" w:space="0"/>
            </w:tcBorders>
          </w:tcPr>
          <w:p w14:paraId="64962195">
            <w:pPr>
              <w:pStyle w:val="11"/>
              <w:spacing w:before="68" w:line="247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Failure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only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when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many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users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log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 (exam day)</w:t>
            </w:r>
          </w:p>
        </w:tc>
        <w:tc>
          <w:tcPr>
            <w:tcW w:w="3548" w:type="dxa"/>
            <w:tcBorders>
              <w:top w:val="single" w:color="1F4E79" w:sz="4" w:space="0"/>
            </w:tcBorders>
          </w:tcPr>
          <w:p w14:paraId="40057C99">
            <w:pPr>
              <w:pStyle w:val="11"/>
              <w:spacing w:before="65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Load,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stress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spike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tests</w:t>
            </w:r>
          </w:p>
        </w:tc>
      </w:tr>
      <w:tr w14:paraId="5453AAB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" w:hRule="atLeast"/>
        </w:trPr>
        <w:tc>
          <w:tcPr>
            <w:tcW w:w="2600" w:type="dxa"/>
            <w:shd w:val="clear" w:color="auto" w:fill="DCE9F5"/>
          </w:tcPr>
          <w:p w14:paraId="4BD7D422">
            <w:pPr>
              <w:pStyle w:val="11"/>
              <w:spacing w:before="70" w:line="252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Unrealistic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data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users</w:t>
            </w:r>
          </w:p>
        </w:tc>
        <w:tc>
          <w:tcPr>
            <w:tcW w:w="3601" w:type="dxa"/>
            <w:shd w:val="clear" w:color="auto" w:fill="F1F1F1"/>
          </w:tcPr>
          <w:p w14:paraId="066C84AC">
            <w:pPr>
              <w:pStyle w:val="11"/>
              <w:spacing w:before="65" w:line="252" w:lineRule="auto"/>
              <w:ind w:right="2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Tested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few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users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small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data</w:t>
            </w:r>
          </w:p>
        </w:tc>
        <w:tc>
          <w:tcPr>
            <w:tcW w:w="3548" w:type="dxa"/>
            <w:shd w:val="clear" w:color="auto" w:fill="F1F1F1"/>
          </w:tcPr>
          <w:p w14:paraId="05800125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Realistic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data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volume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mix</w:t>
            </w:r>
          </w:p>
        </w:tc>
      </w:tr>
      <w:tr w14:paraId="2186CC7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5D624981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scalability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check</w:t>
            </w:r>
          </w:p>
        </w:tc>
        <w:tc>
          <w:tcPr>
            <w:tcW w:w="3601" w:type="dxa"/>
          </w:tcPr>
          <w:p w14:paraId="5E343447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Server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database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limits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unknown</w:t>
            </w:r>
          </w:p>
        </w:tc>
        <w:tc>
          <w:tcPr>
            <w:tcW w:w="3548" w:type="dxa"/>
          </w:tcPr>
          <w:p w14:paraId="11B0A3E7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Capacity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scalability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tests</w:t>
            </w:r>
          </w:p>
        </w:tc>
      </w:tr>
      <w:tr w14:paraId="7BD5373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600" w:type="dxa"/>
            <w:shd w:val="clear" w:color="auto" w:fill="DCE9F5"/>
          </w:tcPr>
          <w:p w14:paraId="40A8FBD4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Incomplete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planning</w:t>
            </w:r>
          </w:p>
        </w:tc>
        <w:tc>
          <w:tcPr>
            <w:tcW w:w="3601" w:type="dxa"/>
            <w:shd w:val="clear" w:color="auto" w:fill="F1F1F1"/>
          </w:tcPr>
          <w:p w14:paraId="34E14FEF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Peak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scenarios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plan</w:t>
            </w:r>
          </w:p>
        </w:tc>
        <w:tc>
          <w:tcPr>
            <w:tcW w:w="3548" w:type="dxa"/>
            <w:shd w:val="clear" w:color="auto" w:fill="F1F1F1"/>
          </w:tcPr>
          <w:p w14:paraId="5D1A3F4B">
            <w:pPr>
              <w:pStyle w:val="11"/>
              <w:spacing w:before="65" w:line="249" w:lineRule="auto"/>
              <w:ind w:left="109" w:right="66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Risk-based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plan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including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non-functional tests</w:t>
            </w:r>
          </w:p>
        </w:tc>
      </w:tr>
      <w:tr w14:paraId="06B0264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600" w:type="dxa"/>
            <w:shd w:val="clear" w:color="auto" w:fill="DCE9F5"/>
          </w:tcPr>
          <w:p w14:paraId="6577B6E2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monitoring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baseline</w:t>
            </w:r>
          </w:p>
        </w:tc>
        <w:tc>
          <w:tcPr>
            <w:tcW w:w="3601" w:type="dxa"/>
          </w:tcPr>
          <w:p w14:paraId="37C014FD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response-time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targets</w:t>
            </w:r>
          </w:p>
        </w:tc>
        <w:tc>
          <w:tcPr>
            <w:tcW w:w="3548" w:type="dxa"/>
          </w:tcPr>
          <w:p w14:paraId="03D3E032">
            <w:pPr>
              <w:pStyle w:val="11"/>
              <w:spacing w:before="65" w:line="249" w:lineRule="auto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Defined acceptance criteria (for example,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95%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pages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under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3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s)</w:t>
            </w:r>
          </w:p>
        </w:tc>
      </w:tr>
    </w:tbl>
    <w:p w14:paraId="447FC400">
      <w:pPr>
        <w:pStyle w:val="2"/>
        <w:numPr>
          <w:ilvl w:val="0"/>
          <w:numId w:val="15"/>
        </w:numPr>
        <w:tabs>
          <w:tab w:val="left" w:pos="390"/>
        </w:tabs>
        <w:spacing w:before="16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 test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planning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and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coverage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affect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performance</w:t>
      </w:r>
    </w:p>
    <w:p w14:paraId="293B6B55">
      <w:pPr>
        <w:pStyle w:val="10"/>
        <w:numPr>
          <w:ilvl w:val="1"/>
          <w:numId w:val="15"/>
        </w:numPr>
        <w:tabs>
          <w:tab w:val="left" w:pos="691"/>
        </w:tabs>
        <w:spacing w:before="72" w:after="0" w:line="264" w:lineRule="auto"/>
        <w:ind w:left="691" w:right="327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plan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only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functional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gives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coverage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features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zero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coverage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load,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failures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appear in production.</w:t>
      </w:r>
    </w:p>
    <w:p w14:paraId="737002EB">
      <w:pPr>
        <w:pStyle w:val="10"/>
        <w:numPr>
          <w:ilvl w:val="1"/>
          <w:numId w:val="15"/>
        </w:numPr>
        <w:tabs>
          <w:tab w:val="left" w:pos="690"/>
        </w:tabs>
        <w:spacing w:before="60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Coverage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should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include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functional,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non-functional,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environment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data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dimensions.</w:t>
      </w:r>
    </w:p>
    <w:p w14:paraId="58DADF7C">
      <w:pPr>
        <w:pStyle w:val="10"/>
        <w:numPr>
          <w:ilvl w:val="1"/>
          <w:numId w:val="15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Defined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targets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(users,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response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time,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error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rate)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performance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results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measurable.</w:t>
      </w:r>
    </w:p>
    <w:p w14:paraId="08A18577">
      <w:pPr>
        <w:pStyle w:val="2"/>
        <w:numPr>
          <w:ilvl w:val="0"/>
          <w:numId w:val="15"/>
        </w:numPr>
        <w:tabs>
          <w:tab w:val="left" w:pos="390"/>
        </w:tabs>
        <w:spacing w:before="191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Better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strategy: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types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and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examples</w:t>
      </w:r>
    </w:p>
    <w:p w14:paraId="4E60CFF4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2"/>
        <w:gridCol w:w="6947"/>
      </w:tblGrid>
      <w:tr w14:paraId="184DA44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802" w:type="dxa"/>
            <w:shd w:val="clear" w:color="auto" w:fill="1F4E79"/>
          </w:tcPr>
          <w:p w14:paraId="036998C0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Test</w:t>
            </w:r>
          </w:p>
        </w:tc>
        <w:tc>
          <w:tcPr>
            <w:tcW w:w="6947" w:type="dxa"/>
            <w:shd w:val="clear" w:color="auto" w:fill="1F4E79"/>
          </w:tcPr>
          <w:p w14:paraId="3FDF29DE">
            <w:pPr>
              <w:pStyle w:val="11"/>
              <w:spacing w:before="70"/>
              <w:ind w:left="10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Example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for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the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learning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system</w:t>
            </w:r>
          </w:p>
        </w:tc>
      </w:tr>
      <w:tr w14:paraId="3E3215F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802" w:type="dxa"/>
            <w:shd w:val="clear" w:color="auto" w:fill="DCE9F5"/>
          </w:tcPr>
          <w:p w14:paraId="174BB21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Load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test</w:t>
            </w:r>
          </w:p>
        </w:tc>
        <w:tc>
          <w:tcPr>
            <w:tcW w:w="6947" w:type="dxa"/>
          </w:tcPr>
          <w:p w14:paraId="6E52F124">
            <w:pPr>
              <w:pStyle w:val="11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5,000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concurrent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students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open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lessons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submit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quizzes</w:t>
            </w:r>
          </w:p>
        </w:tc>
      </w:tr>
      <w:tr w14:paraId="3506310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802" w:type="dxa"/>
            <w:shd w:val="clear" w:color="auto" w:fill="DCE9F5"/>
          </w:tcPr>
          <w:p w14:paraId="08F8AAE0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Stress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test</w:t>
            </w:r>
          </w:p>
        </w:tc>
        <w:tc>
          <w:tcPr>
            <w:tcW w:w="6947" w:type="dxa"/>
            <w:shd w:val="clear" w:color="auto" w:fill="F1F1F1"/>
          </w:tcPr>
          <w:p w14:paraId="58A5E423">
            <w:pPr>
              <w:pStyle w:val="11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Increase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10,000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breaking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point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recovery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behaviour</w:t>
            </w:r>
          </w:p>
        </w:tc>
      </w:tr>
      <w:tr w14:paraId="4D8E5CE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802" w:type="dxa"/>
            <w:shd w:val="clear" w:color="auto" w:fill="DCE9F5"/>
          </w:tcPr>
          <w:p w14:paraId="16EDE225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Spike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test</w:t>
            </w:r>
          </w:p>
        </w:tc>
        <w:tc>
          <w:tcPr>
            <w:tcW w:w="6947" w:type="dxa"/>
          </w:tcPr>
          <w:p w14:paraId="165883DF">
            <w:pPr>
              <w:pStyle w:val="11"/>
              <w:spacing w:before="65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Sudden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jump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from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200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4,000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users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when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exam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opens</w:t>
            </w:r>
          </w:p>
        </w:tc>
      </w:tr>
      <w:tr w14:paraId="675558C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802" w:type="dxa"/>
            <w:shd w:val="clear" w:color="auto" w:fill="DCE9F5"/>
          </w:tcPr>
          <w:p w14:paraId="3C0520DF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Endurance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(soak)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test</w:t>
            </w:r>
          </w:p>
        </w:tc>
        <w:tc>
          <w:tcPr>
            <w:tcW w:w="6947" w:type="dxa"/>
            <w:shd w:val="clear" w:color="auto" w:fill="F1F1F1"/>
          </w:tcPr>
          <w:p w14:paraId="014017FF">
            <w:pPr>
              <w:pStyle w:val="11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Run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8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hours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find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memory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leaks</w:t>
            </w:r>
          </w:p>
        </w:tc>
      </w:tr>
      <w:tr w14:paraId="7671F86E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802" w:type="dxa"/>
            <w:shd w:val="clear" w:color="auto" w:fill="DCE9F5"/>
          </w:tcPr>
          <w:p w14:paraId="60B7CD8D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Failover/recovery</w:t>
            </w:r>
          </w:p>
        </w:tc>
        <w:tc>
          <w:tcPr>
            <w:tcW w:w="6947" w:type="dxa"/>
          </w:tcPr>
          <w:p w14:paraId="076A3EF8">
            <w:pPr>
              <w:pStyle w:val="11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Restart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server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during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quiz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check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answers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are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lost</w:t>
            </w:r>
          </w:p>
        </w:tc>
      </w:tr>
    </w:tbl>
    <w:p w14:paraId="27253E90">
      <w:pPr>
        <w:pStyle w:val="2"/>
        <w:numPr>
          <w:ilvl w:val="0"/>
          <w:numId w:val="15"/>
        </w:numPr>
        <w:tabs>
          <w:tab w:val="left" w:pos="390"/>
        </w:tabs>
        <w:spacing w:before="163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 this</w:t>
      </w:r>
      <w:r>
        <w:rPr>
          <w:rFonts w:hint="default" w:ascii="Times New Roman" w:hAnsi="Times New Roman" w:cs="Times New Roman"/>
          <w:color w:val="1F4E79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improves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reliability</w:t>
      </w:r>
    </w:p>
    <w:p w14:paraId="5BBE4A21">
      <w:pPr>
        <w:pStyle w:val="6"/>
        <w:spacing w:before="10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6"/>
        <w:gridCol w:w="360"/>
        <w:gridCol w:w="2206"/>
        <w:gridCol w:w="360"/>
        <w:gridCol w:w="2208"/>
        <w:gridCol w:w="360"/>
        <w:gridCol w:w="2206"/>
      </w:tblGrid>
      <w:tr w14:paraId="62C639D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2206" w:type="dxa"/>
            <w:shd w:val="clear" w:color="auto" w:fill="DCE9F5"/>
          </w:tcPr>
          <w:p w14:paraId="7A84F057">
            <w:pPr>
              <w:pStyle w:val="11"/>
              <w:spacing w:before="69"/>
              <w:ind w:left="434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Realistic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scenarios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06CE895E">
            <w:pPr>
              <w:pStyle w:val="11"/>
              <w:spacing w:before="7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2206" w:type="dxa"/>
            <w:shd w:val="clear" w:color="auto" w:fill="DCE9F5"/>
          </w:tcPr>
          <w:p w14:paraId="0E293071">
            <w:pPr>
              <w:pStyle w:val="11"/>
              <w:spacing w:before="69"/>
              <w:ind w:left="245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Bottlenecks</w:t>
            </w:r>
            <w:r>
              <w:rPr>
                <w:rFonts w:hint="default" w:ascii="Times New Roman" w:hAnsi="Times New Roman" w:cs="Times New Roman"/>
                <w:b/>
                <w:spacing w:val="-9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found</w:t>
            </w:r>
            <w:r>
              <w:rPr>
                <w:rFonts w:hint="default" w:ascii="Times New Roman" w:hAnsi="Times New Roman" w:cs="Times New Roman"/>
                <w:b/>
                <w:spacing w:val="-6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>early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072D79C0">
            <w:pPr>
              <w:pStyle w:val="11"/>
              <w:spacing w:before="7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2208" w:type="dxa"/>
            <w:shd w:val="clear" w:color="auto" w:fill="DCE9F5"/>
          </w:tcPr>
          <w:p w14:paraId="038E3D1E">
            <w:pPr>
              <w:pStyle w:val="11"/>
              <w:spacing w:before="69"/>
              <w:ind w:left="408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Tuning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scaling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D1F0C8B">
            <w:pPr>
              <w:pStyle w:val="11"/>
              <w:spacing w:before="71"/>
              <w:ind w:left="48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2206" w:type="dxa"/>
            <w:shd w:val="clear" w:color="auto" w:fill="DCE9F5"/>
          </w:tcPr>
          <w:p w14:paraId="6002A626">
            <w:pPr>
              <w:pStyle w:val="11"/>
              <w:spacing w:before="69"/>
              <w:ind w:left="586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Stable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at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>peak</w:t>
            </w:r>
          </w:p>
        </w:tc>
      </w:tr>
    </w:tbl>
    <w:p w14:paraId="067DF42A">
      <w:pPr>
        <w:pStyle w:val="6"/>
        <w:spacing w:before="136"/>
        <w:rPr>
          <w:rFonts w:hint="default" w:ascii="Times New Roman" w:hAnsi="Times New Roman" w:cs="Times New Roman"/>
          <w:b/>
          <w:sz w:val="24"/>
        </w:rPr>
      </w:pPr>
    </w:p>
    <w:p w14:paraId="2B11E8AB">
      <w:pPr>
        <w:pStyle w:val="2"/>
        <w:numPr>
          <w:ilvl w:val="0"/>
          <w:numId w:val="15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Enhancements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avoid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such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failures</w:t>
      </w:r>
    </w:p>
    <w:p w14:paraId="5423899E">
      <w:pPr>
        <w:pStyle w:val="10"/>
        <w:numPr>
          <w:ilvl w:val="1"/>
          <w:numId w:val="15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Use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JMeter,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Locust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k6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CI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pipeline;</w:t>
      </w:r>
      <w:r>
        <w:rPr>
          <w:rFonts w:hint="default" w:ascii="Times New Roman" w:hAnsi="Times New Roman" w:cs="Times New Roman"/>
          <w:spacing w:val="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production-like</w:t>
      </w:r>
      <w:r>
        <w:rPr>
          <w:rFonts w:hint="default" w:ascii="Times New Roman" w:hAnsi="Times New Roman" w:cs="Times New Roman"/>
          <w:spacing w:val="-2"/>
          <w:sz w:val="22"/>
        </w:rPr>
        <w:t xml:space="preserve"> environment.</w:t>
      </w:r>
    </w:p>
    <w:p w14:paraId="206BB431">
      <w:pPr>
        <w:pStyle w:val="10"/>
        <w:numPr>
          <w:ilvl w:val="1"/>
          <w:numId w:val="15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Analyse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production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traffic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build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load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model;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capacity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(auto-scaling,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caching,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CDN).</w:t>
      </w:r>
    </w:p>
    <w:p w14:paraId="61083103">
      <w:pPr>
        <w:pStyle w:val="10"/>
        <w:numPr>
          <w:ilvl w:val="1"/>
          <w:numId w:val="15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Monitor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production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(APM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tools)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feed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incidents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back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cases.</w:t>
      </w:r>
    </w:p>
    <w:p w14:paraId="1070B995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3DFCE46E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3" w:name="Question 14  |  Testers Not Involved Ear"/>
      <w:bookmarkEnd w:id="13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14</w:t>
      </w:r>
      <w:r>
        <w:rPr>
          <w:rFonts w:hint="default" w:ascii="Times New Roman" w:hAnsi="Times New Roman" w:cs="Times New Roman"/>
          <w:b/>
          <w:color w:val="1F4E79"/>
          <w:spacing w:val="7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9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Testers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Not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Involved Early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 xml:space="preserve">in 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>SDLC</w:t>
      </w:r>
    </w:p>
    <w:p w14:paraId="505A8DAB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46" name="Graphic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6" o:spid="_x0000_s1026" o:spt="100" style="position:absolute;left:0pt;margin-left:48.55pt;margin-top:3.95pt;height:1.2pt;width:498.35pt;mso-position-horizontal-relative:page;mso-wrap-distance-bottom:0pt;mso-wrap-distance-top:0pt;z-index:-251634688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CDnxLgmAgAA5A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DB709C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BF17F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3D0B60FF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Testers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join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late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development.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Apply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role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SDLC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fix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improve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collaboration.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34688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3W2ezNkAAAAKAQAADwAAAAAAAAAB&#10;ACAAAAAiAAAAZHJzL2Rvd25yZXYueG1sUEsBAhQAFAAAAAgAh07iQPxW2WNJBAAAJRQAAA4AAAAA&#10;AAAAAQAgAAAAKAEAAGRycy9lMm9Eb2MueG1sUEsFBgAAAAAGAAYAWQEAAOMHAAAAAA==&#10;">
                <o:lock v:ext="edit" aspectratio="f"/>
                <v:shape id="Graphic 148" o:spid="_x0000_s1026" o:spt="100" style="position:absolute;left:38100;top:6095;height:680085;width:6269990;" fillcolor="#F1F1F1" filled="t" stroked="f" coordsize="6269990,680085" o:gfxdata="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+Qtc7sAAADc&#10;AAAADwAAAAAAAAABACAAAAAiAAAAZHJzL2Rvd25yZXYueG1sUEsBAhQAFAAAAAgAh07iQDMvBZ47&#10;AAAAOQAAABAAAAAAAAAAAQAgAAAACgEAAGRycy9zaGFwZXhtbC54bWxQSwUGAAAAAAYABgBbAQAA&#10;tAMAAAAA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0;top:0;height:64135;width:6313805;" fillcolor="#7E7E7E" filled="t" stroked="f" coordsize="6313805,64135" o:gfxdata="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92mhu5AAAA3AAA&#10;AA8AAAAAAAAAAQAgAAAAIgAAAGRycy9kb3ducmV2LnhtbFBLAQIUABQAAAAIAIdO4kAzLwWeOwAA&#10;ADkAAAAQAAAAAAAAAAEAIAAAAAgBAABkcnMvc2hhcGV4bWwueG1sUEsFBgAAAAAGAAYAWwEAALID&#10;AAAAAA=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19811;top:626363;height:58419;width:6290945;" fillcolor="#F1F1F1" filled="t" stroked="f" coordsize="6290945,58419" o:gfxdata="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X7XC/&#10;AAAA3AAAAA8AAAAAAAAAAQAgAAAAIgAAAGRycy9kb3ducmV2LnhtbFBLAQIUABQAAAAIAIdO4kAz&#10;LwWeOwAAADkAAAAQAAAAAAAAAAEAIAAAAA4BAABkcnMvc2hhcGV4bWwueG1sUEsFBgAAAAAGAAYA&#10;WwEAALgDAAAAAA=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0;top:64007;height:626745;width:6313805;" fillcolor="#7E7E7E" filled="t" stroked="f" coordsize="6313805,626745" o:gfxdata="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Qs7S5AAAA3AAA&#10;AA8AAAAAAAAAAQAgAAAAIgAAAGRycy9kb3ducmV2LnhtbFBLAQIUABQAAAAIAIdO4kAzLwWeOwAA&#10;ADkAAAAQAAAAAAAAAAEAIAAAAAgBAABkcnMvc2hhcGV4bWwueG1sUEsFBgAAAAAGAAYAWwEAALID&#10;AAAAAA=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2" o:spid="_x0000_s1026" o:spt="202" type="#_x0000_t202" style="position:absolute;left:38100;top:6095;height:678180;width:6269990;" filled="f" stroked="f" coordsize="21600,21600" o:gfxdata="UEsDBAoAAAAAAIdO4kAAAAAAAAAAAAAAAAAEAAAAZHJzL1BLAwQUAAAACACHTuJAK61Ck7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UK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9BF17F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3D0B60FF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Testers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join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late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development.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Apply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role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tester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SDLC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fix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improve </w:t>
                        </w:r>
                        <w:r>
                          <w:rPr>
                            <w:spacing w:val="-2"/>
                            <w:sz w:val="22"/>
                          </w:rPr>
                          <w:t>collaboration.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2ACC317F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5409FCF5">
      <w:pPr>
        <w:pStyle w:val="2"/>
        <w:numPr>
          <w:ilvl w:val="0"/>
          <w:numId w:val="16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Tester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role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 each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 xml:space="preserve">SDLC </w:t>
      </w:r>
      <w:r>
        <w:rPr>
          <w:rFonts w:hint="default" w:ascii="Times New Roman" w:hAnsi="Times New Roman" w:cs="Times New Roman"/>
          <w:color w:val="1F4E79"/>
          <w:spacing w:val="-2"/>
        </w:rPr>
        <w:t>phase</w:t>
      </w:r>
    </w:p>
    <w:p w14:paraId="5C031491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7348"/>
      </w:tblGrid>
      <w:tr w14:paraId="05B5D93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400" w:type="dxa"/>
            <w:shd w:val="clear" w:color="auto" w:fill="1F4E79"/>
          </w:tcPr>
          <w:p w14:paraId="270F4C7E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Phase</w:t>
            </w:r>
          </w:p>
        </w:tc>
        <w:tc>
          <w:tcPr>
            <w:tcW w:w="7348" w:type="dxa"/>
            <w:shd w:val="clear" w:color="auto" w:fill="1F4E79"/>
          </w:tcPr>
          <w:p w14:paraId="3405F376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What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the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tester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should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do</w:t>
            </w:r>
          </w:p>
        </w:tc>
      </w:tr>
      <w:tr w14:paraId="0C37387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400" w:type="dxa"/>
            <w:shd w:val="clear" w:color="auto" w:fill="DCE9F5"/>
          </w:tcPr>
          <w:p w14:paraId="193C3A6E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Requirements</w:t>
            </w:r>
          </w:p>
        </w:tc>
        <w:tc>
          <w:tcPr>
            <w:tcW w:w="7348" w:type="dxa"/>
          </w:tcPr>
          <w:p w14:paraId="336ED374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Review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clarity,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testability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completeness;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ask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"how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will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verify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this?"</w:t>
            </w:r>
          </w:p>
        </w:tc>
      </w:tr>
      <w:tr w14:paraId="5917972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400" w:type="dxa"/>
            <w:shd w:val="clear" w:color="auto" w:fill="DCE9F5"/>
          </w:tcPr>
          <w:p w14:paraId="633E18F0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Design</w:t>
            </w:r>
          </w:p>
        </w:tc>
        <w:tc>
          <w:tcPr>
            <w:tcW w:w="7348" w:type="dxa"/>
            <w:shd w:val="clear" w:color="auto" w:fill="F1F1F1"/>
          </w:tcPr>
          <w:p w14:paraId="5389BF1C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Review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design,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identify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risks,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begin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strategy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data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needs</w:t>
            </w:r>
          </w:p>
        </w:tc>
      </w:tr>
      <w:tr w14:paraId="43ABFB3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400" w:type="dxa"/>
            <w:shd w:val="clear" w:color="auto" w:fill="DCE9F5"/>
          </w:tcPr>
          <w:p w14:paraId="255AB4BF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Development</w:t>
            </w:r>
          </w:p>
        </w:tc>
        <w:tc>
          <w:tcPr>
            <w:tcW w:w="7348" w:type="dxa"/>
          </w:tcPr>
          <w:p w14:paraId="550C2DD7">
            <w:pPr>
              <w:pStyle w:val="11"/>
              <w:spacing w:before="6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Prepare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cases,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support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unit/integration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testing,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early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build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checks</w:t>
            </w:r>
          </w:p>
        </w:tc>
      </w:tr>
      <w:tr w14:paraId="765CF5C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400" w:type="dxa"/>
            <w:shd w:val="clear" w:color="auto" w:fill="DCE9F5"/>
          </w:tcPr>
          <w:p w14:paraId="4C52C65A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Testing</w:t>
            </w:r>
          </w:p>
        </w:tc>
        <w:tc>
          <w:tcPr>
            <w:tcW w:w="7348" w:type="dxa"/>
            <w:shd w:val="clear" w:color="auto" w:fill="F1F1F1"/>
          </w:tcPr>
          <w:p w14:paraId="5F6A2924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Execute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log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verify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defects</w:t>
            </w:r>
          </w:p>
        </w:tc>
      </w:tr>
      <w:tr w14:paraId="09813D3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400" w:type="dxa"/>
            <w:shd w:val="clear" w:color="auto" w:fill="DCE9F5"/>
          </w:tcPr>
          <w:p w14:paraId="139DDD8C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Release/maintenance</w:t>
            </w:r>
          </w:p>
        </w:tc>
        <w:tc>
          <w:tcPr>
            <w:tcW w:w="7348" w:type="dxa"/>
          </w:tcPr>
          <w:p w14:paraId="3BF6E929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Smoke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production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feedback,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regression</w:t>
            </w:r>
          </w:p>
        </w:tc>
      </w:tr>
    </w:tbl>
    <w:p w14:paraId="4C33C036">
      <w:pPr>
        <w:pStyle w:val="2"/>
        <w:numPr>
          <w:ilvl w:val="0"/>
          <w:numId w:val="16"/>
        </w:numPr>
        <w:tabs>
          <w:tab w:val="left" w:pos="390"/>
        </w:tabs>
        <w:spacing w:before="16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early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involvement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impacts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quality</w:t>
      </w:r>
    </w:p>
    <w:p w14:paraId="1046888B">
      <w:pPr>
        <w:pStyle w:val="6"/>
        <w:spacing w:before="74" w:line="276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later a defect is found, the more it costs to fix. A requirement defect found in review may cost a few minutes;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same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defect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found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after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release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can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cost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many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times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more,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because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design,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code,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tests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data must all change.</w:t>
      </w:r>
    </w:p>
    <w:p w14:paraId="09181552">
      <w:pPr>
        <w:pStyle w:val="6"/>
        <w:spacing w:before="2"/>
        <w:rPr>
          <w:rFonts w:hint="default" w:ascii="Times New Roman" w:hAnsi="Times New Roman" w:cs="Times New Roman"/>
          <w:sz w:val="9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  <w:gridCol w:w="4748"/>
      </w:tblGrid>
      <w:tr w14:paraId="2C63CE4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5000" w:type="dxa"/>
            <w:shd w:val="clear" w:color="auto" w:fill="1F4E79"/>
          </w:tcPr>
          <w:p w14:paraId="4693B5F8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Phase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where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is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found</w:t>
            </w:r>
          </w:p>
        </w:tc>
        <w:tc>
          <w:tcPr>
            <w:tcW w:w="4748" w:type="dxa"/>
            <w:shd w:val="clear" w:color="auto" w:fill="1F4E79"/>
          </w:tcPr>
          <w:p w14:paraId="76501B95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Relative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cost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to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fix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(illustrative)</w:t>
            </w:r>
          </w:p>
        </w:tc>
      </w:tr>
      <w:tr w14:paraId="7891891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5000" w:type="dxa"/>
            <w:shd w:val="clear" w:color="auto" w:fill="DCE9F5"/>
          </w:tcPr>
          <w:p w14:paraId="3110725F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Requirements</w:t>
            </w:r>
          </w:p>
        </w:tc>
        <w:tc>
          <w:tcPr>
            <w:tcW w:w="4748" w:type="dxa"/>
          </w:tcPr>
          <w:p w14:paraId="13F50C74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1x</w:t>
            </w:r>
          </w:p>
        </w:tc>
      </w:tr>
      <w:tr w14:paraId="059DD5B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000" w:type="dxa"/>
            <w:shd w:val="clear" w:color="auto" w:fill="DCE9F5"/>
          </w:tcPr>
          <w:p w14:paraId="28B9749C">
            <w:pPr>
              <w:pStyle w:val="11"/>
              <w:spacing w:before="7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Design</w:t>
            </w:r>
          </w:p>
        </w:tc>
        <w:tc>
          <w:tcPr>
            <w:tcW w:w="4748" w:type="dxa"/>
            <w:shd w:val="clear" w:color="auto" w:fill="F1F1F1"/>
          </w:tcPr>
          <w:p w14:paraId="512148D0">
            <w:pPr>
              <w:pStyle w:val="11"/>
              <w:spacing w:before="6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5x</w:t>
            </w:r>
          </w:p>
        </w:tc>
      </w:tr>
      <w:tr w14:paraId="754C388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000" w:type="dxa"/>
            <w:shd w:val="clear" w:color="auto" w:fill="DCE9F5"/>
          </w:tcPr>
          <w:p w14:paraId="2010F8C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Coding</w:t>
            </w:r>
          </w:p>
        </w:tc>
        <w:tc>
          <w:tcPr>
            <w:tcW w:w="4748" w:type="dxa"/>
          </w:tcPr>
          <w:p w14:paraId="0AE5C203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10x</w:t>
            </w:r>
          </w:p>
        </w:tc>
      </w:tr>
      <w:tr w14:paraId="62688A9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5000" w:type="dxa"/>
            <w:shd w:val="clear" w:color="auto" w:fill="DCE9F5"/>
          </w:tcPr>
          <w:p w14:paraId="1CA9F15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System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testing</w:t>
            </w:r>
          </w:p>
        </w:tc>
        <w:tc>
          <w:tcPr>
            <w:tcW w:w="4748" w:type="dxa"/>
            <w:shd w:val="clear" w:color="auto" w:fill="F1F1F1"/>
          </w:tcPr>
          <w:p w14:paraId="00D1CBE4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20x</w:t>
            </w:r>
          </w:p>
        </w:tc>
      </w:tr>
      <w:tr w14:paraId="6D16000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000" w:type="dxa"/>
            <w:shd w:val="clear" w:color="auto" w:fill="DCE9F5"/>
          </w:tcPr>
          <w:p w14:paraId="7B766EAC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Production</w:t>
            </w:r>
          </w:p>
        </w:tc>
        <w:tc>
          <w:tcPr>
            <w:tcW w:w="4748" w:type="dxa"/>
          </w:tcPr>
          <w:p w14:paraId="531F73CE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50x to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100x</w:t>
            </w:r>
          </w:p>
        </w:tc>
      </w:tr>
    </w:tbl>
    <w:p w14:paraId="3B5CF19C">
      <w:pPr>
        <w:pStyle w:val="2"/>
        <w:numPr>
          <w:ilvl w:val="0"/>
          <w:numId w:val="16"/>
        </w:numPr>
        <w:tabs>
          <w:tab w:val="left" w:pos="390"/>
        </w:tabs>
        <w:spacing w:before="16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Practical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example</w:t>
      </w:r>
    </w:p>
    <w:p w14:paraId="07A89033">
      <w:pPr>
        <w:pStyle w:val="6"/>
        <w:spacing w:before="10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50800</wp:posOffset>
                </wp:positionV>
                <wp:extent cx="6313805" cy="1061085"/>
                <wp:effectExtent l="0" t="0" r="0" b="0"/>
                <wp:wrapTopAndBottom/>
                <wp:docPr id="15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1061085"/>
                          <a:chOff x="0" y="0"/>
                          <a:chExt cx="6313805" cy="106108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38100" y="6172"/>
                            <a:ext cx="6269990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105092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0340"/>
                                </a:lnTo>
                                <a:lnTo>
                                  <a:pt x="6269482" y="1050340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811" y="997077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6290817" y="57912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64084"/>
                            <a:ext cx="6313805" cy="99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99758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904"/>
                                </a:lnTo>
                                <a:lnTo>
                                  <a:pt x="38100" y="99090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313805" h="997585">
                                <a:moveTo>
                                  <a:pt x="6313678" y="990917"/>
                                </a:moveTo>
                                <a:lnTo>
                                  <a:pt x="6307582" y="990917"/>
                                </a:lnTo>
                                <a:lnTo>
                                  <a:pt x="0" y="990917"/>
                                </a:lnTo>
                                <a:lnTo>
                                  <a:pt x="0" y="997000"/>
                                </a:lnTo>
                                <a:lnTo>
                                  <a:pt x="6307582" y="997000"/>
                                </a:lnTo>
                                <a:lnTo>
                                  <a:pt x="6313678" y="997000"/>
                                </a:lnTo>
                                <a:lnTo>
                                  <a:pt x="6313678" y="990917"/>
                                </a:lnTo>
                                <a:close/>
                              </a:path>
                              <a:path w="6313805" h="99758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990904"/>
                                </a:lnTo>
                                <a:lnTo>
                                  <a:pt x="6313678" y="990904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8100" y="6095"/>
                            <a:ext cx="6269990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CD1BA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Ambiguous</w:t>
                              </w:r>
                              <w:r>
                                <w:rPr>
                                  <w:b/>
                                  <w:color w:val="538235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requirement:</w:t>
                              </w:r>
                              <w:r>
                                <w:rPr>
                                  <w:b/>
                                  <w:color w:val="538235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"System</w:t>
                              </w:r>
                              <w:r>
                                <w:rPr>
                                  <w:b/>
                                  <w:color w:val="538235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should</w:t>
                              </w:r>
                              <w:r>
                                <w:rPr>
                                  <w:b/>
                                  <w:color w:val="538235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allow</w:t>
                              </w:r>
                              <w:r>
                                <w:rPr>
                                  <w:b/>
                                  <w:color w:val="538235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quick</w:t>
                              </w:r>
                              <w:r>
                                <w:rPr>
                                  <w:b/>
                                  <w:color w:val="538235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pacing w:val="-2"/>
                                  <w:sz w:val="22"/>
                                </w:rPr>
                                <w:t>refunds"</w:t>
                              </w:r>
                            </w:p>
                            <w:p w14:paraId="0794FF30">
                              <w:pPr>
                                <w:spacing w:before="44" w:line="259" w:lineRule="auto"/>
                                <w:ind w:left="130" w:right="2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review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asks: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"What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quick?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Which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payment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types?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limit?"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defines "within 24 hours, up to the order value".</w:t>
                              </w:r>
                            </w:p>
                            <w:p w14:paraId="6582437F">
                              <w:pPr>
                                <w:spacing w:before="39" w:line="256" w:lineRule="auto"/>
                                <w:ind w:left="130" w:right="2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Without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tester,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developers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guess;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shows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up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production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needs redesign of the refund module.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pt;height:83.55pt;width:497.15pt;mso-position-horizontal-relative:page;mso-wrap-distance-bottom:0pt;mso-wrap-distance-top:0pt;z-index:-251633664;mso-width-relative:page;mso-height-relative:page;" coordsize="6313805,1061085" o:gfxdata="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">
                <o:lock v:ext="edit" aspectratio="f"/>
                <v:shape id="Graphic 154" o:spid="_x0000_s1026" o:spt="100" style="position:absolute;left:38100;top:6172;height:1050925;width:6269990;" fillcolor="#E1EFD9" filled="t" stroked="f" coordsize="6269990,1050925" o:gfxdata="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FdJb4A&#10;AADcAAAADwAAAAAAAAABACAAAAAiAAAAZHJzL2Rvd25yZXYueG1sUEsBAhQAFAAAAAgAh07iQDMv&#10;BZ47AAAAOQAAABAAAAAAAAAAAQAgAAAADQEAAGRycy9zaGFwZXhtbC54bWxQSwUGAAAAAAYABgBb&#10;AQAAtwMAAAAA&#10;" path="m6269482,0l0,0,0,1050340,6269482,1050340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0;top:0;height:64135;width:6313805;" fillcolor="#538235" filled="t" stroked="f" coordsize="6313805,64135" o:gfxdata="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8n84r4A&#10;AADcAAAADwAAAAAAAAABACAAAAAiAAAAZHJzL2Rvd25yZXYueG1sUEsBAhQAFAAAAAgAh07iQDMv&#10;BZ47AAAAOQAAABAAAAAAAAAAAQAgAAAADQEAAGRycy9zaGFwZXhtbC54bWxQSwUGAAAAAAYABgBb&#10;AQAAtwMAAAAA&#10;" path="m6313678,0l6307582,0,38100,12,0,12,0,6096,0,64008,38100,64008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19811;top:997077;height:58419;width:6290945;" fillcolor="#E1EFD9" filled="t" stroked="f" coordsize="6290945,58419" o:gfxdata="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ICK8vQAA&#10;ANwAAAAPAAAAAAAAAAEAIAAAACIAAABkcnMvZG93bnJldi54bWxQSwECFAAUAAAACACHTuJAMy8F&#10;njsAAAA5AAAAEAAAAAAAAAABACAAAAAMAQAAZHJzL3NoYXBleG1sLnhtbFBLBQYAAAAABgAGAFsB&#10;AAC2AwAAAAA=&#10;" path="m6290817,0l0,0,0,57912,6290817,57912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7" o:spid="_x0000_s1026" o:spt="100" style="position:absolute;left:0;top:64084;height:997585;width:6313805;" fillcolor="#538235" filled="t" stroked="f" coordsize="6313805,997585" o:gfxdata="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3x1b4A&#10;AADcAAAADwAAAAAAAAABACAAAAAiAAAAZHJzL2Rvd25yZXYueG1sUEsBAhQAFAAAAAgAh07iQDMv&#10;BZ47AAAAOQAAABAAAAAAAAAAAQAgAAAADQEAAGRycy9zaGFwZXhtbC54bWxQSwUGAAAAAAYABgBb&#10;AQAAtwMAAAAA&#10;" path="m38100,0l0,0,0,990904,38100,990904,38100,0xem6313678,990917l6307582,990917,0,990917,0,997000,6307582,997000,6313678,997000,6313678,990917xem6313678,0l6307582,0,6307582,990904,6313678,990904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8" o:spid="_x0000_s1026" o:spt="202" type="#_x0000_t202" style="position:absolute;left:38100;top:6095;height:1049020;width:6269990;" filled="f" stroked="f" coordsize="21600,21600" o:gfxdata="UEsDBAoAAAAAAIdO4kAAAAAAAAAAAAAAAAAEAAAAZHJzL1BLAwQUAAAACACHTuJASkV1eb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t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FdX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5CD1BA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38235"/>
                            <w:sz w:val="22"/>
                          </w:rPr>
                          <w:t>Ambiguous</w:t>
                        </w:r>
                        <w:r>
                          <w:rPr>
                            <w:b/>
                            <w:color w:val="538235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requirement:</w:t>
                        </w:r>
                        <w:r>
                          <w:rPr>
                            <w:b/>
                            <w:color w:val="538235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"System</w:t>
                        </w:r>
                        <w:r>
                          <w:rPr>
                            <w:b/>
                            <w:color w:val="538235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should</w:t>
                        </w:r>
                        <w:r>
                          <w:rPr>
                            <w:b/>
                            <w:color w:val="538235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allow</w:t>
                        </w:r>
                        <w:r>
                          <w:rPr>
                            <w:b/>
                            <w:color w:val="538235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quick</w:t>
                        </w:r>
                        <w:r>
                          <w:rPr>
                            <w:b/>
                            <w:color w:val="538235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pacing w:val="-2"/>
                            <w:sz w:val="22"/>
                          </w:rPr>
                          <w:t>refunds"</w:t>
                        </w:r>
                      </w:p>
                      <w:p w14:paraId="0794FF30">
                        <w:pPr>
                          <w:spacing w:before="44" w:line="259" w:lineRule="auto"/>
                          <w:ind w:left="130" w:right="2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tester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review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asks: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"What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quick?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Which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payment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types?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limit?"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team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defines "within 24 hours, up to the order value".</w:t>
                        </w:r>
                      </w:p>
                      <w:p w14:paraId="6582437F">
                        <w:pPr>
                          <w:spacing w:before="39" w:line="256" w:lineRule="auto"/>
                          <w:ind w:left="130" w:right="2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Without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tester,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developers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guess;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shows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up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production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needs redesign of the refund module.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6E75376">
      <w:pPr>
        <w:pStyle w:val="2"/>
        <w:numPr>
          <w:ilvl w:val="0"/>
          <w:numId w:val="16"/>
        </w:numPr>
        <w:tabs>
          <w:tab w:val="left" w:pos="390"/>
        </w:tabs>
        <w:spacing w:before="16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Changes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 team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collaboration</w:t>
      </w:r>
    </w:p>
    <w:p w14:paraId="689AC744">
      <w:pPr>
        <w:pStyle w:val="10"/>
        <w:numPr>
          <w:ilvl w:val="1"/>
          <w:numId w:val="16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Include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testers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requirement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design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sprint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planning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(shift-</w:t>
      </w:r>
      <w:r>
        <w:rPr>
          <w:rFonts w:hint="default" w:ascii="Times New Roman" w:hAnsi="Times New Roman" w:cs="Times New Roman"/>
          <w:spacing w:val="-2"/>
          <w:sz w:val="22"/>
        </w:rPr>
        <w:t>left).</w:t>
      </w:r>
    </w:p>
    <w:p w14:paraId="559959F9">
      <w:pPr>
        <w:pStyle w:val="10"/>
        <w:numPr>
          <w:ilvl w:val="1"/>
          <w:numId w:val="16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Definition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Ready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Definition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Done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criteria.</w:t>
      </w:r>
    </w:p>
    <w:p w14:paraId="477A9DBE">
      <w:pPr>
        <w:pStyle w:val="10"/>
        <w:numPr>
          <w:ilvl w:val="1"/>
          <w:numId w:val="16"/>
        </w:numPr>
        <w:tabs>
          <w:tab w:val="left" w:pos="691"/>
        </w:tabs>
        <w:spacing w:before="85" w:after="0" w:line="264" w:lineRule="auto"/>
        <w:ind w:left="691" w:right="647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Daily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stand-ups,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shared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board,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pair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developers,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three-amigos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(BA,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developer, tester) sessions.</w:t>
      </w:r>
    </w:p>
    <w:p w14:paraId="3BFEDCF1">
      <w:pPr>
        <w:pStyle w:val="10"/>
        <w:numPr>
          <w:ilvl w:val="1"/>
          <w:numId w:val="16"/>
        </w:numPr>
        <w:tabs>
          <w:tab w:val="left" w:pos="690"/>
        </w:tabs>
        <w:spacing w:before="61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Developers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share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early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builds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testers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smoke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tests</w:t>
      </w:r>
      <w:r>
        <w:rPr>
          <w:rFonts w:hint="default" w:ascii="Times New Roman" w:hAnsi="Times New Roman" w:cs="Times New Roman"/>
          <w:spacing w:val="-2"/>
          <w:sz w:val="22"/>
        </w:rPr>
        <w:t xml:space="preserve"> continuously.</w:t>
      </w:r>
    </w:p>
    <w:p w14:paraId="22D7F3DF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63D67C93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4" w:name="Question 15  |  Correct in Some Cases, F"/>
      <w:bookmarkEnd w:id="14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15</w:t>
      </w:r>
      <w:r>
        <w:rPr>
          <w:rFonts w:hint="default" w:ascii="Times New Roman" w:hAnsi="Times New Roman" w:cs="Times New Roman"/>
          <w:b/>
          <w:color w:val="1F4E79"/>
          <w:spacing w:val="70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7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Correct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in Some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Cases,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Failing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in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Others: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Coverage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>Gaps</w:t>
      </w:r>
    </w:p>
    <w:p w14:paraId="78C92D86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59" name="Graphic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9" o:spid="_x0000_s1026" o:spt="100" style="position:absolute;left:0pt;margin-left:48.55pt;margin-top:3.95pt;height:1.2pt;width:498.35pt;mso-position-horizontal-relative:page;mso-wrap-distance-bottom:0pt;mso-wrap-distance-top:0pt;z-index:-251633664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a&#10;VNSn1wAAAAgBAAAPAAAAAAAAAAEAIAAAACIAAABkcnMvZG93bnJldi54bWxQSwECFAAUAAAACACH&#10;TuJAP0pLoiUCAADkBAAADgAAAAAAAAABACAAAAAmAQAAZHJzL2Uyb0RvYy54bWxQSwUGAAAAAAYA&#10;BgBZAQAAvQUAAAAA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765F591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A8D599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7F378F82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works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some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inputs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fails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others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because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coverage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incomplete.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Find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gaps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 improve test case design.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32640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">
                <o:lock v:ext="edit" aspectratio="f"/>
                <v:shape id="Graphic 161" o:spid="_x0000_s1026" o:spt="100" style="position:absolute;left:38100;top:6095;height:680085;width:6269990;" fillcolor="#F1F1F1" filled="t" stroked="f" coordsize="6269990,680085" o:gfxdata="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lr2I62AAAA3AAAAA8A&#10;AAAAAAAAAQAgAAAAIgAAAGRycy9kb3ducmV2LnhtbFBLAQIUABQAAAAIAIdO4kAzLwWeOwAAADkA&#10;AAAQAAAAAAAAAAEAIAAAAAUBAABkcnMvc2hhcGV4bWwueG1sUEsFBgAAAAAGAAYAWwEAAK8DAAAA&#10;AA=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0;top:0;height:64135;width:6313805;" fillcolor="#7E7E7E" filled="t" stroked="f" coordsize="6313805,64135" o:gfxdata="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pnVAq5AAAA3AAA&#10;AA8AAAAAAAAAAQAgAAAAIgAAAGRycy9kb3ducmV2LnhtbFBLAQIUABQAAAAIAIdO4kAzLwWeOwAA&#10;ADkAAAAQAAAAAAAAAAEAIAAAAAgBAABkcnMvc2hhcGV4bWwueG1sUEsFBgAAAAAGAAYAWwEAALID&#10;AAAAAA=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3" o:spid="_x0000_s1026" o:spt="100" style="position:absolute;left:19811;top:626363;height:58419;width:6290945;" fillcolor="#F1F1F1" filled="t" stroked="f" coordsize="6290945,58419" o:gfxdata="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pubq8AAAA&#10;3AAAAA8AAAAAAAAAAQAgAAAAIgAAAGRycy9kb3ducmV2LnhtbFBLAQIUABQAAAAIAIdO4kAzLwWe&#10;OwAAADkAAAAQAAAAAAAAAAEAIAAAAAsBAABkcnMvc2hhcGV4bWwueG1sUEsFBgAAAAAGAAYAWwEA&#10;ALUDAAAAAA=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4" o:spid="_x0000_s1026" o:spt="100" style="position:absolute;left:0;top:64007;height:626745;width:6313805;" fillcolor="#7E7E7E" filled="t" stroked="f" coordsize="6313805,626745" o:gfxdata="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cvakbgAAADcAAAA&#10;DwAAAAAAAAABACAAAAAiAAAAZHJzL2Rvd25yZXYueG1sUEsBAhQAFAAAAAgAh07iQDMvBZ47AAAA&#10;OQAAABAAAAAAAAAAAQAgAAAABwEAAGRycy9zaGFwZXhtbC54bWxQSwUGAAAAAAYABgBbAQAAsQMA&#10;AAAA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5" o:spid="_x0000_s1026" o:spt="202" type="#_x0000_t202" style="position:absolute;left:38100;top:6095;height:678180;width:6269990;" filled="f" stroked="f" coordsize="21600,21600" o:gfxdata="UEsDBAoAAAAAAIdO4kAAAAAAAAAAAAAAAAAEAAAAZHJzL1BLAwQUAAAACACHTuJAaigQWr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oEF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A8D599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7F378F82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works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some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inputs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fails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others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because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coverage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incomplete.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Find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gaps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 improve test case design.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7DA92629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2E0612FB">
      <w:pPr>
        <w:pStyle w:val="2"/>
        <w:numPr>
          <w:ilvl w:val="0"/>
          <w:numId w:val="17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Identifying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4"/>
        </w:rPr>
        <w:t>gaps</w:t>
      </w:r>
    </w:p>
    <w:p w14:paraId="5B34028E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1"/>
        <w:gridCol w:w="3200"/>
        <w:gridCol w:w="3848"/>
      </w:tblGrid>
      <w:tr w14:paraId="1EEC3DE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701" w:type="dxa"/>
            <w:shd w:val="clear" w:color="auto" w:fill="1F4E79"/>
          </w:tcPr>
          <w:p w14:paraId="7309CF05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Coverage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>type</w:t>
            </w:r>
          </w:p>
        </w:tc>
        <w:tc>
          <w:tcPr>
            <w:tcW w:w="3200" w:type="dxa"/>
            <w:shd w:val="clear" w:color="auto" w:fill="1F4E79"/>
          </w:tcPr>
          <w:p w14:paraId="685F5CE3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Question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asked</w:t>
            </w:r>
          </w:p>
        </w:tc>
        <w:tc>
          <w:tcPr>
            <w:tcW w:w="3848" w:type="dxa"/>
            <w:shd w:val="clear" w:color="auto" w:fill="1F4E79"/>
          </w:tcPr>
          <w:p w14:paraId="6EF1C818">
            <w:pPr>
              <w:pStyle w:val="11"/>
              <w:spacing w:before="67"/>
              <w:ind w:left="10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Typical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gap</w:t>
            </w:r>
          </w:p>
        </w:tc>
      </w:tr>
      <w:tr w14:paraId="6F9A416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701" w:type="dxa"/>
            <w:shd w:val="clear" w:color="auto" w:fill="DCE9F5"/>
          </w:tcPr>
          <w:p w14:paraId="2C361E9C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Requirement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coverage</w:t>
            </w:r>
          </w:p>
        </w:tc>
        <w:tc>
          <w:tcPr>
            <w:tcW w:w="3200" w:type="dxa"/>
          </w:tcPr>
          <w:p w14:paraId="510B6823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every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requirement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tested?</w:t>
            </w:r>
          </w:p>
        </w:tc>
        <w:tc>
          <w:tcPr>
            <w:tcW w:w="3848" w:type="dxa"/>
          </w:tcPr>
          <w:p w14:paraId="1B02515C">
            <w:pPr>
              <w:pStyle w:val="11"/>
              <w:spacing w:before="65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Rules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linked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case</w:t>
            </w:r>
          </w:p>
        </w:tc>
      </w:tr>
      <w:tr w14:paraId="62A63D4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701" w:type="dxa"/>
            <w:shd w:val="clear" w:color="auto" w:fill="DCE9F5"/>
          </w:tcPr>
          <w:p w14:paraId="4D60D27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Input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coverage</w:t>
            </w:r>
          </w:p>
        </w:tc>
        <w:tc>
          <w:tcPr>
            <w:tcW w:w="3200" w:type="dxa"/>
            <w:shd w:val="clear" w:color="auto" w:fill="F1F1F1"/>
          </w:tcPr>
          <w:p w14:paraId="6BE3A259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Are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all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input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classes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tested?</w:t>
            </w:r>
          </w:p>
        </w:tc>
        <w:tc>
          <w:tcPr>
            <w:tcW w:w="3848" w:type="dxa"/>
            <w:shd w:val="clear" w:color="auto" w:fill="F1F1F1"/>
          </w:tcPr>
          <w:p w14:paraId="03C53CAC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Only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valid,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typical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data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used</w:t>
            </w:r>
          </w:p>
        </w:tc>
      </w:tr>
      <w:tr w14:paraId="40AD5E0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701" w:type="dxa"/>
            <w:shd w:val="clear" w:color="auto" w:fill="DCE9F5"/>
          </w:tcPr>
          <w:p w14:paraId="68815B4F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Boundary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coverage</w:t>
            </w:r>
          </w:p>
        </w:tc>
        <w:tc>
          <w:tcPr>
            <w:tcW w:w="3200" w:type="dxa"/>
          </w:tcPr>
          <w:p w14:paraId="5B1EF566">
            <w:pPr>
              <w:pStyle w:val="11"/>
              <w:spacing w:before="6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Are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edges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tested?</w:t>
            </w:r>
          </w:p>
        </w:tc>
        <w:tc>
          <w:tcPr>
            <w:tcW w:w="3848" w:type="dxa"/>
          </w:tcPr>
          <w:p w14:paraId="54607BA5">
            <w:pPr>
              <w:pStyle w:val="11"/>
              <w:spacing w:before="64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Min,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max,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just-outside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values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missing</w:t>
            </w:r>
          </w:p>
        </w:tc>
      </w:tr>
      <w:tr w14:paraId="67BC7DF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701" w:type="dxa"/>
            <w:shd w:val="clear" w:color="auto" w:fill="DCE9F5"/>
          </w:tcPr>
          <w:p w14:paraId="2CAB4CD8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Code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coverage</w:t>
            </w:r>
          </w:p>
        </w:tc>
        <w:tc>
          <w:tcPr>
            <w:tcW w:w="3200" w:type="dxa"/>
            <w:shd w:val="clear" w:color="auto" w:fill="F1F1F1"/>
          </w:tcPr>
          <w:p w14:paraId="028E6D3A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Which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statements/branches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ran?</w:t>
            </w:r>
          </w:p>
        </w:tc>
        <w:tc>
          <w:tcPr>
            <w:tcW w:w="3848" w:type="dxa"/>
            <w:shd w:val="clear" w:color="auto" w:fill="F1F1F1"/>
          </w:tcPr>
          <w:p w14:paraId="4749FB29">
            <w:pPr>
              <w:pStyle w:val="11"/>
              <w:spacing w:before="65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Error-handling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branches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never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executed</w:t>
            </w:r>
          </w:p>
        </w:tc>
      </w:tr>
      <w:tr w14:paraId="4A4DE7A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701" w:type="dxa"/>
            <w:shd w:val="clear" w:color="auto" w:fill="DCE9F5"/>
          </w:tcPr>
          <w:p w14:paraId="51E891AC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Scenario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coverage</w:t>
            </w:r>
          </w:p>
        </w:tc>
        <w:tc>
          <w:tcPr>
            <w:tcW w:w="3200" w:type="dxa"/>
          </w:tcPr>
          <w:p w14:paraId="715B72DE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Are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combinations/paths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tested?</w:t>
            </w:r>
          </w:p>
        </w:tc>
        <w:tc>
          <w:tcPr>
            <w:tcW w:w="3848" w:type="dxa"/>
          </w:tcPr>
          <w:p w14:paraId="05BB9799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Rare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combinations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skipped</w:t>
            </w:r>
          </w:p>
        </w:tc>
      </w:tr>
    </w:tbl>
    <w:p w14:paraId="39309405">
      <w:pPr>
        <w:pStyle w:val="2"/>
        <w:numPr>
          <w:ilvl w:val="0"/>
          <w:numId w:val="17"/>
        </w:numPr>
        <w:tabs>
          <w:tab w:val="left" w:pos="390"/>
        </w:tabs>
        <w:spacing w:before="16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proper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coverage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ensures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reliability</w:t>
      </w:r>
    </w:p>
    <w:p w14:paraId="01782CAE">
      <w:pPr>
        <w:pStyle w:val="6"/>
        <w:spacing w:before="74" w:line="276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Reliability is the probability that the software works correctly over time and use. When tests cover all input classes,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boundaries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paths,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behaviour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verified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across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the range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users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will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actually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exercise,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failures in "other cases" are found before release.</w:t>
      </w:r>
    </w:p>
    <w:p w14:paraId="32447C94">
      <w:pPr>
        <w:pStyle w:val="2"/>
        <w:numPr>
          <w:ilvl w:val="0"/>
          <w:numId w:val="17"/>
        </w:numPr>
        <w:tabs>
          <w:tab w:val="left" w:pos="390"/>
        </w:tabs>
        <w:spacing w:before="164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Improving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 case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design: before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 xml:space="preserve">and </w:t>
      </w:r>
      <w:r>
        <w:rPr>
          <w:rFonts w:hint="default" w:ascii="Times New Roman" w:hAnsi="Times New Roman" w:cs="Times New Roman"/>
          <w:color w:val="1F4E79"/>
          <w:spacing w:val="-4"/>
        </w:rPr>
        <w:t>after</w:t>
      </w:r>
    </w:p>
    <w:p w14:paraId="5E6DCC2E">
      <w:pPr>
        <w:pStyle w:val="6"/>
        <w:spacing w:before="10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50800</wp:posOffset>
                </wp:positionV>
                <wp:extent cx="6313805" cy="1050290"/>
                <wp:effectExtent l="0" t="0" r="0" b="0"/>
                <wp:wrapTopAndBottom/>
                <wp:docPr id="166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1050290"/>
                          <a:chOff x="0" y="0"/>
                          <a:chExt cx="6313805" cy="105029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38100" y="6045"/>
                            <a:ext cx="626999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103822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8148"/>
                                </a:lnTo>
                                <a:lnTo>
                                  <a:pt x="6269482" y="1038148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9811" y="986282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6290817" y="57912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63957"/>
                            <a:ext cx="631380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986790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980236"/>
                                </a:lnTo>
                                <a:lnTo>
                                  <a:pt x="38100" y="980236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0236"/>
                                </a:lnTo>
                                <a:lnTo>
                                  <a:pt x="0" y="986332"/>
                                </a:lnTo>
                                <a:lnTo>
                                  <a:pt x="6307582" y="986332"/>
                                </a:lnTo>
                                <a:lnTo>
                                  <a:pt x="6313678" y="986332"/>
                                </a:lnTo>
                                <a:lnTo>
                                  <a:pt x="6313678" y="980236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8100" y="6096"/>
                            <a:ext cx="626999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F2071">
                              <w:pPr>
                                <w:spacing w:before="90"/>
                                <w:ind w:left="130" w:right="254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Example: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discount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rule</w:t>
                              </w:r>
                              <w:r>
                                <w:rPr>
                                  <w:b/>
                                  <w:color w:val="BE9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"10%</w:t>
                              </w:r>
                              <w:r>
                                <w:rPr>
                                  <w:b/>
                                  <w:color w:val="BE9000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b/>
                                  <w:color w:val="BE9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orders</w:t>
                              </w:r>
                              <w:r>
                                <w:rPr>
                                  <w:b/>
                                  <w:color w:val="BE9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BE9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1,000</w:t>
                              </w:r>
                              <w:r>
                                <w:rPr>
                                  <w:b/>
                                  <w:color w:val="BE9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4,999;</w:t>
                              </w:r>
                              <w:r>
                                <w:rPr>
                                  <w:b/>
                                  <w:color w:val="BE9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20%</w:t>
                              </w:r>
                              <w:r>
                                <w:rPr>
                                  <w:b/>
                                  <w:color w:val="BE9000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5,000</w:t>
                              </w:r>
                              <w:r>
                                <w:rPr>
                                  <w:b/>
                                  <w:color w:val="BE9000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 xml:space="preserve">and 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>above"</w:t>
                              </w:r>
                            </w:p>
                            <w:p w14:paraId="3D05EF56">
                              <w:pPr>
                                <w:spacing w:before="46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(gaps):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2,000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6,000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only.</w:t>
                              </w:r>
                            </w:p>
                            <w:p w14:paraId="45DC7211">
                              <w:pPr>
                                <w:spacing w:before="59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After: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partitions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(below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1,000,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1,000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4,999,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5,000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above,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invalid)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boundaries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999,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1000,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4999,</w:t>
                              </w:r>
                            </w:p>
                            <w:p w14:paraId="62AE46B2">
                              <w:pPr>
                                <w:spacing w:before="18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5000,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-1.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exactly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5,000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(treated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10%)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now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caught.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pt;height:82.7pt;width:497.15pt;mso-position-horizontal-relative:page;mso-wrap-distance-bottom:0pt;mso-wrap-distance-top:0pt;z-index:-251632640;mso-width-relative:page;mso-height-relative:page;" coordsize="6313805,1050290" o:gfxdata="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Bp1IrLZAAAACgEAAA8AAAAAAAAAAQAgAAAAIgAA&#10;AGRycy9kb3ducmV2LnhtbFBLAQIUABQAAAAIAIdO4kDf2ighQQQAAHkTAAAOAAAAAAAAAAEAIAAA&#10;ACgBAABkcnMvZTJvRG9jLnhtbFBLBQYAAAAABgAGAFkBAADbBwAAAAA=&#10;">
                <o:lock v:ext="edit" aspectratio="f"/>
                <v:shape id="Graphic 167" o:spid="_x0000_s1026" o:spt="100" style="position:absolute;left:38100;top:6045;height:1038225;width:6269990;" fillcolor="#FFF1CC" filled="t" stroked="f" coordsize="6269990,1038225" o:gfxdata="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SUhNtwAAANwAAAAP&#10;AAAAAAAAAAEAIAAAACIAAABkcnMvZG93bnJldi54bWxQSwECFAAUAAAACACHTuJAMy8FnjsAAAA5&#10;AAAAEAAAAAAAAAABACAAAAAGAQAAZHJzL3NoYXBleG1sLnhtbFBLBQYAAAAABgAGAFsBAACwAwAA&#10;AAA=&#10;" path="m6269482,0l0,0,0,1038148,6269482,1038148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0;top:0;height:64135;width:6313805;" fillcolor="#BE9000" filled="t" stroked="f" coordsize="6313805,64135" o:gfxdata="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6zI7&#10;mcEAAADcAAAADwAAAAAAAAABACAAAAAiAAAAZHJzL2Rvd25yZXYueG1sUEsBAhQAFAAAAAgAh07i&#10;QDMvBZ47AAAAOQAAABAAAAAAAAAAAQAgAAAAEAEAAGRycy9zaGFwZXhtbC54bWxQSwUGAAAAAAYA&#10;BgBbAQAAugMAAAAA&#10;" path="m6313678,0l6307582,0,38100,0,0,0,0,6096,0,64008,38100,64008,38100,6096,6307582,6096,6307582,64008,6313678,64008,6313678,6096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9" o:spid="_x0000_s1026" o:spt="100" style="position:absolute;left:19811;top:986282;height:58419;width:6290945;" fillcolor="#FFF1CC" filled="t" stroked="f" coordsize="6290945,58419" o:gfxdata="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dXm9atwAAANwAAAAP&#10;AAAAAAAAAAEAIAAAACIAAABkcnMvZG93bnJldi54bWxQSwECFAAUAAAACACHTuJAMy8FnjsAAAA5&#10;AAAAEAAAAAAAAAABACAAAAAGAQAAZHJzL3NoYXBleG1sLnhtbFBLBQYAAAAABgAGAFsBAACwAwAA&#10;AAA=&#10;" path="m6290817,0l0,0,0,57912,6290817,57912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0;top:63957;height:986790;width:6313805;" fillcolor="#BE9000" filled="t" stroked="f" coordsize="6313805,986790" o:gfxdata="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nxNO6/&#10;AAAA3AAAAA8AAAAAAAAAAQAgAAAAIgAAAGRycy9kb3ducmV2LnhtbFBLAQIUABQAAAAIAIdO4kAz&#10;LwWeOwAAADkAAAAQAAAAAAAAAAEAIAAAAA4BAABkcnMvc2hhcGV4bWwueG1sUEsFBgAAAAAGAAYA&#10;WwEAALgDAAAAAA==&#10;" path="m6313678,0l6307582,0,6307582,980236,38100,980236,38100,0,0,0,0,980236,0,986332,6307582,986332,6313678,986332,6313678,980236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1" o:spid="_x0000_s1026" o:spt="202" type="#_x0000_t202" style="position:absolute;left:38100;top:6096;height:1038225;width:6269990;" filled="f" stroked="f" coordsize="21600,21600" o:gfxdata="UEsDBAoAAAAAAIdO4kAAAAAAAAAAAAAAAAAEAAAAZHJzL1BLAwQUAAAACACHTuJAkMqAhL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tww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KgI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3F2071">
                        <w:pPr>
                          <w:spacing w:before="90"/>
                          <w:ind w:left="130" w:right="254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BE9000"/>
                            <w:sz w:val="22"/>
                          </w:rPr>
                          <w:t>Example: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discount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rule</w:t>
                        </w:r>
                        <w:r>
                          <w:rPr>
                            <w:b/>
                            <w:color w:val="BE9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"10%</w:t>
                        </w:r>
                        <w:r>
                          <w:rPr>
                            <w:b/>
                            <w:color w:val="BE9000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off</w:t>
                        </w:r>
                        <w:r>
                          <w:rPr>
                            <w:b/>
                            <w:color w:val="BE9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orders</w:t>
                        </w:r>
                        <w:r>
                          <w:rPr>
                            <w:b/>
                            <w:color w:val="BE9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from</w:t>
                        </w:r>
                        <w:r>
                          <w:rPr>
                            <w:b/>
                            <w:color w:val="BE9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Rs.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1,000</w:t>
                        </w:r>
                        <w:r>
                          <w:rPr>
                            <w:b/>
                            <w:color w:val="BE9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to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Rs.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4,999;</w:t>
                        </w:r>
                        <w:r>
                          <w:rPr>
                            <w:b/>
                            <w:color w:val="BE9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20%</w:t>
                        </w:r>
                        <w:r>
                          <w:rPr>
                            <w:b/>
                            <w:color w:val="BE9000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for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Rs.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5,000</w:t>
                        </w:r>
                        <w:r>
                          <w:rPr>
                            <w:b/>
                            <w:color w:val="BE9000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 xml:space="preserve">and 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>above"</w:t>
                        </w:r>
                      </w:p>
                      <w:p w14:paraId="3D05EF56">
                        <w:pPr>
                          <w:spacing w:before="46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Before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(gaps):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for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2,000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6,000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2"/>
                          </w:rPr>
                          <w:t>only.</w:t>
                        </w:r>
                      </w:p>
                      <w:p w14:paraId="45DC7211">
                        <w:pPr>
                          <w:spacing w:before="59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After: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partitions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(below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1,000,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1,000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4,999,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5,000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above,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invalid)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plus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boundaries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999,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1000,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4999,</w:t>
                        </w:r>
                      </w:p>
                      <w:p w14:paraId="62AE46B2">
                        <w:pPr>
                          <w:spacing w:before="18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5000,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0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-1.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exactly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5,000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(treated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as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10%)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now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caught.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4E3DAF1">
      <w:pPr>
        <w:pStyle w:val="2"/>
        <w:numPr>
          <w:ilvl w:val="0"/>
          <w:numId w:val="17"/>
        </w:numPr>
        <w:tabs>
          <w:tab w:val="left" w:pos="390"/>
        </w:tabs>
        <w:spacing w:before="16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Techniques</w:t>
      </w:r>
      <w:r>
        <w:rPr>
          <w:rFonts w:hint="default" w:ascii="Times New Roman" w:hAnsi="Times New Roman" w:cs="Times New Roman"/>
          <w:color w:val="1F4E79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for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 xml:space="preserve">better </w:t>
      </w:r>
      <w:r>
        <w:rPr>
          <w:rFonts w:hint="default" w:ascii="Times New Roman" w:hAnsi="Times New Roman" w:cs="Times New Roman"/>
          <w:color w:val="1F4E79"/>
          <w:spacing w:val="-2"/>
        </w:rPr>
        <w:t>validation</w:t>
      </w:r>
    </w:p>
    <w:p w14:paraId="0405597B">
      <w:pPr>
        <w:pStyle w:val="10"/>
        <w:numPr>
          <w:ilvl w:val="1"/>
          <w:numId w:val="17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Equivalence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partitioning,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boundary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value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analysis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decision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tables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input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rule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coverage.</w:t>
      </w:r>
    </w:p>
    <w:p w14:paraId="5FA3C22B">
      <w:pPr>
        <w:pStyle w:val="10"/>
        <w:numPr>
          <w:ilvl w:val="1"/>
          <w:numId w:val="17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Requirement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traceability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matrix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show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untested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requirements.</w:t>
      </w:r>
    </w:p>
    <w:p w14:paraId="6A6266C8">
      <w:pPr>
        <w:pStyle w:val="10"/>
        <w:numPr>
          <w:ilvl w:val="1"/>
          <w:numId w:val="17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Statement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branch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coverage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tools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(JaCoCo,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Coverage.py)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expose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unexecuted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code.</w:t>
      </w:r>
    </w:p>
    <w:p w14:paraId="414FCB54">
      <w:pPr>
        <w:pStyle w:val="10"/>
        <w:numPr>
          <w:ilvl w:val="1"/>
          <w:numId w:val="17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Pairwise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combinations;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inspections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cases.</w:t>
      </w:r>
    </w:p>
    <w:p w14:paraId="549356F8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0BCE5A7C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5" w:name="Question 16  |  Logistics: Delay Due to "/>
      <w:bookmarkEnd w:id="15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16</w:t>
      </w:r>
      <w:r>
        <w:rPr>
          <w:rFonts w:hint="default" w:ascii="Times New Roman" w:hAnsi="Times New Roman" w:cs="Times New Roman"/>
          <w:b/>
          <w:color w:val="1F4E79"/>
          <w:spacing w:val="7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8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Logistics: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Delay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Due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to Poor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Defect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Reporting</w:t>
      </w:r>
    </w:p>
    <w:p w14:paraId="1544CFD3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72" name="Graphic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2" o:spid="_x0000_s1026" o:spt="100" style="position:absolute;left:0pt;margin-left:48.55pt;margin-top:3.95pt;height:1.2pt;width:498.35pt;mso-position-horizontal-relative:page;mso-wrap-distance-bottom:0pt;mso-wrap-distance-top:0pt;z-index:-251631616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O9HTZsmAgAA5A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BBFD997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518160"/>
                <wp:effectExtent l="0" t="0" r="0" b="0"/>
                <wp:wrapTopAndBottom/>
                <wp:docPr id="173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518159"/>
                          <a:chOff x="0" y="0"/>
                          <a:chExt cx="6313805" cy="518159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38100" y="6095"/>
                            <a:ext cx="6269990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50609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968"/>
                                </a:lnTo>
                                <a:lnTo>
                                  <a:pt x="6269482" y="505968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9811" y="454151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64007"/>
                            <a:ext cx="6313805" cy="454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454659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448056"/>
                                </a:lnTo>
                                <a:lnTo>
                                  <a:pt x="38100" y="448056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056"/>
                                </a:lnTo>
                                <a:lnTo>
                                  <a:pt x="0" y="454152"/>
                                </a:lnTo>
                                <a:lnTo>
                                  <a:pt x="6307582" y="454152"/>
                                </a:lnTo>
                                <a:lnTo>
                                  <a:pt x="6313678" y="454152"/>
                                </a:lnTo>
                                <a:lnTo>
                                  <a:pt x="6313678" y="448056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38100" y="6095"/>
                            <a:ext cx="6269990" cy="506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4C0F6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7158DA86">
                              <w:pPr>
                                <w:spacing w:before="44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identification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delayed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because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poor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reporting.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Improve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reporting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concepts.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40.8pt;width:497.15pt;mso-position-horizontal-relative:page;mso-wrap-distance-bottom:0pt;mso-wrap-distance-top:0pt;z-index:-251631616;mso-width-relative:page;mso-height-relative:page;" coordsize="6313805,518159" o:gfxdata="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">
                <o:lock v:ext="edit" aspectratio="f"/>
                <v:shape id="Graphic 174" o:spid="_x0000_s1026" o:spt="100" style="position:absolute;left:38100;top:6095;height:506095;width:6269990;" fillcolor="#F1F1F1" filled="t" stroked="f" coordsize="6269990,506095" o:gfxdata="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yKTLsAAADc&#10;AAAADwAAAAAAAAABACAAAAAiAAAAZHJzL2Rvd25yZXYueG1sUEsBAhQAFAAAAAgAh07iQDMvBZ47&#10;AAAAOQAAABAAAAAAAAAAAQAgAAAACgEAAGRycy9zaGFwZXhtbC54bWxQSwUGAAAAAAYABgBbAQAA&#10;tAMAAAAA&#10;" path="m6269482,0l0,0,0,505968,6269482,505968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0;top:0;height:64135;width:6313805;" fillcolor="#7E7E7E" filled="t" stroked="f" coordsize="6313805,64135" o:gfxdata="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BXWqO5AAAA3AAA&#10;AA8AAAAAAAAAAQAgAAAAIgAAAGRycy9kb3ducmV2LnhtbFBLAQIUABQAAAAIAIdO4kAzLwWeOwAA&#10;ADkAAAAQAAAAAAAAAAEAIAAAAAgBAABkcnMvc2hhcGV4bWwueG1sUEsFBgAAAAAGAAYAWwEAALID&#10;AAAAAA=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19811;top:454151;height:58419;width:6290945;" fillcolor="#F1F1F1" filled="t" stroked="f" coordsize="6290945,58419" o:gfxdata="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HjP+8AAAA&#10;3AAAAA8AAAAAAAAAAQAgAAAAIgAAAGRycy9kb3ducmV2LnhtbFBLAQIUABQAAAAIAIdO4kAzLwWe&#10;OwAAADkAAAAQAAAAAAAAAAEAIAAAAAsBAABkcnMvc2hhcGV4bWwueG1sUEsFBgAAAAAGAAYAWwEA&#10;ALUDAAAAAA=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0;top:64007;height:454659;width:6313805;" fillcolor="#7E7E7E" filled="t" stroked="f" coordsize="6313805,454659" o:gfxdata="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v0yu74A&#10;AADcAAAADwAAAAAAAAABACAAAAAiAAAAZHJzL2Rvd25yZXYueG1sUEsBAhQAFAAAAAgAh07iQDMv&#10;BZ47AAAAOQAAABAAAAAAAAAAAQAgAAAADQEAAGRycy9zaGFwZXhtbC54bWxQSwUGAAAAAAYABgBb&#10;AQAAtwMAAAAA&#10;" path="m6313678,0l6307582,0,6307582,448056,38100,448056,38100,0,0,0,0,448056,0,454152,6307582,454152,6313678,454152,6313678,448056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8" o:spid="_x0000_s1026" o:spt="202" type="#_x0000_t202" style="position:absolute;left:38100;top:6095;height:506095;width:6269990;" filled="f" stroked="f" coordsize="21600,21600" o:gfxdata="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B8CkZ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74C0F6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7158DA86">
                        <w:pPr>
                          <w:spacing w:before="44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identification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delayed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because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poor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reporting.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Improve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reporting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using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concepts.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688DCDF3">
      <w:pPr>
        <w:pStyle w:val="6"/>
        <w:spacing w:before="135"/>
        <w:rPr>
          <w:rFonts w:hint="default" w:ascii="Times New Roman" w:hAnsi="Times New Roman" w:cs="Times New Roman"/>
          <w:i/>
          <w:sz w:val="24"/>
        </w:rPr>
      </w:pPr>
    </w:p>
    <w:p w14:paraId="42F3092F">
      <w:pPr>
        <w:pStyle w:val="2"/>
        <w:numPr>
          <w:ilvl w:val="0"/>
          <w:numId w:val="18"/>
        </w:numPr>
        <w:tabs>
          <w:tab w:val="left" w:pos="390"/>
        </w:tabs>
        <w:spacing w:before="1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clear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definitions</w:t>
      </w:r>
      <w:r>
        <w:rPr>
          <w:rFonts w:hint="default" w:ascii="Times New Roman" w:hAnsi="Times New Roman" w:cs="Times New Roman"/>
          <w:color w:val="1F4E79"/>
          <w:spacing w:val="-4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help</w:t>
      </w:r>
      <w:r>
        <w:rPr>
          <w:rFonts w:hint="default" w:ascii="Times New Roman" w:hAnsi="Times New Roman" w:cs="Times New Roman"/>
          <w:color w:val="1F4E79"/>
          <w:spacing w:val="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tracking</w:t>
      </w:r>
    </w:p>
    <w:p w14:paraId="4697049D">
      <w:pPr>
        <w:pStyle w:val="10"/>
        <w:numPr>
          <w:ilvl w:val="1"/>
          <w:numId w:val="18"/>
        </w:numPr>
        <w:tabs>
          <w:tab w:val="left" w:pos="691"/>
        </w:tabs>
        <w:spacing w:before="74" w:after="0" w:line="264" w:lineRule="auto"/>
        <w:ind w:left="691" w:right="341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Using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same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meaning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for </w:t>
      </w:r>
      <w:r>
        <w:rPr>
          <w:rFonts w:hint="default" w:ascii="Times New Roman" w:hAnsi="Times New Roman" w:cs="Times New Roman"/>
          <w:b/>
          <w:sz w:val="22"/>
        </w:rPr>
        <w:t>error,</w:t>
      </w:r>
      <w:r>
        <w:rPr>
          <w:rFonts w:hint="default" w:ascii="Times New Roman" w:hAnsi="Times New Roman" w:cs="Times New Roman"/>
          <w:b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defect</w:t>
      </w:r>
      <w:r>
        <w:rPr>
          <w:rFonts w:hint="default" w:ascii="Times New Roman" w:hAnsi="Times New Roman" w:cs="Times New Roman"/>
          <w:b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failure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means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everyone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knows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what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logged: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 observed failure and the suspected defect.</w:t>
      </w:r>
    </w:p>
    <w:p w14:paraId="5675653C">
      <w:pPr>
        <w:pStyle w:val="10"/>
        <w:numPr>
          <w:ilvl w:val="1"/>
          <w:numId w:val="18"/>
        </w:numPr>
        <w:tabs>
          <w:tab w:val="left" w:pos="690"/>
        </w:tabs>
        <w:spacing w:before="60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Clear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classes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(severity,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priority,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status)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team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sort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track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work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without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argument.</w:t>
      </w:r>
    </w:p>
    <w:p w14:paraId="76C36586">
      <w:pPr>
        <w:pStyle w:val="10"/>
        <w:numPr>
          <w:ilvl w:val="1"/>
          <w:numId w:val="18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shared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vocabulary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reduces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back-and-forth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prevents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duplicates.</w:t>
      </w:r>
    </w:p>
    <w:p w14:paraId="4ECE3D60">
      <w:pPr>
        <w:pStyle w:val="2"/>
        <w:numPr>
          <w:ilvl w:val="0"/>
          <w:numId w:val="18"/>
        </w:numPr>
        <w:tabs>
          <w:tab w:val="left" w:pos="390"/>
        </w:tabs>
        <w:spacing w:before="19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Poor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report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versus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structured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report</w:t>
      </w:r>
    </w:p>
    <w:p w14:paraId="7D355194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1"/>
        <w:gridCol w:w="6747"/>
      </w:tblGrid>
      <w:tr w14:paraId="50478F5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3001" w:type="dxa"/>
            <w:shd w:val="clear" w:color="auto" w:fill="1F4E79"/>
          </w:tcPr>
          <w:p w14:paraId="1E06EF82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 xml:space="preserve">Poor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report</w:t>
            </w:r>
          </w:p>
        </w:tc>
        <w:tc>
          <w:tcPr>
            <w:tcW w:w="6747" w:type="dxa"/>
            <w:shd w:val="clear" w:color="auto" w:fill="1F4E79"/>
          </w:tcPr>
          <w:p w14:paraId="3F640B1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Structured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report</w:t>
            </w:r>
          </w:p>
        </w:tc>
      </w:tr>
      <w:tr w14:paraId="3A98A61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0" w:hRule="atLeast"/>
        </w:trPr>
        <w:tc>
          <w:tcPr>
            <w:tcW w:w="3001" w:type="dxa"/>
          </w:tcPr>
          <w:p w14:paraId="77F1B67A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"Tracking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page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slow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and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wrong."</w:t>
            </w:r>
          </w:p>
        </w:tc>
        <w:tc>
          <w:tcPr>
            <w:tcW w:w="6747" w:type="dxa"/>
          </w:tcPr>
          <w:p w14:paraId="12E63B44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ID: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LOG-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482</w:t>
            </w:r>
          </w:p>
          <w:p w14:paraId="207DDC43">
            <w:pPr>
              <w:pStyle w:val="11"/>
              <w:spacing w:before="42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Title: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Shipment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status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shows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"Delivered"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while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package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transit</w:t>
            </w:r>
          </w:p>
          <w:p w14:paraId="3902704C">
            <w:pPr>
              <w:pStyle w:val="11"/>
              <w:spacing w:before="42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Module: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Tracking</w:t>
            </w:r>
          </w:p>
          <w:p w14:paraId="45DC534D">
            <w:pPr>
              <w:pStyle w:val="11"/>
              <w:spacing w:before="4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Steps: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1.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Log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customer.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2.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Search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AWB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784512.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3.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Open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status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tab.</w:t>
            </w:r>
          </w:p>
          <w:p w14:paraId="7B640934">
            <w:pPr>
              <w:pStyle w:val="11"/>
              <w:spacing w:before="42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Expected:</w:t>
            </w:r>
            <w:r>
              <w:rPr>
                <w:rFonts w:hint="default" w:ascii="Times New Roman" w:hAnsi="Times New Roman" w:cs="Times New Roman"/>
                <w:b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"In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transit".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Actual: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"Delivered".</w:t>
            </w:r>
          </w:p>
          <w:p w14:paraId="3815B7EA">
            <w:pPr>
              <w:pStyle w:val="11"/>
              <w:spacing w:before="42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Environment:</w:t>
            </w:r>
            <w:r>
              <w:rPr>
                <w:rFonts w:hint="default" w:ascii="Times New Roman" w:hAnsi="Times New Roman" w:cs="Times New Roman"/>
                <w:b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Chrome,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build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4.2,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>UAT</w:t>
            </w:r>
          </w:p>
          <w:p w14:paraId="74EE458B">
            <w:pPr>
              <w:pStyle w:val="11"/>
              <w:spacing w:before="43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Severity: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High.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Priority: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P1.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Attachment:</w:t>
            </w:r>
            <w:r>
              <w:rPr>
                <w:rFonts w:hint="default" w:ascii="Times New Roman" w:hAnsi="Times New Roman" w:cs="Times New Roman"/>
                <w:b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screenshot,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API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response.</w:t>
            </w:r>
          </w:p>
        </w:tc>
      </w:tr>
    </w:tbl>
    <w:p w14:paraId="0DE679A2">
      <w:pPr>
        <w:pStyle w:val="2"/>
        <w:numPr>
          <w:ilvl w:val="0"/>
          <w:numId w:val="18"/>
        </w:numPr>
        <w:tabs>
          <w:tab w:val="left" w:pos="390"/>
        </w:tabs>
        <w:spacing w:before="159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structured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reports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improve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communication</w:t>
      </w:r>
    </w:p>
    <w:p w14:paraId="57D6192C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149"/>
      </w:tblGrid>
      <w:tr w14:paraId="7592245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600" w:type="dxa"/>
            <w:shd w:val="clear" w:color="auto" w:fill="1F4E79"/>
          </w:tcPr>
          <w:p w14:paraId="1C78E910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Reader</w:t>
            </w:r>
          </w:p>
        </w:tc>
        <w:tc>
          <w:tcPr>
            <w:tcW w:w="7149" w:type="dxa"/>
            <w:shd w:val="clear" w:color="auto" w:fill="1F4E79"/>
          </w:tcPr>
          <w:p w14:paraId="120A6B3F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Benefit</w:t>
            </w:r>
          </w:p>
        </w:tc>
      </w:tr>
      <w:tr w14:paraId="40C7DAC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59208BF3">
            <w:pPr>
              <w:pStyle w:val="11"/>
              <w:spacing w:before="7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Developer</w:t>
            </w:r>
          </w:p>
        </w:tc>
        <w:tc>
          <w:tcPr>
            <w:tcW w:w="7149" w:type="dxa"/>
          </w:tcPr>
          <w:p w14:paraId="2356F142">
            <w:pPr>
              <w:pStyle w:val="11"/>
              <w:spacing w:before="6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Can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reproduce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immediately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starts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fixing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without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questions</w:t>
            </w:r>
          </w:p>
        </w:tc>
      </w:tr>
      <w:tr w14:paraId="56C2ABA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0909F834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lead</w:t>
            </w:r>
          </w:p>
        </w:tc>
        <w:tc>
          <w:tcPr>
            <w:tcW w:w="7149" w:type="dxa"/>
            <w:shd w:val="clear" w:color="auto" w:fill="F1F1F1"/>
          </w:tcPr>
          <w:p w14:paraId="72ACF3E1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Can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trace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 to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case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measure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quality</w:t>
            </w:r>
          </w:p>
        </w:tc>
      </w:tr>
      <w:tr w14:paraId="3A820B6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2600" w:type="dxa"/>
            <w:shd w:val="clear" w:color="auto" w:fill="DCE9F5"/>
          </w:tcPr>
          <w:p w14:paraId="4FC42E14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Project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manager</w:t>
            </w:r>
          </w:p>
        </w:tc>
        <w:tc>
          <w:tcPr>
            <w:tcW w:w="7149" w:type="dxa"/>
          </w:tcPr>
          <w:p w14:paraId="20D13ED8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Sees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severity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status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plan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release</w:t>
            </w:r>
          </w:p>
        </w:tc>
      </w:tr>
      <w:tr w14:paraId="66F238C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600" w:type="dxa"/>
            <w:shd w:val="clear" w:color="auto" w:fill="DCE9F5"/>
          </w:tcPr>
          <w:p w14:paraId="6CE051A6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Business/customer</w:t>
            </w:r>
          </w:p>
        </w:tc>
        <w:tc>
          <w:tcPr>
            <w:tcW w:w="7149" w:type="dxa"/>
            <w:shd w:val="clear" w:color="auto" w:fill="F1F1F1"/>
          </w:tcPr>
          <w:p w14:paraId="3AA61241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Understands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impact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plain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terms</w:t>
            </w:r>
          </w:p>
        </w:tc>
      </w:tr>
    </w:tbl>
    <w:p w14:paraId="47FA475C">
      <w:pPr>
        <w:pStyle w:val="2"/>
        <w:numPr>
          <w:ilvl w:val="0"/>
          <w:numId w:val="18"/>
        </w:numPr>
        <w:tabs>
          <w:tab w:val="left" w:pos="390"/>
        </w:tabs>
        <w:spacing w:before="163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Improvements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reporting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standards</w:t>
      </w:r>
    </w:p>
    <w:p w14:paraId="48C32377">
      <w:pPr>
        <w:pStyle w:val="10"/>
        <w:numPr>
          <w:ilvl w:val="0"/>
          <w:numId w:val="19"/>
        </w:numPr>
        <w:tabs>
          <w:tab w:val="left" w:pos="690"/>
        </w:tabs>
        <w:spacing w:before="74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Adopt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template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(IEEE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1044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style)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mandatory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fields.</w:t>
      </w:r>
    </w:p>
    <w:p w14:paraId="7D17F452">
      <w:pPr>
        <w:pStyle w:val="10"/>
        <w:numPr>
          <w:ilvl w:val="0"/>
          <w:numId w:val="19"/>
        </w:numPr>
        <w:tabs>
          <w:tab w:val="left" w:pos="690"/>
        </w:tabs>
        <w:spacing w:before="85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Define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severity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priority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scales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examples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(for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example,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wrong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delivery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status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=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High).</w:t>
      </w:r>
    </w:p>
    <w:p w14:paraId="5CF1B56A">
      <w:pPr>
        <w:pStyle w:val="10"/>
        <w:numPr>
          <w:ilvl w:val="0"/>
          <w:numId w:val="19"/>
        </w:numPr>
        <w:tabs>
          <w:tab w:val="left" w:pos="690"/>
        </w:tabs>
        <w:spacing w:before="86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Log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immediately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evidence;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check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duplicates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first.</w:t>
      </w:r>
    </w:p>
    <w:p w14:paraId="577AB330">
      <w:pPr>
        <w:pStyle w:val="10"/>
        <w:numPr>
          <w:ilvl w:val="0"/>
          <w:numId w:val="19"/>
        </w:numPr>
        <w:tabs>
          <w:tab w:val="left" w:pos="690"/>
        </w:tabs>
        <w:spacing w:before="85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Set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service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levels: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critical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triaged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within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4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hours.</w:t>
      </w:r>
    </w:p>
    <w:p w14:paraId="583BAA72">
      <w:pPr>
        <w:pStyle w:val="10"/>
        <w:numPr>
          <w:ilvl w:val="0"/>
          <w:numId w:val="19"/>
        </w:numPr>
        <w:tabs>
          <w:tab w:val="left" w:pos="690"/>
        </w:tabs>
        <w:spacing w:before="86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Run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daily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triage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quality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2"/>
          <w:sz w:val="22"/>
        </w:rPr>
        <w:t xml:space="preserve"> retrospectives.</w:t>
      </w:r>
    </w:p>
    <w:p w14:paraId="0D7BC4A8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2FEAB393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6" w:name="Question 17  |  Inconsistent Testing Acr"/>
      <w:bookmarkEnd w:id="16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17</w:t>
      </w:r>
      <w:r>
        <w:rPr>
          <w:rFonts w:hint="default" w:ascii="Times New Roman" w:hAnsi="Times New Roman" w:cs="Times New Roman"/>
          <w:b/>
          <w:color w:val="1F4E79"/>
          <w:spacing w:val="7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8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Inconsistent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Testing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Across</w:t>
      </w:r>
      <w:r>
        <w:rPr>
          <w:rFonts w:hint="default" w:ascii="Times New Roman" w:hAnsi="Times New Roman" w:cs="Times New Roman"/>
          <w:b/>
          <w:color w:val="1F4E79"/>
          <w:spacing w:val="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Modules</w:t>
      </w:r>
    </w:p>
    <w:p w14:paraId="3FC6AD83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79" name="Graphic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9" o:spid="_x0000_s1026" o:spt="100" style="position:absolute;left:0pt;margin-left:48.55pt;margin-top:3.95pt;height:1.2pt;width:498.35pt;mso-position-horizontal-relative:page;mso-wrap-distance-bottom:0pt;mso-wrap-distance-top:0pt;z-index:-251630592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a&#10;VNSn1wAAAAgBAAAPAAAAAAAAAAEAIAAAACIAAABkcnMvZG93bnJldi54bWxQSwECFAAUAAAACACH&#10;TuJAFgVaDSUCAADkBAAADgAAAAAAAAABACAAAAAmAQAAZHJzL2Uyb0RvYy54bWxQSwUGAAAAAAYA&#10;BgBZAQAAvQUAAAAA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9BD58A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180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E1A55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05C45DFB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team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cannot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keep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consistent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across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modules.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Apply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process-based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show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how standardisation improves quality.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30592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">
                <o:lock v:ext="edit" aspectratio="f"/>
                <v:shape id="Graphic 181" o:spid="_x0000_s1026" o:spt="100" style="position:absolute;left:38100;top:6095;height:680085;width:6269990;" fillcolor="#F1F1F1" filled="t" stroked="f" coordsize="6269990,680085" o:gfxdata="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lnPnS2AAAA3AAAAA8A&#10;AAAAAAAAAQAgAAAAIgAAAGRycy9kb3ducmV2LnhtbFBLAQIUABQAAAAIAIdO4kAzLwWeOwAAADkA&#10;AAAQAAAAAAAAAAEAIAAAAAUBAABkcnMvc2hhcGV4bWwueG1sUEsFBgAAAAAGAAYAWwEAAK8DAAAA&#10;AA=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0;top:0;height:64135;width:6313805;" fillcolor="#7E7E7E" filled="t" stroked="f" coordsize="6313805,64135" o:gfxdata="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prsvC5AAAA3AAA&#10;AA8AAAAAAAAAAQAgAAAAIgAAAGRycy9kb3ducmV2LnhtbFBLAQIUABQAAAAIAIdO4kAzLwWeOwAA&#10;ADkAAAAQAAAAAAAAAAEAIAAAAAgBAABkcnMvc2hhcGV4bWwueG1sUEsFBgAAAAAGAAYAWwEAALID&#10;AAAAAA=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19811;top:626363;height:58419;width:6290945;" fillcolor="#F1F1F1" filled="t" stroked="f" coordsize="6290945,58419" o:gfxdata="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lJV9AugAAANwA&#10;AAAPAAAAAAAAAAEAIAAAACIAAABkcnMvZG93bnJldi54bWxQSwECFAAUAAAACACHTuJAMy8FnjsA&#10;AAA5AAAAEAAAAAAAAAABACAAAAAJAQAAZHJzL3NoYXBleG1sLnhtbFBLBQYAAAAABgAGAFsBAACz&#10;AwAAAAA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4" o:spid="_x0000_s1026" o:spt="100" style="position:absolute;left:0;top:64007;height:626745;width:6313805;" fillcolor="#7E7E7E" filled="t" stroked="f" coordsize="6313805,626745" o:gfxdata="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nHPGu5AAAA3AAA&#10;AA8AAAAAAAAAAQAgAAAAIgAAAGRycy9kb3ducmV2LnhtbFBLAQIUABQAAAAIAIdO4kAzLwWeOwAA&#10;ADkAAAAQAAAAAAAAAAEAIAAAAAgBAABkcnMvc2hhcGV4bWwueG1sUEsFBgAAAAAGAAYAWwEAALID&#10;AAAAAA=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5" o:spid="_x0000_s1026" o:spt="202" type="#_x0000_t202" style="position:absolute;left:38100;top:6095;height:678180;width:6269990;" filled="f" stroked="f" coordsize="21600,21600" o:gfxdata="UEsDBAoAAAAAAIdO4kAAAAAAAAAAAAAAAAAEAAAAZHJzL1BLAwQUAAAACACHTuJA2iT2oLwAAADc&#10;AAAADwAAAGRycy9kb3ducmV2LnhtbEVPS2sCMRC+F/wPYYTeamJB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ok9q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AE1A55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05C45DFB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team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cannot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keep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consistent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across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modules.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Apply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process-based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show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how standardisation improves quality.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20EC0CCD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7D533CD1">
      <w:pPr>
        <w:pStyle w:val="2"/>
        <w:numPr>
          <w:ilvl w:val="0"/>
          <w:numId w:val="20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Process-based</w:t>
      </w:r>
      <w:r>
        <w:rPr>
          <w:rFonts w:hint="default" w:ascii="Times New Roman" w:hAnsi="Times New Roman" w:cs="Times New Roman"/>
          <w:color w:val="1F4E79"/>
          <w:spacing w:val="-5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approach</w:t>
      </w:r>
    </w:p>
    <w:p w14:paraId="2700F5A6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2"/>
        <w:gridCol w:w="360"/>
        <w:gridCol w:w="1352"/>
        <w:gridCol w:w="360"/>
        <w:gridCol w:w="1351"/>
        <w:gridCol w:w="360"/>
        <w:gridCol w:w="1352"/>
        <w:gridCol w:w="360"/>
        <w:gridCol w:w="1352"/>
        <w:gridCol w:w="360"/>
        <w:gridCol w:w="1351"/>
      </w:tblGrid>
      <w:tr w14:paraId="52E909B3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352" w:type="dxa"/>
            <w:shd w:val="clear" w:color="auto" w:fill="DCE9F5"/>
          </w:tcPr>
          <w:p w14:paraId="726D1FB7">
            <w:pPr>
              <w:pStyle w:val="11"/>
              <w:spacing w:before="66"/>
              <w:ind w:left="177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planning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9E52795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288E4B92">
            <w:pPr>
              <w:pStyle w:val="11"/>
              <w:spacing w:before="66"/>
              <w:ind w:left="265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design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763571FC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1" w:type="dxa"/>
            <w:shd w:val="clear" w:color="auto" w:fill="DCE9F5"/>
          </w:tcPr>
          <w:p w14:paraId="4211FAE9">
            <w:pPr>
              <w:pStyle w:val="11"/>
              <w:spacing w:before="69" w:line="247" w:lineRule="auto"/>
              <w:ind w:left="450" w:right="186" w:hanging="260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Environment set-up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67CFF94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18868659">
            <w:pPr>
              <w:pStyle w:val="11"/>
              <w:spacing w:before="66"/>
              <w:ind w:left="309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Execution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9613EF6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2" w:type="dxa"/>
            <w:shd w:val="clear" w:color="auto" w:fill="DCE9F5"/>
          </w:tcPr>
          <w:p w14:paraId="3A86ECFA">
            <w:pPr>
              <w:pStyle w:val="11"/>
              <w:spacing w:before="69" w:line="247" w:lineRule="auto"/>
              <w:ind w:left="203" w:firstLine="237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Defect management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69111ED">
            <w:pPr>
              <w:pStyle w:val="11"/>
              <w:spacing w:before="14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351" w:type="dxa"/>
            <w:shd w:val="clear" w:color="auto" w:fill="DCE9F5"/>
          </w:tcPr>
          <w:p w14:paraId="22B3FBF5">
            <w:pPr>
              <w:pStyle w:val="11"/>
              <w:spacing w:before="66"/>
              <w:ind w:left="135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Closure</w:t>
            </w:r>
            <w:r>
              <w:rPr>
                <w:rFonts w:hint="default" w:ascii="Times New Roman" w:hAnsi="Times New Roman" w:cs="Times New Roman"/>
                <w:b/>
                <w:spacing w:val="-7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report</w:t>
            </w:r>
          </w:p>
        </w:tc>
      </w:tr>
    </w:tbl>
    <w:p w14:paraId="2A1FD0F3">
      <w:pPr>
        <w:pStyle w:val="6"/>
        <w:spacing w:before="30"/>
        <w:rPr>
          <w:rFonts w:hint="default" w:ascii="Times New Roman" w:hAnsi="Times New Roman" w:cs="Times New Roman"/>
          <w:b/>
          <w:sz w:val="24"/>
        </w:rPr>
      </w:pPr>
    </w:p>
    <w:p w14:paraId="347A811A">
      <w:pPr>
        <w:pStyle w:val="6"/>
        <w:spacing w:before="0" w:line="276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Every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module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follows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same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documented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process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templates.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Differences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between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modules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come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from risk, not from personal habits of testers.</w:t>
      </w:r>
    </w:p>
    <w:p w14:paraId="6A438036">
      <w:pPr>
        <w:pStyle w:val="2"/>
        <w:numPr>
          <w:ilvl w:val="0"/>
          <w:numId w:val="20"/>
        </w:numPr>
        <w:tabs>
          <w:tab w:val="left" w:pos="390"/>
        </w:tabs>
        <w:spacing w:before="166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standardised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processes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improve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quality</w:t>
      </w:r>
    </w:p>
    <w:p w14:paraId="25B7DACC">
      <w:pPr>
        <w:pStyle w:val="6"/>
        <w:spacing w:before="1" w:after="1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1"/>
        <w:gridCol w:w="5547"/>
      </w:tblGrid>
      <w:tr w14:paraId="0FAAB89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201" w:type="dxa"/>
            <w:shd w:val="clear" w:color="auto" w:fill="1F4E79"/>
          </w:tcPr>
          <w:p w14:paraId="018A92AD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Standard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3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element</w:t>
            </w:r>
          </w:p>
        </w:tc>
        <w:tc>
          <w:tcPr>
            <w:tcW w:w="5547" w:type="dxa"/>
            <w:shd w:val="clear" w:color="auto" w:fill="1F4E79"/>
          </w:tcPr>
          <w:p w14:paraId="0AE4A1C7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Quality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effect</w:t>
            </w:r>
          </w:p>
        </w:tc>
      </w:tr>
      <w:tr w14:paraId="47E7787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4201" w:type="dxa"/>
            <w:shd w:val="clear" w:color="auto" w:fill="DCE9F5"/>
          </w:tcPr>
          <w:p w14:paraId="5FE473B2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Common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plan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case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template</w:t>
            </w:r>
          </w:p>
        </w:tc>
        <w:tc>
          <w:tcPr>
            <w:tcW w:w="5547" w:type="dxa"/>
          </w:tcPr>
          <w:p w14:paraId="320503EB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Same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depth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format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all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modules</w:t>
            </w:r>
          </w:p>
        </w:tc>
      </w:tr>
      <w:tr w14:paraId="4105C53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4201" w:type="dxa"/>
            <w:shd w:val="clear" w:color="auto" w:fill="DCE9F5"/>
          </w:tcPr>
          <w:p w14:paraId="426A9E2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Entry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exit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criteria</w:t>
            </w:r>
          </w:p>
        </w:tc>
        <w:tc>
          <w:tcPr>
            <w:tcW w:w="5547" w:type="dxa"/>
            <w:shd w:val="clear" w:color="auto" w:fill="F1F1F1"/>
          </w:tcPr>
          <w:p w14:paraId="077CCE2E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module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released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weak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testing</w:t>
            </w:r>
          </w:p>
        </w:tc>
      </w:tr>
      <w:tr w14:paraId="4A34FA2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4201" w:type="dxa"/>
            <w:shd w:val="clear" w:color="auto" w:fill="DCE9F5"/>
          </w:tcPr>
          <w:p w14:paraId="05AA598C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Defined</w:t>
            </w:r>
            <w:r>
              <w:rPr>
                <w:rFonts w:hint="default" w:ascii="Times New Roman" w:hAnsi="Times New Roman" w:cs="Times New Roman"/>
                <w:b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severity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levels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lifecycle</w:t>
            </w:r>
          </w:p>
        </w:tc>
        <w:tc>
          <w:tcPr>
            <w:tcW w:w="5547" w:type="dxa"/>
          </w:tcPr>
          <w:p w14:paraId="6047B1AD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Comparable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data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across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modules</w:t>
            </w:r>
          </w:p>
        </w:tc>
      </w:tr>
      <w:tr w14:paraId="36B66BB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4201" w:type="dxa"/>
            <w:shd w:val="clear" w:color="auto" w:fill="DCE9F5"/>
          </w:tcPr>
          <w:p w14:paraId="65D49CCC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Review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cases</w:t>
            </w:r>
          </w:p>
        </w:tc>
        <w:tc>
          <w:tcPr>
            <w:tcW w:w="5547" w:type="dxa"/>
            <w:shd w:val="clear" w:color="auto" w:fill="F1F1F1"/>
          </w:tcPr>
          <w:p w14:paraId="64252BEB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Missed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scenarios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found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before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execution</w:t>
            </w:r>
          </w:p>
        </w:tc>
      </w:tr>
      <w:tr w14:paraId="2FC9EE1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4201" w:type="dxa"/>
            <w:shd w:val="clear" w:color="auto" w:fill="DCE9F5"/>
          </w:tcPr>
          <w:p w14:paraId="7AD74E9D">
            <w:pPr>
              <w:pStyle w:val="11"/>
              <w:spacing w:before="70" w:line="249" w:lineRule="auto"/>
              <w:ind w:right="114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Metrics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(coverage,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pass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rate,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defect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density)</w:t>
            </w:r>
          </w:p>
        </w:tc>
        <w:tc>
          <w:tcPr>
            <w:tcW w:w="5547" w:type="dxa"/>
          </w:tcPr>
          <w:p w14:paraId="15DE7D52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Objective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comparison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of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modules</w:t>
            </w:r>
          </w:p>
        </w:tc>
      </w:tr>
    </w:tbl>
    <w:p w14:paraId="34DE2144">
      <w:pPr>
        <w:pStyle w:val="2"/>
        <w:numPr>
          <w:ilvl w:val="0"/>
          <w:numId w:val="20"/>
        </w:numPr>
        <w:tabs>
          <w:tab w:val="left" w:pos="390"/>
        </w:tabs>
        <w:spacing w:before="163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  <w:spacing w:val="-2"/>
        </w:rPr>
        <w:t>Example</w:t>
      </w:r>
    </w:p>
    <w:p w14:paraId="7C020872">
      <w:pPr>
        <w:pStyle w:val="6"/>
        <w:spacing w:before="10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50800</wp:posOffset>
                </wp:positionV>
                <wp:extent cx="6313805" cy="1233170"/>
                <wp:effectExtent l="0" t="0" r="0" b="0"/>
                <wp:wrapTopAndBottom/>
                <wp:docPr id="18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1233170"/>
                          <a:chOff x="0" y="0"/>
                          <a:chExt cx="6313805" cy="123317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38100" y="4572"/>
                            <a:ext cx="6269990" cy="122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122237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2248"/>
                                </a:lnTo>
                                <a:lnTo>
                                  <a:pt x="6269482" y="1222248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9811" y="1168908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6290817" y="57912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F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64007"/>
                            <a:ext cx="6313805" cy="1169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116903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2812"/>
                                </a:lnTo>
                                <a:lnTo>
                                  <a:pt x="38100" y="116281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313805" h="1169035">
                                <a:moveTo>
                                  <a:pt x="6313678" y="1162824"/>
                                </a:moveTo>
                                <a:lnTo>
                                  <a:pt x="6307582" y="1162824"/>
                                </a:lnTo>
                                <a:lnTo>
                                  <a:pt x="0" y="1162824"/>
                                </a:lnTo>
                                <a:lnTo>
                                  <a:pt x="0" y="1168908"/>
                                </a:lnTo>
                                <a:lnTo>
                                  <a:pt x="6307582" y="1168908"/>
                                </a:lnTo>
                                <a:lnTo>
                                  <a:pt x="6313678" y="1168908"/>
                                </a:lnTo>
                                <a:lnTo>
                                  <a:pt x="6313678" y="1162824"/>
                                </a:lnTo>
                                <a:close/>
                              </a:path>
                              <a:path w="6313805" h="11690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1162812"/>
                                </a:lnTo>
                                <a:lnTo>
                                  <a:pt x="6313678" y="1162812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23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38100" y="6096"/>
                            <a:ext cx="6269990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FF106">
                              <w:pPr>
                                <w:spacing w:before="87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color w:val="538235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modules:</w:t>
                              </w:r>
                              <w:r>
                                <w:rPr>
                                  <w:b/>
                                  <w:color w:val="538235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Orders,</w:t>
                              </w:r>
                              <w:r>
                                <w:rPr>
                                  <w:b/>
                                  <w:color w:val="538235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z w:val="22"/>
                                </w:rPr>
                                <w:t>Inventory,</w:t>
                              </w:r>
                              <w:r>
                                <w:rPr>
                                  <w:b/>
                                  <w:color w:val="538235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38235"/>
                                  <w:spacing w:val="-2"/>
                                  <w:sz w:val="22"/>
                                </w:rPr>
                                <w:t>Billing</w:t>
                              </w:r>
                            </w:p>
                            <w:p w14:paraId="51623157">
                              <w:pPr>
                                <w:spacing w:before="45" w:line="259" w:lineRule="auto"/>
                                <w:ind w:left="130" w:right="2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Before:</w:t>
                              </w:r>
                              <w:r>
                                <w:rPr>
                                  <w:b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Orders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documented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cases,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Inventory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exploring,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Billing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end.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Billing defects reach production.</w:t>
                              </w:r>
                            </w:p>
                            <w:p w14:paraId="51649065">
                              <w:pPr>
                                <w:spacing w:before="39" w:line="256" w:lineRule="auto"/>
                                <w:ind w:left="130" w:right="2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After: </w:t>
                              </w:r>
                              <w:r>
                                <w:rPr>
                                  <w:sz w:val="22"/>
                                </w:rPr>
                                <w:t>all three follow the same template, exit criteria (100% critical cases executed, no open critical defects,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90%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requirement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coverage)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common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regression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suite.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density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becomes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comparable, and weak spots are visible.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pt;height:97.1pt;width:497.15pt;mso-position-horizontal-relative:page;mso-wrap-distance-bottom:0pt;mso-wrap-distance-top:0pt;z-index:-251629568;mso-width-relative:page;mso-height-relative:page;" coordsize="6313805,1233170" o:gfxdata="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">
                <o:lock v:ext="edit" aspectratio="f"/>
                <v:shape id="Graphic 187" o:spid="_x0000_s1026" o:spt="100" style="position:absolute;left:38100;top:4572;height:1222375;width:6269990;" fillcolor="#E1EFD9" filled="t" stroked="f" coordsize="6269990,1222375" o:gfxdata="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3oIOO/&#10;AAAA3AAAAA8AAAAAAAAAAQAgAAAAIgAAAGRycy9kb3ducmV2LnhtbFBLAQIUABQAAAAIAIdO4kAz&#10;LwWeOwAAADkAAAAQAAAAAAAAAAEAIAAAAA4BAABkcnMvc2hhcGV4bWwueG1sUEsFBgAAAAAGAAYA&#10;WwEAALgDAAAAAA==&#10;" path="m6269482,0l0,0,0,1222248,6269482,1222248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0;top:0;height:64135;width:6313805;" fillcolor="#538235" filled="t" stroked="f" coordsize="6313805,64135" o:gfxdata="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H87vQAA&#10;ANwAAAAPAAAAAAAAAAEAIAAAACIAAABkcnMvZG93bnJldi54bWxQSwECFAAUAAAACACHTuJAMy8F&#10;njsAAAA5AAAAEAAAAAAAAAABACAAAAAMAQAAZHJzL3NoYXBleG1sLnhtbFBLBQYAAAAABgAGAFsB&#10;AAC2AwAAAAA=&#10;" path="m6313678,0l6307582,0,38100,0,0,0,0,6096,0,64008,38100,64008,38100,6096,6307582,6096,6307582,64008,6313678,64008,6313678,6096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9" o:spid="_x0000_s1026" o:spt="100" style="position:absolute;left:19811;top:1168908;height:58419;width:6290945;" fillcolor="#E1EFD9" filled="t" stroked="f" coordsize="6290945,58419" o:gfxdata="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35qJvQAA&#10;ANwAAAAPAAAAAAAAAAEAIAAAACIAAABkcnMvZG93bnJldi54bWxQSwECFAAUAAAACACHTuJAMy8F&#10;njsAAAA5AAAAEAAAAAAAAAABACAAAAAMAQAAZHJzL3NoYXBleG1sLnhtbFBLBQYAAAAABgAGAFsB&#10;AAC2AwAAAAA=&#10;" path="m6290817,0l0,0,0,57912,6290817,57912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0" o:spid="_x0000_s1026" o:spt="100" style="position:absolute;left:0;top:64007;height:1169035;width:6313805;" fillcolor="#538235" filled="t" stroked="f" coordsize="6313805,1169035" o:gfxdata="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2p9Y&#10;wAAAANwAAAAPAAAAAAAAAAEAIAAAACIAAABkcnMvZG93bnJldi54bWxQSwECFAAUAAAACACHTuJA&#10;My8FnjsAAAA5AAAAEAAAAAAAAAABACAAAAAPAQAAZHJzL3NoYXBleG1sLnhtbFBLBQYAAAAABgAG&#10;AFsBAAC5AwAAAAA=&#10;" path="m38100,0l0,0,0,1162812,38100,1162812,38100,0xem6313678,1162824l6307582,1162824,0,1162824,0,1168908,6307582,1168908,6313678,1168908,6313678,1162824xem6313678,0l6307582,0,6307582,1162812,6313678,1162812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1" o:spid="_x0000_s1026" o:spt="202" type="#_x0000_t202" style="position:absolute;left:38100;top:6096;height:1221105;width:6269990;" filled="f" stroked="f" coordsize="21600,21600" o:gfxdata="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GZn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9FF106">
                        <w:pPr>
                          <w:spacing w:before="87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538235"/>
                            <w:sz w:val="22"/>
                          </w:rPr>
                          <w:t>Three</w:t>
                        </w:r>
                        <w:r>
                          <w:rPr>
                            <w:b/>
                            <w:color w:val="538235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modules:</w:t>
                        </w:r>
                        <w:r>
                          <w:rPr>
                            <w:b/>
                            <w:color w:val="538235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Orders,</w:t>
                        </w:r>
                        <w:r>
                          <w:rPr>
                            <w:b/>
                            <w:color w:val="538235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z w:val="22"/>
                          </w:rPr>
                          <w:t>Inventory,</w:t>
                        </w:r>
                        <w:r>
                          <w:rPr>
                            <w:b/>
                            <w:color w:val="538235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538235"/>
                            <w:spacing w:val="-2"/>
                            <w:sz w:val="22"/>
                          </w:rPr>
                          <w:t>Billing</w:t>
                        </w:r>
                      </w:p>
                      <w:p w14:paraId="51623157">
                        <w:pPr>
                          <w:spacing w:before="45" w:line="259" w:lineRule="auto"/>
                          <w:ind w:left="130" w:right="2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Before:</w:t>
                        </w:r>
                        <w:r>
                          <w:rPr>
                            <w:b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Orders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tested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with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documented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cases,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Inventory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exploring,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Billing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end.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Billing defects reach production.</w:t>
                        </w:r>
                      </w:p>
                      <w:p w14:paraId="51649065">
                        <w:pPr>
                          <w:spacing w:before="39" w:line="256" w:lineRule="auto"/>
                          <w:ind w:left="130" w:right="2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 xml:space="preserve">After: </w:t>
                        </w:r>
                        <w:r>
                          <w:rPr>
                            <w:sz w:val="22"/>
                          </w:rPr>
                          <w:t>all three follow the same template, exit criteria (100% critical cases executed, no open critical defects,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90%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requirement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coverage)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common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regression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suite.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density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becomes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comparable, and weak spots are visible.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74AD669">
      <w:pPr>
        <w:pStyle w:val="2"/>
        <w:numPr>
          <w:ilvl w:val="0"/>
          <w:numId w:val="20"/>
        </w:numPr>
        <w:tabs>
          <w:tab w:val="left" w:pos="390"/>
        </w:tabs>
        <w:spacing w:before="16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Methods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ensure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consistency</w:t>
      </w:r>
    </w:p>
    <w:p w14:paraId="6319D6EF">
      <w:pPr>
        <w:pStyle w:val="10"/>
        <w:numPr>
          <w:ilvl w:val="1"/>
          <w:numId w:val="20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Process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checklists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templates;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strategy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document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project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level.</w:t>
      </w:r>
    </w:p>
    <w:p w14:paraId="0073399C">
      <w:pPr>
        <w:pStyle w:val="10"/>
        <w:numPr>
          <w:ilvl w:val="1"/>
          <w:numId w:val="20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Process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audits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peer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reviews;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lead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owns</w:t>
      </w:r>
      <w:r>
        <w:rPr>
          <w:rFonts w:hint="default" w:ascii="Times New Roman" w:hAnsi="Times New Roman" w:cs="Times New Roman"/>
          <w:spacing w:val="-2"/>
          <w:sz w:val="22"/>
        </w:rPr>
        <w:t xml:space="preserve"> compliance.</w:t>
      </w:r>
    </w:p>
    <w:p w14:paraId="2123E8EA">
      <w:pPr>
        <w:pStyle w:val="10"/>
        <w:numPr>
          <w:ilvl w:val="1"/>
          <w:numId w:val="20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Shared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management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tool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automation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framework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common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naming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rules.</w:t>
      </w:r>
    </w:p>
    <w:p w14:paraId="7552042C">
      <w:pPr>
        <w:pStyle w:val="10"/>
        <w:numPr>
          <w:ilvl w:val="1"/>
          <w:numId w:val="20"/>
        </w:numPr>
        <w:tabs>
          <w:tab w:val="left" w:pos="691"/>
        </w:tabs>
        <w:spacing w:before="85" w:after="0" w:line="264" w:lineRule="auto"/>
        <w:ind w:left="691" w:right="239" w:hanging="26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Training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onboarding;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process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improvement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retrospective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(for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example,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TMMi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ISO/IEC 29119 guidance).</w:t>
      </w:r>
    </w:p>
    <w:p w14:paraId="08118579">
      <w:pPr>
        <w:pStyle w:val="10"/>
        <w:spacing w:after="0" w:line="264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15D48654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7" w:name="Question 18  |  Post-Deployment Failure "/>
      <w:bookmarkEnd w:id="17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18</w:t>
      </w:r>
      <w:r>
        <w:rPr>
          <w:rFonts w:hint="default" w:ascii="Times New Roman" w:hAnsi="Times New Roman" w:cs="Times New Roman"/>
          <w:b/>
          <w:color w:val="1F4E79"/>
          <w:spacing w:val="7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8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Post-Deployment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Failure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from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Untested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Edge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Cases</w:t>
      </w:r>
    </w:p>
    <w:p w14:paraId="77F2C2C6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92" name="Graphic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2" o:spid="_x0000_s1026" o:spt="100" style="position:absolute;left:0pt;margin-left:48.55pt;margin-top:3.95pt;height:1.2pt;width:498.35pt;mso-position-horizontal-relative:page;mso-wrap-distance-bottom:0pt;mso-wrap-distance-top:0pt;z-index:-251629568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GlTUp9cAAAAIAQAADwAAAAAAAAABACAAAAAiAAAAZHJzL2Rvd25yZXYueG1sUEsBAhQAFAAAAAgA&#10;h07iQLKm2WAmAgAA5AQAAA4AAAAAAAAAAQAgAAAAJgEAAGRycy9lMm9Eb2MueG1sUEsFBgAAAAAG&#10;AAYAWQEAAL4FAAAAAA=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550E39D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434E2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50F384C6">
                              <w:pPr>
                                <w:spacing w:before="44" w:line="259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fails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deployment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because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edge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cases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untested.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Explain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why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were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missed,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how boundary testing helps, and how to include edge cases.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28544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DdbZ7M&#10;2QAAAAoBAAAPAAAAAAAAAAEAIAAAACIAAABkcnMvZG93bnJldi54bWxQSwECFAAUAAAACACHTuJA&#10;v/fotloEAAAlFAAADgAAAAAAAAABACAAAAAoAQAAZHJzL2Uyb0RvYy54bWxQSwUGAAAAAAYABgBZ&#10;AQAA9AcAAAAA&#10;">
                <o:lock v:ext="edit" aspectratio="f"/>
                <v:shape id="Graphic 194" o:spid="_x0000_s1026" o:spt="100" style="position:absolute;left:38100;top:6095;height:680085;width:6269990;" fillcolor="#F1F1F1" filled="t" stroked="f" coordsize="6269990,680085" o:gfxdata="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zJCzG2AAAA3AAAAA8A&#10;AAAAAAAAAQAgAAAAIgAAAGRycy9kb3ducmV2LnhtbFBLAQIUABQAAAAIAIdO4kAzLwWeOwAAADkA&#10;AAAQAAAAAAAAAAEAIAAAAAUBAABkcnMvc2hhcGV4bWwueG1sUEsFBgAAAAAGAAYAWwEAAK8DAAAA&#10;AA==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0;top:0;height:64135;width:6313805;" fillcolor="#7E7E7E" filled="t" stroked="f" coordsize="6313805,64135" o:gfxdata="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bvFm5AAAA3AAA&#10;AA8AAAAAAAAAAQAgAAAAIgAAAGRycy9kb3ducmV2LnhtbFBLAQIUABQAAAAIAIdO4kAzLwWeOwAA&#10;ADkAAAAQAAAAAAAAAAEAIAAAAAgBAABkcnMvc2hhcGV4bWwueG1sUEsFBgAAAAAGAAYAWwEAALID&#10;AAAAAA=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6" o:spid="_x0000_s1026" o:spt="100" style="position:absolute;left:19811;top:626363;height:58419;width:6290945;" fillcolor="#F1F1F1" filled="t" stroked="f" coordsize="6290945,58419" o:gfxdata="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LagW8AAAA&#10;3AAAAA8AAAAAAAAAAQAgAAAAIgAAAGRycy9kb3ducmV2LnhtbFBLAQIUABQAAAAIAIdO4kAzLwWe&#10;OwAAADkAAAAQAAAAAAAAAAEAIAAAAAsBAABkcnMvc2hhcGV4bWwueG1sUEsFBgAAAAAGAAYAWwEA&#10;ALUDAAAAAA==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7" o:spid="_x0000_s1026" o:spt="100" style="position:absolute;left:0;top:64007;height:626745;width:6313805;" fillcolor="#7E7E7E" filled="t" stroked="f" coordsize="6313805,626745" o:gfxdata="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zMNMG5AAAA3AAA&#10;AA8AAAAAAAAAAQAgAAAAIgAAAGRycy9kb3ducmV2LnhtbFBLAQIUABQAAAAIAIdO4kAzLwWeOwAA&#10;ADkAAAAQAAAAAAAAAAEAIAAAAAgBAABkcnMvc2hhcGV4bWwueG1sUEsFBgAAAAAGAAYAWwEAALID&#10;AAAAAA=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8" o:spid="_x0000_s1026" o:spt="202" type="#_x0000_t202" style="position:absolute;left:38100;top:6095;height:678180;width:6269990;" filled="f" stroked="f" coordsize="21600,21600" o:gfxdata="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8z+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B434E2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50F384C6">
                        <w:pPr>
                          <w:spacing w:before="44" w:line="259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fails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deployment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because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edge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cases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were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untested.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Explain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why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they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were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missed,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how boundary testing helps, and how to include edge cases.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7B8D000D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3837A0DA">
      <w:pPr>
        <w:pStyle w:val="2"/>
        <w:numPr>
          <w:ilvl w:val="0"/>
          <w:numId w:val="21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Why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edge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cases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 xml:space="preserve">were </w:t>
      </w:r>
      <w:r>
        <w:rPr>
          <w:rFonts w:hint="default" w:ascii="Times New Roman" w:hAnsi="Times New Roman" w:cs="Times New Roman"/>
          <w:color w:val="1F4E79"/>
          <w:spacing w:val="-2"/>
        </w:rPr>
        <w:t>missed</w:t>
      </w:r>
    </w:p>
    <w:p w14:paraId="32AFA02F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00"/>
        <w:gridCol w:w="6548"/>
      </w:tblGrid>
      <w:tr w14:paraId="30A3DD1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3200" w:type="dxa"/>
            <w:shd w:val="clear" w:color="auto" w:fill="1F4E79"/>
          </w:tcPr>
          <w:p w14:paraId="1803F710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Cause</w:t>
            </w:r>
          </w:p>
        </w:tc>
        <w:tc>
          <w:tcPr>
            <w:tcW w:w="6548" w:type="dxa"/>
            <w:shd w:val="clear" w:color="auto" w:fill="1F4E79"/>
          </w:tcPr>
          <w:p w14:paraId="77844AD0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Explanation</w:t>
            </w:r>
          </w:p>
        </w:tc>
      </w:tr>
      <w:tr w14:paraId="65B9DED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200" w:type="dxa"/>
            <w:shd w:val="clear" w:color="auto" w:fill="DCE9F5"/>
          </w:tcPr>
          <w:p w14:paraId="60DDF1AA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only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"happy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paths"</w:t>
            </w:r>
          </w:p>
        </w:tc>
        <w:tc>
          <w:tcPr>
            <w:tcW w:w="6548" w:type="dxa"/>
          </w:tcPr>
          <w:p w14:paraId="4EE545BF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typical,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valid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data</w:t>
            </w:r>
          </w:p>
        </w:tc>
      </w:tr>
      <w:tr w14:paraId="7E2110D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200" w:type="dxa"/>
            <w:shd w:val="clear" w:color="auto" w:fill="DCE9F5"/>
          </w:tcPr>
          <w:p w14:paraId="00A451E2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Exhaustive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impossible</w:t>
            </w:r>
          </w:p>
        </w:tc>
        <w:tc>
          <w:tcPr>
            <w:tcW w:w="6548" w:type="dxa"/>
            <w:shd w:val="clear" w:color="auto" w:fill="F1F1F1"/>
          </w:tcPr>
          <w:p w14:paraId="63E71AB9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technique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to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choose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most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defect-prone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inputs</w:t>
            </w:r>
          </w:p>
        </w:tc>
      </w:tr>
      <w:tr w14:paraId="3ECCC2B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3200" w:type="dxa"/>
            <w:shd w:val="clear" w:color="auto" w:fill="DCE9F5"/>
          </w:tcPr>
          <w:p w14:paraId="1478AF0D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Weak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requirements</w:t>
            </w:r>
          </w:p>
        </w:tc>
        <w:tc>
          <w:tcPr>
            <w:tcW w:w="6548" w:type="dxa"/>
          </w:tcPr>
          <w:p w14:paraId="10F5D66E">
            <w:pPr>
              <w:pStyle w:val="11"/>
              <w:spacing w:before="6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Limits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exceptions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were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stated,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so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were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designed</w:t>
            </w:r>
          </w:p>
        </w:tc>
      </w:tr>
      <w:tr w14:paraId="6CBC5A5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200" w:type="dxa"/>
            <w:shd w:val="clear" w:color="auto" w:fill="DCE9F5"/>
          </w:tcPr>
          <w:p w14:paraId="36DFB685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Time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pressure</w:t>
            </w:r>
          </w:p>
        </w:tc>
        <w:tc>
          <w:tcPr>
            <w:tcW w:w="6548" w:type="dxa"/>
            <w:shd w:val="clear" w:color="auto" w:fill="F1F1F1"/>
          </w:tcPr>
          <w:p w14:paraId="577BCA48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Negative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boundary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were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dropped</w:t>
            </w:r>
          </w:p>
        </w:tc>
      </w:tr>
      <w:tr w14:paraId="1D06E78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200" w:type="dxa"/>
            <w:shd w:val="clear" w:color="auto" w:fill="DCE9F5"/>
          </w:tcPr>
          <w:p w14:paraId="2320303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Pesticide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paradox</w:t>
            </w:r>
          </w:p>
        </w:tc>
        <w:tc>
          <w:tcPr>
            <w:tcW w:w="6548" w:type="dxa"/>
          </w:tcPr>
          <w:p w14:paraId="7FC48453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Same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reused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stopped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finding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new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defects</w:t>
            </w:r>
          </w:p>
        </w:tc>
      </w:tr>
    </w:tbl>
    <w:p w14:paraId="2E9588CC">
      <w:pPr>
        <w:pStyle w:val="2"/>
        <w:numPr>
          <w:ilvl w:val="0"/>
          <w:numId w:val="21"/>
        </w:numPr>
        <w:tabs>
          <w:tab w:val="left" w:pos="390"/>
        </w:tabs>
        <w:spacing w:before="16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boundary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4"/>
        </w:rPr>
        <w:t>helps</w:t>
      </w:r>
    </w:p>
    <w:p w14:paraId="73FDA6C7">
      <w:pPr>
        <w:pStyle w:val="6"/>
        <w:spacing w:before="74" w:line="276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Defects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cluster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at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the edges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input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ranges,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often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because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mistakes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like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using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&lt;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instead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&lt;=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code. Boundary value analysis tests the values at and next to each boundary.</w:t>
      </w:r>
    </w:p>
    <w:p w14:paraId="712FC77C">
      <w:pPr>
        <w:pStyle w:val="2"/>
        <w:numPr>
          <w:ilvl w:val="0"/>
          <w:numId w:val="21"/>
        </w:numPr>
        <w:tabs>
          <w:tab w:val="left" w:pos="390"/>
        </w:tabs>
        <w:spacing w:before="165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Worked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example: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age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field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accepts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18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5"/>
        </w:rPr>
        <w:t>60</w:t>
      </w:r>
    </w:p>
    <w:p w14:paraId="7BA54A14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6"/>
        <w:gridCol w:w="1201"/>
        <w:gridCol w:w="1200"/>
        <w:gridCol w:w="1301"/>
        <w:gridCol w:w="1200"/>
        <w:gridCol w:w="1301"/>
        <w:gridCol w:w="1099"/>
      </w:tblGrid>
      <w:tr w14:paraId="64C4207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2446" w:type="dxa"/>
            <w:shd w:val="clear" w:color="auto" w:fill="1F4E79"/>
          </w:tcPr>
          <w:p w14:paraId="1E338E9F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Value</w:t>
            </w:r>
          </w:p>
        </w:tc>
        <w:tc>
          <w:tcPr>
            <w:tcW w:w="1201" w:type="dxa"/>
            <w:shd w:val="clear" w:color="auto" w:fill="1F4E79"/>
          </w:tcPr>
          <w:p w14:paraId="0063EE6C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17</w:t>
            </w:r>
          </w:p>
        </w:tc>
        <w:tc>
          <w:tcPr>
            <w:tcW w:w="1200" w:type="dxa"/>
            <w:shd w:val="clear" w:color="auto" w:fill="1F4E79"/>
          </w:tcPr>
          <w:p w14:paraId="7514B04F">
            <w:pPr>
              <w:pStyle w:val="11"/>
              <w:spacing w:before="70"/>
              <w:ind w:left="10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18</w:t>
            </w:r>
          </w:p>
        </w:tc>
        <w:tc>
          <w:tcPr>
            <w:tcW w:w="1301" w:type="dxa"/>
            <w:shd w:val="clear" w:color="auto" w:fill="1F4E79"/>
          </w:tcPr>
          <w:p w14:paraId="2631079D">
            <w:pPr>
              <w:pStyle w:val="11"/>
              <w:spacing w:before="70"/>
              <w:ind w:left="109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19</w:t>
            </w:r>
          </w:p>
        </w:tc>
        <w:tc>
          <w:tcPr>
            <w:tcW w:w="1200" w:type="dxa"/>
            <w:shd w:val="clear" w:color="auto" w:fill="1F4E79"/>
          </w:tcPr>
          <w:p w14:paraId="1B3869C5">
            <w:pPr>
              <w:pStyle w:val="11"/>
              <w:spacing w:before="70"/>
              <w:ind w:left="10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59</w:t>
            </w:r>
          </w:p>
        </w:tc>
        <w:tc>
          <w:tcPr>
            <w:tcW w:w="1301" w:type="dxa"/>
            <w:shd w:val="clear" w:color="auto" w:fill="1F4E79"/>
          </w:tcPr>
          <w:p w14:paraId="293E8F04">
            <w:pPr>
              <w:pStyle w:val="11"/>
              <w:spacing w:before="70"/>
              <w:ind w:left="10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60</w:t>
            </w:r>
          </w:p>
        </w:tc>
        <w:tc>
          <w:tcPr>
            <w:tcW w:w="1099" w:type="dxa"/>
            <w:shd w:val="clear" w:color="auto" w:fill="1F4E79"/>
          </w:tcPr>
          <w:p w14:paraId="101B405D">
            <w:pPr>
              <w:pStyle w:val="11"/>
              <w:spacing w:before="70"/>
              <w:ind w:left="108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1"/>
              </w:rPr>
              <w:t>61</w:t>
            </w:r>
          </w:p>
        </w:tc>
      </w:tr>
      <w:tr w14:paraId="10CD521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446" w:type="dxa"/>
            <w:shd w:val="clear" w:color="auto" w:fill="DCE9F5"/>
          </w:tcPr>
          <w:p w14:paraId="5042C3E2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Expected</w:t>
            </w:r>
          </w:p>
        </w:tc>
        <w:tc>
          <w:tcPr>
            <w:tcW w:w="1201" w:type="dxa"/>
          </w:tcPr>
          <w:p w14:paraId="5591CC32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Reject</w:t>
            </w:r>
          </w:p>
        </w:tc>
        <w:tc>
          <w:tcPr>
            <w:tcW w:w="1200" w:type="dxa"/>
          </w:tcPr>
          <w:p w14:paraId="33D60A8A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Accept</w:t>
            </w:r>
          </w:p>
        </w:tc>
        <w:tc>
          <w:tcPr>
            <w:tcW w:w="1301" w:type="dxa"/>
          </w:tcPr>
          <w:p w14:paraId="713759C3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Accept</w:t>
            </w:r>
          </w:p>
        </w:tc>
        <w:tc>
          <w:tcPr>
            <w:tcW w:w="1200" w:type="dxa"/>
          </w:tcPr>
          <w:p w14:paraId="2BA84075">
            <w:pPr>
              <w:pStyle w:val="11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Accept</w:t>
            </w:r>
          </w:p>
        </w:tc>
        <w:tc>
          <w:tcPr>
            <w:tcW w:w="1301" w:type="dxa"/>
          </w:tcPr>
          <w:p w14:paraId="190C4926">
            <w:pPr>
              <w:pStyle w:val="11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Accept</w:t>
            </w:r>
          </w:p>
        </w:tc>
        <w:tc>
          <w:tcPr>
            <w:tcW w:w="1099" w:type="dxa"/>
          </w:tcPr>
          <w:p w14:paraId="1A38389C">
            <w:pPr>
              <w:pStyle w:val="11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Reject</w:t>
            </w:r>
          </w:p>
        </w:tc>
      </w:tr>
      <w:tr w14:paraId="06E5162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446" w:type="dxa"/>
            <w:shd w:val="clear" w:color="auto" w:fill="DCE9F5"/>
          </w:tcPr>
          <w:p w14:paraId="7C72FE6F">
            <w:pPr>
              <w:pStyle w:val="11"/>
              <w:spacing w:before="70" w:line="249" w:lineRule="auto"/>
              <w:ind w:right="382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Actual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(defect: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age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&lt;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60)</w:t>
            </w:r>
          </w:p>
        </w:tc>
        <w:tc>
          <w:tcPr>
            <w:tcW w:w="1201" w:type="dxa"/>
            <w:shd w:val="clear" w:color="auto" w:fill="F1F1F1"/>
          </w:tcPr>
          <w:p w14:paraId="5F10B1FF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Reject</w:t>
            </w:r>
          </w:p>
        </w:tc>
        <w:tc>
          <w:tcPr>
            <w:tcW w:w="1200" w:type="dxa"/>
            <w:shd w:val="clear" w:color="auto" w:fill="F1F1F1"/>
          </w:tcPr>
          <w:p w14:paraId="1D8B7D46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Accept</w:t>
            </w:r>
          </w:p>
        </w:tc>
        <w:tc>
          <w:tcPr>
            <w:tcW w:w="1301" w:type="dxa"/>
            <w:shd w:val="clear" w:color="auto" w:fill="F1F1F1"/>
          </w:tcPr>
          <w:p w14:paraId="36332C98">
            <w:pPr>
              <w:pStyle w:val="11"/>
              <w:ind w:left="109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Accept</w:t>
            </w:r>
          </w:p>
        </w:tc>
        <w:tc>
          <w:tcPr>
            <w:tcW w:w="1200" w:type="dxa"/>
            <w:shd w:val="clear" w:color="auto" w:fill="F1F1F1"/>
          </w:tcPr>
          <w:p w14:paraId="79CEC8EA">
            <w:pPr>
              <w:pStyle w:val="11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Accept</w:t>
            </w:r>
          </w:p>
        </w:tc>
        <w:tc>
          <w:tcPr>
            <w:tcW w:w="1301" w:type="dxa"/>
            <w:shd w:val="clear" w:color="auto" w:fill="F1F1F1"/>
          </w:tcPr>
          <w:p w14:paraId="61AE6CCB">
            <w:pPr>
              <w:pStyle w:val="11"/>
              <w:spacing w:before="70" w:line="249" w:lineRule="auto"/>
              <w:ind w:left="107" w:right="577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Reject (fail)</w:t>
            </w:r>
          </w:p>
        </w:tc>
        <w:tc>
          <w:tcPr>
            <w:tcW w:w="1099" w:type="dxa"/>
            <w:shd w:val="clear" w:color="auto" w:fill="F1F1F1"/>
          </w:tcPr>
          <w:p w14:paraId="6F37870E">
            <w:pPr>
              <w:pStyle w:val="11"/>
              <w:ind w:left="108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Reject</w:t>
            </w:r>
          </w:p>
        </w:tc>
      </w:tr>
    </w:tbl>
    <w:p w14:paraId="3DFC835F">
      <w:pPr>
        <w:pStyle w:val="6"/>
        <w:spacing w:before="74"/>
        <w:ind w:left="1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boundary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test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60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exposes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defect;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typical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values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(25,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40)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would</w:t>
      </w:r>
      <w:r>
        <w:rPr>
          <w:rFonts w:hint="default" w:ascii="Times New Roman" w:hAnsi="Times New Roman" w:cs="Times New Roman"/>
          <w:spacing w:val="-2"/>
        </w:rPr>
        <w:t xml:space="preserve"> pass.</w:t>
      </w:r>
    </w:p>
    <w:p w14:paraId="1B01BFFC">
      <w:pPr>
        <w:pStyle w:val="2"/>
        <w:numPr>
          <w:ilvl w:val="0"/>
          <w:numId w:val="21"/>
        </w:numPr>
        <w:tabs>
          <w:tab w:val="left" w:pos="390"/>
        </w:tabs>
        <w:spacing w:before="204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Including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edge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cases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 xml:space="preserve">in </w:t>
      </w:r>
      <w:r>
        <w:rPr>
          <w:rFonts w:hint="default" w:ascii="Times New Roman" w:hAnsi="Times New Roman" w:cs="Times New Roman"/>
          <w:color w:val="1F4E79"/>
          <w:spacing w:val="-2"/>
        </w:rPr>
        <w:t>testing</w:t>
      </w:r>
    </w:p>
    <w:p w14:paraId="5560866B">
      <w:pPr>
        <w:pStyle w:val="6"/>
        <w:spacing w:before="2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2"/>
        <w:gridCol w:w="6947"/>
      </w:tblGrid>
      <w:tr w14:paraId="056DB79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2802" w:type="dxa"/>
            <w:shd w:val="clear" w:color="auto" w:fill="1F4E79"/>
          </w:tcPr>
          <w:p w14:paraId="454420A2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Category</w:t>
            </w:r>
          </w:p>
        </w:tc>
        <w:tc>
          <w:tcPr>
            <w:tcW w:w="6947" w:type="dxa"/>
            <w:shd w:val="clear" w:color="auto" w:fill="1F4E79"/>
          </w:tcPr>
          <w:p w14:paraId="2B3F30FA">
            <w:pPr>
              <w:pStyle w:val="11"/>
              <w:spacing w:before="67"/>
              <w:ind w:left="10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Examples</w:t>
            </w:r>
          </w:p>
        </w:tc>
      </w:tr>
      <w:tr w14:paraId="6FA4F86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802" w:type="dxa"/>
            <w:shd w:val="clear" w:color="auto" w:fill="DCE9F5"/>
          </w:tcPr>
          <w:p w14:paraId="30565339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Numeric</w:t>
            </w:r>
          </w:p>
        </w:tc>
        <w:tc>
          <w:tcPr>
            <w:tcW w:w="6947" w:type="dxa"/>
          </w:tcPr>
          <w:p w14:paraId="2685A237">
            <w:pPr>
              <w:pStyle w:val="11"/>
              <w:spacing w:before="65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Zero,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negative,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maximum,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overflow,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decimals</w:t>
            </w:r>
          </w:p>
        </w:tc>
      </w:tr>
      <w:tr w14:paraId="32CC586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802" w:type="dxa"/>
            <w:shd w:val="clear" w:color="auto" w:fill="DCE9F5"/>
          </w:tcPr>
          <w:p w14:paraId="0A1CC7E1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Text</w:t>
            </w:r>
          </w:p>
        </w:tc>
        <w:tc>
          <w:tcPr>
            <w:tcW w:w="6947" w:type="dxa"/>
            <w:shd w:val="clear" w:color="auto" w:fill="F1F1F1"/>
          </w:tcPr>
          <w:p w14:paraId="279CDF96">
            <w:pPr>
              <w:pStyle w:val="11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Empty,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character,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maximum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length,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special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characters,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Unicode</w:t>
            </w:r>
          </w:p>
        </w:tc>
      </w:tr>
      <w:tr w14:paraId="2B3DDD3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2802" w:type="dxa"/>
            <w:shd w:val="clear" w:color="auto" w:fill="DCE9F5"/>
          </w:tcPr>
          <w:p w14:paraId="651B00D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Date/time</w:t>
            </w:r>
          </w:p>
        </w:tc>
        <w:tc>
          <w:tcPr>
            <w:tcW w:w="6947" w:type="dxa"/>
          </w:tcPr>
          <w:p w14:paraId="05090CE1">
            <w:pPr>
              <w:pStyle w:val="11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Leap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day,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month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end,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time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zone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change,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31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December</w:t>
            </w:r>
          </w:p>
        </w:tc>
      </w:tr>
      <w:tr w14:paraId="638A4D5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802" w:type="dxa"/>
            <w:shd w:val="clear" w:color="auto" w:fill="DCE9F5"/>
          </w:tcPr>
          <w:p w14:paraId="1B3D51D7">
            <w:pPr>
              <w:pStyle w:val="11"/>
              <w:spacing w:before="7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Collections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files</w:t>
            </w:r>
          </w:p>
        </w:tc>
        <w:tc>
          <w:tcPr>
            <w:tcW w:w="6947" w:type="dxa"/>
            <w:shd w:val="clear" w:color="auto" w:fill="F1F1F1"/>
          </w:tcPr>
          <w:p w14:paraId="5F6A3256">
            <w:pPr>
              <w:pStyle w:val="11"/>
              <w:spacing w:before="66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Empty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list,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item, maximum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size,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duplicate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entries</w:t>
            </w:r>
          </w:p>
        </w:tc>
      </w:tr>
      <w:tr w14:paraId="4204EED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2802" w:type="dxa"/>
            <w:shd w:val="clear" w:color="auto" w:fill="DCE9F5"/>
          </w:tcPr>
          <w:p w14:paraId="651CE8EA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System</w:t>
            </w:r>
          </w:p>
        </w:tc>
        <w:tc>
          <w:tcPr>
            <w:tcW w:w="6947" w:type="dxa"/>
          </w:tcPr>
          <w:p w14:paraId="73975346">
            <w:pPr>
              <w:pStyle w:val="11"/>
              <w:ind w:left="107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Network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loss,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full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disk,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concurrent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users,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session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timeout</w:t>
            </w:r>
          </w:p>
        </w:tc>
      </w:tr>
    </w:tbl>
    <w:p w14:paraId="26880592">
      <w:pPr>
        <w:pStyle w:val="2"/>
        <w:numPr>
          <w:ilvl w:val="0"/>
          <w:numId w:val="21"/>
        </w:numPr>
        <w:tabs>
          <w:tab w:val="left" w:pos="390"/>
        </w:tabs>
        <w:spacing w:before="16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Improvements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design</w:t>
      </w:r>
    </w:p>
    <w:p w14:paraId="69F95834">
      <w:pPr>
        <w:pStyle w:val="10"/>
        <w:numPr>
          <w:ilvl w:val="1"/>
          <w:numId w:val="21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Make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BVA,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equivalence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partitioning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negative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mandatory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design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review.</w:t>
      </w:r>
    </w:p>
    <w:p w14:paraId="1C536D70">
      <w:pPr>
        <w:pStyle w:val="10"/>
        <w:numPr>
          <w:ilvl w:val="1"/>
          <w:numId w:val="21"/>
        </w:numPr>
        <w:tabs>
          <w:tab w:val="left" w:pos="690"/>
        </w:tabs>
        <w:spacing w:before="86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Add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edge-case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checklists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requirement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ask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limits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every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requirement.</w:t>
      </w:r>
    </w:p>
    <w:p w14:paraId="1ADF4FC2">
      <w:pPr>
        <w:pStyle w:val="10"/>
        <w:numPr>
          <w:ilvl w:val="1"/>
          <w:numId w:val="21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Use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exploratory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sessions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refresh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cycle;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turn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production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incidents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new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</w:t>
      </w:r>
      <w:r>
        <w:rPr>
          <w:rFonts w:hint="default" w:ascii="Times New Roman" w:hAnsi="Times New Roman" w:cs="Times New Roman"/>
          <w:spacing w:val="-2"/>
          <w:sz w:val="22"/>
        </w:rPr>
        <w:t xml:space="preserve"> cases.</w:t>
      </w:r>
    </w:p>
    <w:p w14:paraId="3B7BFFB2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0783C23A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8" w:name="Question 19  |  No Proper Documentation "/>
      <w:bookmarkEnd w:id="18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19</w:t>
      </w:r>
      <w:r>
        <w:rPr>
          <w:rFonts w:hint="default" w:ascii="Times New Roman" w:hAnsi="Times New Roman" w:cs="Times New Roman"/>
          <w:b/>
          <w:color w:val="1F4E79"/>
          <w:spacing w:val="7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7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No</w:t>
      </w:r>
      <w:r>
        <w:rPr>
          <w:rFonts w:hint="default" w:ascii="Times New Roman" w:hAnsi="Times New Roman" w:cs="Times New Roman"/>
          <w:b/>
          <w:color w:val="1F4E79"/>
          <w:spacing w:val="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Proper</w:t>
      </w:r>
      <w:r>
        <w:rPr>
          <w:rFonts w:hint="default" w:ascii="Times New Roman" w:hAnsi="Times New Roman" w:cs="Times New Roman"/>
          <w:b/>
          <w:color w:val="1F4E79"/>
          <w:spacing w:val="-3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Documentation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 xml:space="preserve">of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Defects</w:t>
      </w:r>
    </w:p>
    <w:p w14:paraId="0EF746CB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199" name="Graphic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9" o:spid="_x0000_s1026" o:spt="100" style="position:absolute;left:0pt;margin-left:48.55pt;margin-top:3.95pt;height:1.2pt;width:498.35pt;mso-position-horizontal-relative:page;mso-wrap-distance-bottom:0pt;mso-wrap-distance-top:0pt;z-index:-251628544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a&#10;VNSn1wAAAAgBAAAPAAAAAAAAAAEAIAAAACIAAABkcnMvZG93bnJldi54bWxQSwECFAAUAAAACACH&#10;TuJAS+TO9iUCAADkBAAADgAAAAAAAAABACAAAAAmAQAAZHJzL2Uyb0RvYy54bWxQSwUGAAAAAAYA&#10;BgBZAQAAvQUAAAAA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1A48EE1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CB6288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07C0BAC5">
                              <w:pPr>
                                <w:spacing w:before="44" w:line="259" w:lineRule="auto"/>
                                <w:ind w:left="130" w:right="2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company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lacks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documentation,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making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tracking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hard.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Apply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repository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concepts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fix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this.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27520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">
                <o:lock v:ext="edit" aspectratio="f"/>
                <v:shape id="Graphic 201" o:spid="_x0000_s1026" o:spt="100" style="position:absolute;left:38100;top:6095;height:680085;width:6269990;" fillcolor="#F1F1F1" filled="t" stroked="f" coordsize="6269990,680085" o:gfxdata="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5FcUrsAAADc&#10;AAAADwAAAAAAAAABACAAAAAiAAAAZHJzL2Rvd25yZXYueG1sUEsBAhQAFAAAAAgAh07iQDMvBZ47&#10;AAAAOQAAABAAAAAAAAAAAQAgAAAACgEAAGRycy9zaGFwZXhtbC54bWxQSwUGAAAAAAYABgBbAQAA&#10;tAMAAAAA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2" o:spid="_x0000_s1026" o:spt="100" style="position:absolute;left:0;top:0;height:64135;width:6313805;" fillcolor="#7E7E7E" filled="t" stroked="f" coordsize="6313805,64135" o:gfxdata="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d0Na8AAAA&#10;3AAAAA8AAAAAAAAAAQAgAAAAIgAAAGRycy9kb3ducmV2LnhtbFBLAQIUABQAAAAIAIdO4kAzLwWe&#10;OwAAADkAAAAQAAAAAAAAAAEAIAAAAAsBAABkcnMvc2hhcGV4bWwueG1sUEsFBgAAAAAGAAYAWwEA&#10;ALUDAAAAAA==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3" o:spid="_x0000_s1026" o:spt="100" style="position:absolute;left:19811;top:626363;height:58419;width:6290945;" fillcolor="#F1F1F1" filled="t" stroked="f" coordsize="6290945,58419" o:gfxdata="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9M9Zr4A&#10;AADcAAAADwAAAAAAAAABACAAAAAiAAAAZHJzL2Rvd25yZXYueG1sUEsBAhQAFAAAAAgAh07iQDMv&#10;BZ47AAAAOQAAABAAAAAAAAAAAQAgAAAADQEAAGRycy9zaGFwZXhtbC54bWxQSwUGAAAAAAYABgBb&#10;AQAAtwMAAAAA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4" o:spid="_x0000_s1026" o:spt="100" style="position:absolute;left:0;top:64007;height:626745;width:6313805;" fillcolor="#7E7E7E" filled="t" stroked="f" coordsize="6313805,626745" o:gfxdata="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zFeTbsAAADc&#10;AAAADwAAAAAAAAABACAAAAAiAAAAZHJzL2Rvd25yZXYueG1sUEsBAhQAFAAAAAgAh07iQDMvBZ47&#10;AAAAOQAAABAAAAAAAAAAAQAgAAAACgEAAGRycy9zaGFwZXhtbC54bWxQSwUGAAAAAAYABgBbAQAA&#10;tAMAAAAA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5" o:spid="_x0000_s1026" o:spt="202" type="#_x0000_t202" style="position:absolute;left:38100;top:6095;height:678180;width:6269990;" filled="f" stroked="f" coordsize="21600,21600" o:gfxdata="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KUh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CB6288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07C0BAC5">
                        <w:pPr>
                          <w:spacing w:before="44" w:line="259" w:lineRule="auto"/>
                          <w:ind w:left="130" w:right="2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company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lacks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documentation,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making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tracking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hard.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Apply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defect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repository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concepts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fix </w:t>
                        </w:r>
                        <w:r>
                          <w:rPr>
                            <w:spacing w:val="-2"/>
                            <w:sz w:val="22"/>
                          </w:rPr>
                          <w:t>this.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56D1BB5F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5682BC67">
      <w:pPr>
        <w:pStyle w:val="2"/>
        <w:numPr>
          <w:ilvl w:val="0"/>
          <w:numId w:val="22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documentation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improves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management</w:t>
      </w:r>
    </w:p>
    <w:p w14:paraId="350EBD7A">
      <w:pPr>
        <w:pStyle w:val="10"/>
        <w:numPr>
          <w:ilvl w:val="1"/>
          <w:numId w:val="22"/>
        </w:numPr>
        <w:tabs>
          <w:tab w:val="left" w:pos="690"/>
        </w:tabs>
        <w:spacing w:before="74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lost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duplicated;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each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owner,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status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history.</w:t>
      </w:r>
    </w:p>
    <w:p w14:paraId="7D879A63">
      <w:pPr>
        <w:pStyle w:val="10"/>
        <w:numPr>
          <w:ilvl w:val="1"/>
          <w:numId w:val="22"/>
        </w:numPr>
        <w:tabs>
          <w:tab w:val="left" w:pos="690"/>
        </w:tabs>
        <w:spacing w:before="85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Developers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reproduce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fix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quickly;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testers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verify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against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same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record.</w:t>
      </w:r>
    </w:p>
    <w:p w14:paraId="319382F7">
      <w:pPr>
        <w:pStyle w:val="10"/>
        <w:numPr>
          <w:ilvl w:val="1"/>
          <w:numId w:val="22"/>
        </w:numPr>
        <w:tabs>
          <w:tab w:val="left" w:pos="690"/>
        </w:tabs>
        <w:spacing w:before="83" w:after="0" w:line="240" w:lineRule="auto"/>
        <w:ind w:left="690" w:right="0" w:hanging="26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Management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status,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risk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trends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make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release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decisions.</w:t>
      </w:r>
    </w:p>
    <w:p w14:paraId="6136FE2C">
      <w:pPr>
        <w:pStyle w:val="2"/>
        <w:numPr>
          <w:ilvl w:val="0"/>
          <w:numId w:val="22"/>
        </w:numPr>
        <w:tabs>
          <w:tab w:val="left" w:pos="390"/>
        </w:tabs>
        <w:spacing w:before="192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Structure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of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a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repository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4"/>
        </w:rPr>
        <w:t>entry</w:t>
      </w:r>
    </w:p>
    <w:p w14:paraId="6C826CA7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00"/>
        <w:gridCol w:w="5948"/>
      </w:tblGrid>
      <w:tr w14:paraId="70F7E38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800" w:type="dxa"/>
            <w:shd w:val="clear" w:color="auto" w:fill="1F4E79"/>
          </w:tcPr>
          <w:p w14:paraId="687EF8C3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Field</w:t>
            </w:r>
          </w:p>
        </w:tc>
        <w:tc>
          <w:tcPr>
            <w:tcW w:w="5948" w:type="dxa"/>
            <w:shd w:val="clear" w:color="auto" w:fill="1F4E79"/>
          </w:tcPr>
          <w:p w14:paraId="4B032117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Purpose</w:t>
            </w:r>
          </w:p>
        </w:tc>
      </w:tr>
      <w:tr w14:paraId="57C0288A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800" w:type="dxa"/>
            <w:shd w:val="clear" w:color="auto" w:fill="DCE9F5"/>
          </w:tcPr>
          <w:p w14:paraId="39A0C45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ID,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title</w:t>
            </w:r>
          </w:p>
        </w:tc>
        <w:tc>
          <w:tcPr>
            <w:tcW w:w="5948" w:type="dxa"/>
          </w:tcPr>
          <w:p w14:paraId="7490A13A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Unique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reference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short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summary</w:t>
            </w:r>
          </w:p>
        </w:tc>
      </w:tr>
      <w:tr w14:paraId="5F91224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3800" w:type="dxa"/>
            <w:shd w:val="clear" w:color="auto" w:fill="DCE9F5"/>
          </w:tcPr>
          <w:p w14:paraId="03B57FCB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Module/component,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version</w:t>
            </w:r>
          </w:p>
        </w:tc>
        <w:tc>
          <w:tcPr>
            <w:tcW w:w="5948" w:type="dxa"/>
            <w:shd w:val="clear" w:color="auto" w:fill="F1F1F1"/>
          </w:tcPr>
          <w:p w14:paraId="6ED808D6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Where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it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was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found</w:t>
            </w:r>
          </w:p>
        </w:tc>
      </w:tr>
      <w:tr w14:paraId="228ED52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800" w:type="dxa"/>
            <w:shd w:val="clear" w:color="auto" w:fill="DCE9F5"/>
          </w:tcPr>
          <w:p w14:paraId="6285DBDB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Steps,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expected,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actual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result</w:t>
            </w:r>
          </w:p>
        </w:tc>
        <w:tc>
          <w:tcPr>
            <w:tcW w:w="5948" w:type="dxa"/>
          </w:tcPr>
          <w:p w14:paraId="3251C90F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Reproduction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comparison</w:t>
            </w:r>
          </w:p>
        </w:tc>
      </w:tr>
      <w:tr w14:paraId="1AC6148D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800" w:type="dxa"/>
            <w:shd w:val="clear" w:color="auto" w:fill="DCE9F5"/>
          </w:tcPr>
          <w:p w14:paraId="01B2E58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Severity,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priority</w:t>
            </w:r>
          </w:p>
        </w:tc>
        <w:tc>
          <w:tcPr>
            <w:tcW w:w="5948" w:type="dxa"/>
            <w:shd w:val="clear" w:color="auto" w:fill="F1F1F1"/>
          </w:tcPr>
          <w:p w14:paraId="76E10957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Impact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urgency</w:t>
            </w:r>
          </w:p>
        </w:tc>
      </w:tr>
      <w:tr w14:paraId="08AE3A2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3800" w:type="dxa"/>
            <w:shd w:val="clear" w:color="auto" w:fill="DCE9F5"/>
          </w:tcPr>
          <w:p w14:paraId="35745FAC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Type,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origin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phase</w:t>
            </w:r>
          </w:p>
        </w:tc>
        <w:tc>
          <w:tcPr>
            <w:tcW w:w="5948" w:type="dxa"/>
          </w:tcPr>
          <w:p w14:paraId="103A3565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Classification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analysis</w:t>
            </w:r>
          </w:p>
        </w:tc>
      </w:tr>
      <w:tr w14:paraId="4B0B847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800" w:type="dxa"/>
            <w:shd w:val="clear" w:color="auto" w:fill="DCE9F5"/>
          </w:tcPr>
          <w:p w14:paraId="239060B4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Status,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owner,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dates</w:t>
            </w:r>
          </w:p>
        </w:tc>
        <w:tc>
          <w:tcPr>
            <w:tcW w:w="5948" w:type="dxa"/>
            <w:shd w:val="clear" w:color="auto" w:fill="F1F1F1"/>
          </w:tcPr>
          <w:p w14:paraId="10845650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Tracking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through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lifecycle</w:t>
            </w:r>
          </w:p>
        </w:tc>
      </w:tr>
      <w:tr w14:paraId="53C8155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800" w:type="dxa"/>
            <w:shd w:val="clear" w:color="auto" w:fill="DCE9F5"/>
          </w:tcPr>
          <w:p w14:paraId="1F7EC0DF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Root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cause,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fix,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retest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result</w:t>
            </w:r>
          </w:p>
        </w:tc>
        <w:tc>
          <w:tcPr>
            <w:tcW w:w="5948" w:type="dxa"/>
          </w:tcPr>
          <w:p w14:paraId="31472858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Prevention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verification</w:t>
            </w:r>
          </w:p>
        </w:tc>
      </w:tr>
      <w:tr w14:paraId="624015D5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800" w:type="dxa"/>
            <w:shd w:val="clear" w:color="auto" w:fill="DCE9F5"/>
          </w:tcPr>
          <w:p w14:paraId="7CDAEEA9">
            <w:pPr>
              <w:pStyle w:val="11"/>
              <w:spacing w:before="71" w:line="249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Attachments,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linked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test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case/requirement</w:t>
            </w:r>
          </w:p>
        </w:tc>
        <w:tc>
          <w:tcPr>
            <w:tcW w:w="5948" w:type="dxa"/>
            <w:shd w:val="clear" w:color="auto" w:fill="F1F1F1"/>
          </w:tcPr>
          <w:p w14:paraId="14FC551F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Evidence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traceability</w:t>
            </w:r>
          </w:p>
        </w:tc>
      </w:tr>
    </w:tbl>
    <w:p w14:paraId="6F11EF82">
      <w:pPr>
        <w:pStyle w:val="2"/>
        <w:numPr>
          <w:ilvl w:val="0"/>
          <w:numId w:val="22"/>
        </w:numPr>
        <w:tabs>
          <w:tab w:val="left" w:pos="390"/>
        </w:tabs>
        <w:spacing w:before="165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lifecycle recorded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 the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repository</w:t>
      </w:r>
    </w:p>
    <w:p w14:paraId="02B8BF84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360"/>
        <w:gridCol w:w="1693"/>
        <w:gridCol w:w="360"/>
        <w:gridCol w:w="1692"/>
        <w:gridCol w:w="360"/>
        <w:gridCol w:w="1695"/>
        <w:gridCol w:w="360"/>
        <w:gridCol w:w="1692"/>
      </w:tblGrid>
      <w:tr w14:paraId="7C399413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695" w:type="dxa"/>
            <w:shd w:val="clear" w:color="auto" w:fill="DCE9F5"/>
          </w:tcPr>
          <w:p w14:paraId="25C4DD8A">
            <w:pPr>
              <w:pStyle w:val="11"/>
              <w:spacing w:before="69"/>
              <w:ind w:left="10"/>
              <w:jc w:val="center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17"/>
              </w:rPr>
              <w:t>New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0225B4F5">
            <w:pPr>
              <w:pStyle w:val="11"/>
              <w:spacing w:before="71"/>
              <w:ind w:left="47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3" w:type="dxa"/>
            <w:shd w:val="clear" w:color="auto" w:fill="DCE9F5"/>
          </w:tcPr>
          <w:p w14:paraId="597E7B51">
            <w:pPr>
              <w:pStyle w:val="11"/>
              <w:spacing w:before="69"/>
              <w:ind w:left="518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Assigned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278FEED3">
            <w:pPr>
              <w:pStyle w:val="11"/>
              <w:spacing w:before="71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71824ECB">
            <w:pPr>
              <w:pStyle w:val="11"/>
              <w:spacing w:before="69"/>
              <w:ind w:left="6"/>
              <w:jc w:val="center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Fixed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4093F50">
            <w:pPr>
              <w:pStyle w:val="11"/>
              <w:spacing w:before="7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5" w:type="dxa"/>
            <w:shd w:val="clear" w:color="auto" w:fill="DCE9F5"/>
          </w:tcPr>
          <w:p w14:paraId="7A55D2C3">
            <w:pPr>
              <w:pStyle w:val="11"/>
              <w:spacing w:before="69"/>
              <w:ind w:left="10" w:right="3"/>
              <w:jc w:val="center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Retest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791EC89">
            <w:pPr>
              <w:pStyle w:val="11"/>
              <w:spacing w:before="71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4564B48A">
            <w:pPr>
              <w:pStyle w:val="11"/>
              <w:spacing w:before="69"/>
              <w:ind w:left="6" w:right="1"/>
              <w:jc w:val="center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Closed</w:t>
            </w:r>
          </w:p>
        </w:tc>
      </w:tr>
    </w:tbl>
    <w:p w14:paraId="5E64EA18">
      <w:pPr>
        <w:pStyle w:val="6"/>
        <w:spacing w:before="75" w:line="273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Defects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may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also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move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Reopened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(retest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fails),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Deferred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Rejected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(not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defect),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each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 xml:space="preserve">reason </w:t>
      </w:r>
      <w:r>
        <w:rPr>
          <w:rFonts w:hint="default" w:ascii="Times New Roman" w:hAnsi="Times New Roman" w:cs="Times New Roman"/>
          <w:spacing w:val="-2"/>
        </w:rPr>
        <w:t>recorded.</w:t>
      </w:r>
    </w:p>
    <w:p w14:paraId="4691B6C7">
      <w:pPr>
        <w:pStyle w:val="2"/>
        <w:numPr>
          <w:ilvl w:val="0"/>
          <w:numId w:val="22"/>
        </w:numPr>
        <w:tabs>
          <w:tab w:val="left" w:pos="390"/>
        </w:tabs>
        <w:spacing w:before="168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 a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structured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repository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supports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analysis</w:t>
      </w:r>
    </w:p>
    <w:p w14:paraId="7C66B39F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1"/>
        <w:gridCol w:w="6147"/>
      </w:tblGrid>
      <w:tr w14:paraId="5DAE74E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601" w:type="dxa"/>
            <w:shd w:val="clear" w:color="auto" w:fill="1F4E79"/>
          </w:tcPr>
          <w:p w14:paraId="67635681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Report</w:t>
            </w:r>
          </w:p>
        </w:tc>
        <w:tc>
          <w:tcPr>
            <w:tcW w:w="6147" w:type="dxa"/>
            <w:shd w:val="clear" w:color="auto" w:fill="1F4E79"/>
          </w:tcPr>
          <w:p w14:paraId="2620443F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Question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6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answered</w:t>
            </w:r>
          </w:p>
        </w:tc>
      </w:tr>
      <w:tr w14:paraId="201CB27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1ED9CDA5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Defects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module</w:t>
            </w:r>
          </w:p>
        </w:tc>
        <w:tc>
          <w:tcPr>
            <w:tcW w:w="6147" w:type="dxa"/>
          </w:tcPr>
          <w:p w14:paraId="2E1E6665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Where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are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the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clusters?</w:t>
            </w:r>
          </w:p>
        </w:tc>
      </w:tr>
      <w:tr w14:paraId="69C46D9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3601" w:type="dxa"/>
            <w:shd w:val="clear" w:color="auto" w:fill="DCE9F5"/>
          </w:tcPr>
          <w:p w14:paraId="00A39D6E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Defects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severity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>age</w:t>
            </w:r>
          </w:p>
        </w:tc>
        <w:tc>
          <w:tcPr>
            <w:tcW w:w="6147" w:type="dxa"/>
            <w:shd w:val="clear" w:color="auto" w:fill="F1F1F1"/>
          </w:tcPr>
          <w:p w14:paraId="0C04F5A6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What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risky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for</w:t>
            </w:r>
            <w:r>
              <w:rPr>
                <w:rFonts w:hint="default" w:ascii="Times New Roman" w:hAnsi="Times New Roman" w:cs="Times New Roman"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release?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What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stuck?</w:t>
            </w:r>
          </w:p>
        </w:tc>
      </w:tr>
      <w:tr w14:paraId="379322D7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00280CA0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Defects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origin</w:t>
            </w:r>
            <w:r>
              <w:rPr>
                <w:rFonts w:hint="default" w:ascii="Times New Roman" w:hAnsi="Times New Roman" w:cs="Times New Roman"/>
                <w:b/>
                <w:spacing w:val="-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phase</w:t>
            </w:r>
          </w:p>
        </w:tc>
        <w:tc>
          <w:tcPr>
            <w:tcW w:w="6147" w:type="dxa"/>
          </w:tcPr>
          <w:p w14:paraId="5F1E318F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Which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phase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needs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better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reviews?</w:t>
            </w:r>
          </w:p>
        </w:tc>
      </w:tr>
      <w:tr w14:paraId="7CFF3B02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092ACBAF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Open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versus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closed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trend</w:t>
            </w:r>
          </w:p>
        </w:tc>
        <w:tc>
          <w:tcPr>
            <w:tcW w:w="6147" w:type="dxa"/>
            <w:shd w:val="clear" w:color="auto" w:fill="F1F1F1"/>
          </w:tcPr>
          <w:p w14:paraId="611624C4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quality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converging?</w:t>
            </w:r>
          </w:p>
        </w:tc>
      </w:tr>
      <w:tr w14:paraId="6FF8F44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674556D8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Reopen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rate</w:t>
            </w:r>
          </w:p>
        </w:tc>
        <w:tc>
          <w:tcPr>
            <w:tcW w:w="6147" w:type="dxa"/>
          </w:tcPr>
          <w:p w14:paraId="67925E79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Are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fixes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reliable?</w:t>
            </w:r>
          </w:p>
        </w:tc>
      </w:tr>
    </w:tbl>
    <w:p w14:paraId="6261CE73">
      <w:pPr>
        <w:pStyle w:val="2"/>
        <w:numPr>
          <w:ilvl w:val="0"/>
          <w:numId w:val="22"/>
        </w:numPr>
        <w:tabs>
          <w:tab w:val="left" w:pos="390"/>
        </w:tabs>
        <w:spacing w:before="163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Improvements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in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documentation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practices</w:t>
      </w:r>
    </w:p>
    <w:p w14:paraId="437EC757">
      <w:pPr>
        <w:pStyle w:val="10"/>
        <w:numPr>
          <w:ilvl w:val="0"/>
          <w:numId w:val="23"/>
        </w:numPr>
        <w:tabs>
          <w:tab w:val="left" w:pos="690"/>
        </w:tabs>
        <w:spacing w:before="74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Adopt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tool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(Jira,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Bugzilla,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Azure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DevOps)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single</w:t>
      </w:r>
      <w:r>
        <w:rPr>
          <w:rFonts w:hint="default" w:ascii="Times New Roman" w:hAnsi="Times New Roman" w:cs="Times New Roman"/>
          <w:spacing w:val="-2"/>
          <w:sz w:val="22"/>
        </w:rPr>
        <w:t xml:space="preserve"> template.</w:t>
      </w:r>
    </w:p>
    <w:p w14:paraId="0BD75672">
      <w:pPr>
        <w:pStyle w:val="10"/>
        <w:numPr>
          <w:ilvl w:val="0"/>
          <w:numId w:val="23"/>
        </w:numPr>
        <w:tabs>
          <w:tab w:val="left" w:pos="690"/>
        </w:tabs>
        <w:spacing w:before="83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Make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key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fields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mandatory;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dropdowns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type,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severity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2"/>
          <w:sz w:val="22"/>
        </w:rPr>
        <w:t xml:space="preserve"> module.</w:t>
      </w:r>
    </w:p>
    <w:p w14:paraId="68F06D13">
      <w:pPr>
        <w:pStyle w:val="10"/>
        <w:numPr>
          <w:ilvl w:val="0"/>
          <w:numId w:val="23"/>
        </w:numPr>
        <w:tabs>
          <w:tab w:val="left" w:pos="690"/>
        </w:tabs>
        <w:spacing w:before="85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Document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moment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discovery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screenshots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logs.</w:t>
      </w:r>
    </w:p>
    <w:p w14:paraId="051A204A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161C626A">
      <w:pPr>
        <w:pStyle w:val="10"/>
        <w:numPr>
          <w:ilvl w:val="0"/>
          <w:numId w:val="23"/>
        </w:numPr>
        <w:tabs>
          <w:tab w:val="left" w:pos="690"/>
        </w:tabs>
        <w:spacing w:before="18" w:after="0" w:line="240" w:lineRule="auto"/>
        <w:ind w:left="690" w:right="0" w:hanging="29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Review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documentation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quality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triage;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archive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mine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closed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defects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lessons.</w:t>
      </w:r>
    </w:p>
    <w:p w14:paraId="4A2C8444">
      <w:pPr>
        <w:pStyle w:val="10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04976625">
      <w:pPr>
        <w:spacing w:before="24"/>
        <w:ind w:left="150" w:right="0" w:firstLine="0"/>
        <w:jc w:val="left"/>
        <w:rPr>
          <w:rFonts w:hint="default" w:ascii="Times New Roman" w:hAnsi="Times New Roman" w:cs="Times New Roman"/>
          <w:b/>
          <w:sz w:val="30"/>
        </w:rPr>
      </w:pPr>
      <w:bookmarkStart w:id="19" w:name="Question 20  |  Banking: Repeated Transa"/>
      <w:bookmarkEnd w:id="19"/>
      <w:r>
        <w:rPr>
          <w:rFonts w:hint="default" w:ascii="Times New Roman" w:hAnsi="Times New Roman" w:cs="Times New Roman"/>
          <w:b/>
          <w:color w:val="1F4E79"/>
          <w:sz w:val="30"/>
        </w:rPr>
        <w:t>Question</w:t>
      </w:r>
      <w:r>
        <w:rPr>
          <w:rFonts w:hint="default" w:ascii="Times New Roman" w:hAnsi="Times New Roman" w:cs="Times New Roman"/>
          <w:b/>
          <w:color w:val="1F4E79"/>
          <w:spacing w:val="-4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20</w:t>
      </w:r>
      <w:r>
        <w:rPr>
          <w:rFonts w:hint="default" w:ascii="Times New Roman" w:hAnsi="Times New Roman" w:cs="Times New Roman"/>
          <w:b/>
          <w:color w:val="1F4E79"/>
          <w:spacing w:val="70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|</w:t>
      </w:r>
      <w:r>
        <w:rPr>
          <w:rFonts w:hint="default" w:ascii="Times New Roman" w:hAnsi="Times New Roman" w:cs="Times New Roman"/>
          <w:b/>
          <w:color w:val="1F4E79"/>
          <w:spacing w:val="66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Banking: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Repeated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z w:val="30"/>
        </w:rPr>
        <w:t>Transaction</w:t>
      </w:r>
      <w:r>
        <w:rPr>
          <w:rFonts w:hint="default" w:ascii="Times New Roman" w:hAnsi="Times New Roman" w:cs="Times New Roman"/>
          <w:b/>
          <w:color w:val="1F4E79"/>
          <w:spacing w:val="-1"/>
          <w:sz w:val="30"/>
        </w:rPr>
        <w:t xml:space="preserve"> </w:t>
      </w:r>
      <w:r>
        <w:rPr>
          <w:rFonts w:hint="default" w:ascii="Times New Roman" w:hAnsi="Times New Roman" w:cs="Times New Roman"/>
          <w:b/>
          <w:color w:val="1F4E79"/>
          <w:spacing w:val="-2"/>
          <w:sz w:val="30"/>
        </w:rPr>
        <w:t>Failures</w:t>
      </w:r>
    </w:p>
    <w:p w14:paraId="2C1FC3D5">
      <w:pPr>
        <w:pStyle w:val="6"/>
        <w:spacing w:before="9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616585</wp:posOffset>
                </wp:positionH>
                <wp:positionV relativeFrom="paragraph">
                  <wp:posOffset>50165</wp:posOffset>
                </wp:positionV>
                <wp:extent cx="6329045" cy="15240"/>
                <wp:effectExtent l="0" t="0" r="0" b="0"/>
                <wp:wrapTopAndBottom/>
                <wp:docPr id="206" name="Graphic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04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9045" h="15240">
                              <a:moveTo>
                                <a:pt x="6328917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328917" y="15240"/>
                              </a:lnTo>
                              <a:lnTo>
                                <a:pt x="6328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6" o:spid="_x0000_s1026" o:spt="100" style="position:absolute;left:0pt;margin-left:48.55pt;margin-top:3.95pt;height:1.2pt;width:498.35pt;mso-position-horizontal-relative:page;mso-wrap-distance-bottom:0pt;mso-wrap-distance-top:0pt;z-index:-251627520;mso-width-relative:page;mso-height-relative:page;" fillcolor="#1F4E79" filled="t" stroked="f" coordsize="6329045,15240" o:gfxdata="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pU1KfXAAAACAEAAA8AAAAAAAAAAQAgAAAAIgAAAGRycy9kb3ducmV2LnhtbFBLAQIUABQAAAAI&#10;AIdO4kChsTyzJwIAAOQEAAAOAAAAAAAAAAEAIAAAACYBAABkcnMvZTJvRG9jLnhtbFBLBQYAAAAA&#10;BgAGAFkBAAC/BQAAAAA=&#10;" path="m6328917,0l0,0,0,15240,6328917,15240,632891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B0AB817">
      <w:pPr>
        <w:pStyle w:val="6"/>
        <w:spacing w:before="2"/>
        <w:rPr>
          <w:rFonts w:hint="default" w:ascii="Times New Roman" w:hAnsi="Times New Roman" w:cs="Times New Roman"/>
          <w:i/>
          <w:sz w:val="5"/>
        </w:rPr>
      </w:pPr>
      <w:bookmarkStart w:id="20" w:name="_GoBack"/>
      <w:bookmarkEnd w:id="20"/>
      <w:r>
        <w:rPr>
          <w:rFonts w:hint="default" w:ascii="Times New Roman" w:hAnsi="Times New Roman" w:cs="Times New Roman"/>
          <w:i/>
          <w:sz w:val="5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53340</wp:posOffset>
                </wp:positionV>
                <wp:extent cx="6313805" cy="690880"/>
                <wp:effectExtent l="0" t="0" r="0" b="0"/>
                <wp:wrapTopAndBottom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690880"/>
                          <a:chOff x="0" y="0"/>
                          <a:chExt cx="6313805" cy="69088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38100" y="6095"/>
                            <a:ext cx="6269990" cy="680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680085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03"/>
                                </a:lnTo>
                                <a:lnTo>
                                  <a:pt x="6269482" y="679703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38100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108"/>
                                </a:lnTo>
                                <a:close/>
                              </a:path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9811" y="626363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1"/>
                                </a:lnTo>
                                <a:lnTo>
                                  <a:pt x="6290817" y="57911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64007"/>
                            <a:ext cx="631380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2674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620268"/>
                                </a:lnTo>
                                <a:lnTo>
                                  <a:pt x="38100" y="620268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0268"/>
                                </a:lnTo>
                                <a:lnTo>
                                  <a:pt x="0" y="626364"/>
                                </a:lnTo>
                                <a:lnTo>
                                  <a:pt x="6307582" y="626364"/>
                                </a:lnTo>
                                <a:lnTo>
                                  <a:pt x="6313678" y="626364"/>
                                </a:lnTo>
                                <a:lnTo>
                                  <a:pt x="6313678" y="620268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8100" y="6095"/>
                            <a:ext cx="6269990" cy="678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AFC8C6">
                              <w:pPr>
                                <w:spacing w:before="90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7E7E7E"/>
                                  <w:spacing w:val="-2"/>
                                  <w:sz w:val="22"/>
                                </w:rPr>
                                <w:t>Scenario</w:t>
                              </w:r>
                            </w:p>
                            <w:p w14:paraId="0CEFBE8A">
                              <w:pPr>
                                <w:spacing w:before="44" w:line="259" w:lineRule="auto"/>
                                <w:ind w:left="130" w:right="2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Transaction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processing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fails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repeatedly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improper testing.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Redesign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approach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testing principles and improve defect detection.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.2pt;height:54.4pt;width:497.15pt;mso-position-horizontal-relative:page;mso-wrap-distance-bottom:0pt;mso-wrap-distance-top:0pt;z-index:-251626496;mso-width-relative:page;mso-height-relative:page;" coordsize="6313805,690880" o:gfxdata="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N1tnszZAAAACgEAAA8AAAAAAAAAAQAg&#10;AAAAIgAAAGRycy9kb3ducmV2LnhtbFBLAQIUABQAAAAIAIdO4kBUbWZdRwQAACUUAAAOAAAAAAAA&#10;AAEAIAAAACgBAABkcnMvZTJvRG9jLnhtbFBLBQYAAAAABgAGAFkBAADhBwAAAAA=&#10;">
                <o:lock v:ext="edit" aspectratio="f"/>
                <v:shape id="Graphic 208" o:spid="_x0000_s1026" o:spt="100" style="position:absolute;left:38100;top:6095;height:680085;width:6269990;" fillcolor="#F1F1F1" filled="t" stroked="f" coordsize="6269990,680085" o:gfxdata="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qv1z7UAAADcAAAADwAA&#10;AAAAAAABACAAAAAiAAAAZHJzL2Rvd25yZXYueG1sUEsBAhQAFAAAAAgAh07iQDMvBZ47AAAAOQAA&#10;ABAAAAAAAAAAAQAgAAAABAEAAGRycy9zaGFwZXhtbC54bWxQSwUGAAAAAAYABgBbAQAArgMAAAAA&#10;" path="m6269482,0l0,0,0,679703,6269482,679703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9" o:spid="_x0000_s1026" o:spt="100" style="position:absolute;left:0;top:0;height:64135;width:6313805;" fillcolor="#7E7E7E" filled="t" stroked="f" coordsize="6313805,64135" o:gfxdata="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jlCp7sAAADc&#10;AAAADwAAAAAAAAABACAAAAAiAAAAZHJzL2Rvd25yZXYueG1sUEsBAhQAFAAAAAgAh07iQDMvBZ47&#10;AAAAOQAAABAAAAAAAAAAAQAgAAAACgEAAGRycy9zaGFwZXhtbC54bWxQSwUGAAAAAAYABgBbAQAA&#10;tAMAAAAA&#10;" path="m38100,6108l0,6108,0,64008,38100,64008,38100,6108xem6313678,0l6307582,0,38100,0,0,0,0,6096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19811;top:626363;height:58419;width:6290945;" fillcolor="#F1F1F1" filled="t" stroked="f" coordsize="6290945,58419" o:gfxdata="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tg1zLsAAADc&#10;AAAADwAAAAAAAAABACAAAAAiAAAAZHJzL2Rvd25yZXYueG1sUEsBAhQAFAAAAAgAh07iQDMvBZ47&#10;AAAAOQAAABAAAAAAAAAAAQAgAAAACgEAAGRycy9zaGFwZXhtbC54bWxQSwUGAAAAAAYABgBbAQAA&#10;tAMAAAAA&#10;" path="m6290817,0l0,0,0,57911,6290817,57911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1" o:spid="_x0000_s1026" o:spt="100" style="position:absolute;left:0;top:64007;height:626745;width:6313805;" fillcolor="#7E7E7E" filled="t" stroked="f" coordsize="6313805,626745" o:gfxdata="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n2sIugAAANwA&#10;AAAPAAAAAAAAAAEAIAAAACIAAABkcnMvZG93bnJldi54bWxQSwECFAAUAAAACACHTuJAMy8FnjsA&#10;AAA5AAAAEAAAAAAAAAABACAAAAAJAQAAZHJzL3NoYXBleG1sLnhtbFBLBQYAAAAABgAGAFsBAACz&#10;AwAAAAA=&#10;" path="m6313678,0l6307582,0,6307582,620268,38100,620268,38100,0,0,0,0,620268,0,626364,6307582,626364,6313678,626364,6313678,620268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2" o:spid="_x0000_s1026" o:spt="202" type="#_x0000_t202" style="position:absolute;left:38100;top:6095;height:678180;width:6269990;" filled="f" stroked="f" coordsize="21600,21600" o:gfxdata="UEsDBAoAAAAAAIdO4kAAAAAAAAAAAAAAAAAEAAAAZHJzL1BLAwQUAAAACACHTuJAZuKaL7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DkB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imi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AFC8C6">
                        <w:pPr>
                          <w:spacing w:before="90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7E7E7E"/>
                            <w:spacing w:val="-2"/>
                            <w:sz w:val="22"/>
                          </w:rPr>
                          <w:t>Scenario</w:t>
                        </w:r>
                      </w:p>
                      <w:p w14:paraId="0CEFBE8A">
                        <w:pPr>
                          <w:spacing w:before="44" w:line="259" w:lineRule="auto"/>
                          <w:ind w:left="130" w:right="2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Transaction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processing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fails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repeatedly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due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improper testing.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Redesign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approach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using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testing principles and improve defect detection.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default" w:ascii="Times New Roman" w:hAnsi="Times New Roman" w:cs="Times New Roman"/>
          <w:i/>
          <w:color w:val="7E7E7E"/>
          <w:sz w:val="20"/>
          <w:lang w:val="en-GB"/>
        </w:rPr>
        <w:t xml:space="preserve"> </w:t>
      </w:r>
    </w:p>
    <w:p w14:paraId="0217FDB8">
      <w:pPr>
        <w:pStyle w:val="6"/>
        <w:spacing w:before="138"/>
        <w:rPr>
          <w:rFonts w:hint="default" w:ascii="Times New Roman" w:hAnsi="Times New Roman" w:cs="Times New Roman"/>
          <w:i/>
          <w:sz w:val="24"/>
        </w:rPr>
      </w:pPr>
    </w:p>
    <w:p w14:paraId="0341092F">
      <w:pPr>
        <w:pStyle w:val="2"/>
        <w:numPr>
          <w:ilvl w:val="0"/>
          <w:numId w:val="24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Redesign: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problem,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principle,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  <w:spacing w:val="-2"/>
        </w:rPr>
        <w:t>solution</w:t>
      </w:r>
    </w:p>
    <w:p w14:paraId="7725AFFF">
      <w:pPr>
        <w:pStyle w:val="6"/>
        <w:rPr>
          <w:rFonts w:hint="default" w:ascii="Times New Roman" w:hAnsi="Times New Roman" w:cs="Times New Roman"/>
          <w:b/>
          <w:sz w:val="6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00"/>
        <w:gridCol w:w="2501"/>
        <w:gridCol w:w="4347"/>
      </w:tblGrid>
      <w:tr w14:paraId="36E5653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2900" w:type="dxa"/>
            <w:shd w:val="clear" w:color="auto" w:fill="1F4E79"/>
          </w:tcPr>
          <w:p w14:paraId="1466DF03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Problem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observed</w:t>
            </w:r>
          </w:p>
        </w:tc>
        <w:tc>
          <w:tcPr>
            <w:tcW w:w="2501" w:type="dxa"/>
            <w:shd w:val="clear" w:color="auto" w:fill="1F4E79"/>
          </w:tcPr>
          <w:p w14:paraId="1DE3C992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Principle</w:t>
            </w:r>
          </w:p>
        </w:tc>
        <w:tc>
          <w:tcPr>
            <w:tcW w:w="4347" w:type="dxa"/>
            <w:shd w:val="clear" w:color="auto" w:fill="1F4E79"/>
          </w:tcPr>
          <w:p w14:paraId="200FA52F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1"/>
              </w:rPr>
              <w:t>Redesigned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9"/>
                <w:sz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practice</w:t>
            </w:r>
          </w:p>
        </w:tc>
      </w:tr>
      <w:tr w14:paraId="0AAD59F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900" w:type="dxa"/>
            <w:shd w:val="clear" w:color="auto" w:fill="DCE9F5"/>
          </w:tcPr>
          <w:p w14:paraId="0F3BF1C7">
            <w:pPr>
              <w:pStyle w:val="11"/>
              <w:spacing w:before="70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Same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failures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recur</w:t>
            </w:r>
          </w:p>
        </w:tc>
        <w:tc>
          <w:tcPr>
            <w:tcW w:w="2501" w:type="dxa"/>
            <w:tcBorders>
              <w:top w:val="single" w:color="1F4E79" w:sz="4" w:space="0"/>
            </w:tcBorders>
          </w:tcPr>
          <w:p w14:paraId="3E29EB99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Pesticide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paradox</w:t>
            </w:r>
          </w:p>
        </w:tc>
        <w:tc>
          <w:tcPr>
            <w:tcW w:w="4347" w:type="dxa"/>
            <w:tcBorders>
              <w:top w:val="single" w:color="1F4E79" w:sz="4" w:space="0"/>
            </w:tcBorders>
          </w:tcPr>
          <w:p w14:paraId="7D4B8301">
            <w:pPr>
              <w:pStyle w:val="11"/>
              <w:spacing w:before="68" w:line="247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Regression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suite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refreshed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with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every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fixed defect and new scenario</w:t>
            </w:r>
          </w:p>
        </w:tc>
      </w:tr>
      <w:tr w14:paraId="3135947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2900" w:type="dxa"/>
            <w:shd w:val="clear" w:color="auto" w:fill="DCE9F5"/>
          </w:tcPr>
          <w:p w14:paraId="6FA90AB4">
            <w:pPr>
              <w:pStyle w:val="11"/>
              <w:spacing w:before="70" w:line="249" w:lineRule="auto"/>
              <w:ind w:right="96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Failures</w:t>
            </w:r>
            <w:r>
              <w:rPr>
                <w:rFonts w:hint="default" w:ascii="Times New Roman" w:hAnsi="Times New Roman" w:cs="Times New Roman"/>
                <w:b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in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few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services (payment posting,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settlement)</w:t>
            </w:r>
          </w:p>
        </w:tc>
        <w:tc>
          <w:tcPr>
            <w:tcW w:w="2501" w:type="dxa"/>
            <w:shd w:val="clear" w:color="auto" w:fill="F1F1F1"/>
          </w:tcPr>
          <w:p w14:paraId="53F0F754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clustering</w:t>
            </w:r>
          </w:p>
        </w:tc>
        <w:tc>
          <w:tcPr>
            <w:tcW w:w="4347" w:type="dxa"/>
            <w:shd w:val="clear" w:color="auto" w:fill="F1F1F1"/>
          </w:tcPr>
          <w:p w14:paraId="5CA88DF4">
            <w:pPr>
              <w:pStyle w:val="11"/>
              <w:spacing w:before="65" w:line="252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Risk-based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effort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on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high-defect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transaction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modules</w:t>
            </w:r>
          </w:p>
        </w:tc>
      </w:tr>
      <w:tr w14:paraId="5C3F4C64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900" w:type="dxa"/>
            <w:shd w:val="clear" w:color="auto" w:fill="DCE9F5"/>
          </w:tcPr>
          <w:p w14:paraId="030F23A4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Defects</w:t>
            </w:r>
            <w:r>
              <w:rPr>
                <w:rFonts w:hint="default" w:ascii="Times New Roman" w:hAnsi="Times New Roman" w:cs="Times New Roman"/>
                <w:b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found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>late</w:t>
            </w:r>
          </w:p>
        </w:tc>
        <w:tc>
          <w:tcPr>
            <w:tcW w:w="2501" w:type="dxa"/>
          </w:tcPr>
          <w:p w14:paraId="5801111F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Early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testing</w:t>
            </w:r>
          </w:p>
        </w:tc>
        <w:tc>
          <w:tcPr>
            <w:tcW w:w="4347" w:type="dxa"/>
          </w:tcPr>
          <w:p w14:paraId="2E8EC614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review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requirements</w:t>
            </w:r>
            <w:r>
              <w:rPr>
                <w:rFonts w:hint="default" w:ascii="Times New Roman" w:hAnsi="Times New Roman" w:cs="Times New Roman"/>
                <w:spacing w:val="-9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design; automated checks per build</w:t>
            </w:r>
          </w:p>
        </w:tc>
      </w:tr>
      <w:tr w14:paraId="0A2FC1B3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900" w:type="dxa"/>
            <w:shd w:val="clear" w:color="auto" w:fill="DCE9F5"/>
          </w:tcPr>
          <w:p w14:paraId="3ED4DD13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Only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normal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cases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tested</w:t>
            </w:r>
          </w:p>
        </w:tc>
        <w:tc>
          <w:tcPr>
            <w:tcW w:w="2501" w:type="dxa"/>
            <w:shd w:val="clear" w:color="auto" w:fill="F1F1F1"/>
          </w:tcPr>
          <w:p w14:paraId="6235A460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Exhaustive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is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impossible</w:t>
            </w:r>
          </w:p>
        </w:tc>
        <w:tc>
          <w:tcPr>
            <w:tcW w:w="4347" w:type="dxa"/>
            <w:shd w:val="clear" w:color="auto" w:fill="F1F1F1"/>
          </w:tcPr>
          <w:p w14:paraId="3ABDC2D1">
            <w:pPr>
              <w:pStyle w:val="11"/>
              <w:spacing w:before="65" w:line="249" w:lineRule="auto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Select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inputs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BVA,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EP,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decision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tables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 state models</w:t>
            </w:r>
          </w:p>
        </w:tc>
      </w:tr>
      <w:tr w14:paraId="3EAD4906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2900" w:type="dxa"/>
            <w:shd w:val="clear" w:color="auto" w:fill="DCE9F5"/>
          </w:tcPr>
          <w:p w14:paraId="2A95F2E6">
            <w:pPr>
              <w:pStyle w:val="11"/>
              <w:spacing w:before="73" w:line="247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Passing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b/>
                <w:spacing w:val="-1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assumed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"no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bugs"</w:t>
            </w:r>
          </w:p>
        </w:tc>
        <w:tc>
          <w:tcPr>
            <w:tcW w:w="2501" w:type="dxa"/>
          </w:tcPr>
          <w:p w14:paraId="6C2C79EB">
            <w:pPr>
              <w:pStyle w:val="11"/>
              <w:spacing w:before="68" w:line="247" w:lineRule="auto"/>
              <w:ind w:right="15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Testing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shows</w:t>
            </w:r>
            <w:r>
              <w:rPr>
                <w:rFonts w:hint="default" w:ascii="Times New Roman" w:hAnsi="Times New Roman" w:cs="Times New Roman"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presence of defects</w:t>
            </w:r>
          </w:p>
        </w:tc>
        <w:tc>
          <w:tcPr>
            <w:tcW w:w="4347" w:type="dxa"/>
          </w:tcPr>
          <w:p w14:paraId="58A0A0A9">
            <w:pPr>
              <w:pStyle w:val="11"/>
              <w:spacing w:before="68" w:line="247" w:lineRule="auto"/>
              <w:ind w:right="7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Report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residual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risk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coverage,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 promise of zero defects</w:t>
            </w:r>
          </w:p>
        </w:tc>
      </w:tr>
      <w:tr w14:paraId="1E17F7B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2900" w:type="dxa"/>
            <w:shd w:val="clear" w:color="auto" w:fill="DCE9F5"/>
          </w:tcPr>
          <w:p w14:paraId="44CF948A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Tests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do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not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reflect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real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>use</w:t>
            </w:r>
          </w:p>
        </w:tc>
        <w:tc>
          <w:tcPr>
            <w:tcW w:w="2501" w:type="dxa"/>
            <w:shd w:val="clear" w:color="auto" w:fill="F1F1F1"/>
          </w:tcPr>
          <w:p w14:paraId="724535FC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Context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dependence</w:t>
            </w:r>
          </w:p>
        </w:tc>
        <w:tc>
          <w:tcPr>
            <w:tcW w:w="4347" w:type="dxa"/>
            <w:shd w:val="clear" w:color="auto" w:fill="F1F1F1"/>
          </w:tcPr>
          <w:p w14:paraId="1FDA5365">
            <w:pPr>
              <w:pStyle w:val="11"/>
              <w:spacing w:before="65" w:line="249" w:lineRule="auto"/>
              <w:ind w:right="694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Include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security,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concurrency,</w:t>
            </w:r>
            <w:r>
              <w:rPr>
                <w:rFonts w:hint="default" w:ascii="Times New Roman" w:hAnsi="Times New Roman" w:cs="Times New Roman"/>
                <w:spacing w:val="-10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audit</w:t>
            </w:r>
            <w:r>
              <w:rPr>
                <w:rFonts w:hint="default" w:ascii="Times New Roman" w:hAnsi="Times New Roman" w:cs="Times New Roman"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 regulatory scenarios</w:t>
            </w:r>
          </w:p>
        </w:tc>
      </w:tr>
    </w:tbl>
    <w:p w14:paraId="2CEB55E9">
      <w:pPr>
        <w:pStyle w:val="2"/>
        <w:numPr>
          <w:ilvl w:val="0"/>
          <w:numId w:val="24"/>
        </w:numPr>
        <w:tabs>
          <w:tab w:val="left" w:pos="390"/>
        </w:tabs>
        <w:spacing w:before="163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How</w:t>
      </w:r>
      <w:r>
        <w:rPr>
          <w:rFonts w:hint="default" w:ascii="Times New Roman" w:hAnsi="Times New Roman" w:cs="Times New Roman"/>
          <w:color w:val="1F4E79"/>
          <w:spacing w:val="-1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structured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testing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improves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quality</w:t>
      </w:r>
    </w:p>
    <w:p w14:paraId="78129FA4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5"/>
        <w:gridCol w:w="360"/>
        <w:gridCol w:w="1693"/>
        <w:gridCol w:w="360"/>
        <w:gridCol w:w="1692"/>
        <w:gridCol w:w="360"/>
        <w:gridCol w:w="1695"/>
        <w:gridCol w:w="360"/>
        <w:gridCol w:w="1692"/>
      </w:tblGrid>
      <w:tr w14:paraId="56E5085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695" w:type="dxa"/>
            <w:shd w:val="clear" w:color="auto" w:fill="DCE9F5"/>
          </w:tcPr>
          <w:p w14:paraId="30BF394E">
            <w:pPr>
              <w:pStyle w:val="11"/>
              <w:spacing w:before="69"/>
              <w:ind w:left="408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Plan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>by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17"/>
              </w:rPr>
              <w:t>risk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239D208">
            <w:pPr>
              <w:pStyle w:val="11"/>
              <w:spacing w:before="143"/>
              <w:ind w:left="47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3" w:type="dxa"/>
            <w:shd w:val="clear" w:color="auto" w:fill="DCE9F5"/>
          </w:tcPr>
          <w:p w14:paraId="58ECCE0C">
            <w:pPr>
              <w:pStyle w:val="11"/>
              <w:spacing w:before="71" w:line="247" w:lineRule="auto"/>
              <w:ind w:left="684" w:right="229" w:hanging="443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Design</w:t>
            </w:r>
            <w:r>
              <w:rPr>
                <w:rFonts w:hint="default" w:ascii="Times New Roman" w:hAnsi="Times New Roman" w:cs="Times New Roman"/>
                <w:b/>
                <w:spacing w:val="-11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traceable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tests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6B67F53">
            <w:pPr>
              <w:pStyle w:val="11"/>
              <w:spacing w:before="143"/>
              <w:ind w:left="4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2355192B">
            <w:pPr>
              <w:pStyle w:val="11"/>
              <w:spacing w:before="71" w:line="247" w:lineRule="auto"/>
              <w:ind w:left="469" w:firstLine="14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Automate regression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2289AA1">
            <w:pPr>
              <w:pStyle w:val="11"/>
              <w:spacing w:before="143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5" w:type="dxa"/>
            <w:shd w:val="clear" w:color="auto" w:fill="DCE9F5"/>
          </w:tcPr>
          <w:p w14:paraId="0D216EFF">
            <w:pPr>
              <w:pStyle w:val="11"/>
              <w:spacing w:before="69"/>
              <w:ind w:left="352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Track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 xml:space="preserve"> defects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79F7879E">
            <w:pPr>
              <w:pStyle w:val="11"/>
              <w:spacing w:before="143"/>
              <w:ind w:left="5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4E79"/>
                <w:spacing w:val="-10"/>
                <w:sz w:val="26"/>
              </w:rPr>
              <w:t>→</w:t>
            </w:r>
          </w:p>
        </w:tc>
        <w:tc>
          <w:tcPr>
            <w:tcW w:w="1692" w:type="dxa"/>
            <w:shd w:val="clear" w:color="auto" w:fill="DCE9F5"/>
          </w:tcPr>
          <w:p w14:paraId="6035FA6F">
            <w:pPr>
              <w:pStyle w:val="11"/>
              <w:spacing w:before="69"/>
              <w:ind w:left="230"/>
              <w:rPr>
                <w:rFonts w:hint="default" w:ascii="Times New Roman" w:hAnsi="Times New Roman" w:cs="Times New Roman"/>
                <w:b/>
                <w:sz w:val="17"/>
              </w:rPr>
            </w:pPr>
            <w:r>
              <w:rPr>
                <w:rFonts w:hint="default" w:ascii="Times New Roman" w:hAnsi="Times New Roman" w:cs="Times New Roman"/>
                <w:b/>
                <w:sz w:val="17"/>
              </w:rPr>
              <w:t>Learn</w:t>
            </w:r>
            <w:r>
              <w:rPr>
                <w:rFonts w:hint="default" w:ascii="Times New Roman" w:hAnsi="Times New Roman" w:cs="Times New Roman"/>
                <w:b/>
                <w:spacing w:val="-5"/>
                <w:sz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17"/>
              </w:rPr>
              <w:t xml:space="preserve">and </w:t>
            </w:r>
            <w:r>
              <w:rPr>
                <w:rFonts w:hint="default" w:ascii="Times New Roman" w:hAnsi="Times New Roman" w:cs="Times New Roman"/>
                <w:b/>
                <w:spacing w:val="-2"/>
                <w:sz w:val="17"/>
              </w:rPr>
              <w:t>refine</w:t>
            </w:r>
          </w:p>
        </w:tc>
      </w:tr>
    </w:tbl>
    <w:p w14:paraId="6CBA6855">
      <w:pPr>
        <w:pStyle w:val="6"/>
        <w:spacing w:before="138"/>
        <w:rPr>
          <w:rFonts w:hint="default" w:ascii="Times New Roman" w:hAnsi="Times New Roman" w:cs="Times New Roman"/>
          <w:b/>
          <w:sz w:val="24"/>
        </w:rPr>
      </w:pPr>
    </w:p>
    <w:p w14:paraId="608373C2">
      <w:pPr>
        <w:pStyle w:val="2"/>
        <w:numPr>
          <w:ilvl w:val="0"/>
          <w:numId w:val="24"/>
        </w:numPr>
        <w:tabs>
          <w:tab w:val="left" w:pos="390"/>
        </w:tabs>
        <w:spacing w:before="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  <w:spacing w:val="-2"/>
        </w:rPr>
        <w:t>Illustration</w:t>
      </w:r>
    </w:p>
    <w:p w14:paraId="0A0C0C84">
      <w:pPr>
        <w:pStyle w:val="6"/>
        <w:spacing w:before="10"/>
        <w:rPr>
          <w:rFonts w:hint="default" w:ascii="Times New Roman" w:hAnsi="Times New Roman" w:cs="Times New Roman"/>
          <w:b/>
          <w:sz w:val="4"/>
        </w:rPr>
      </w:pPr>
      <w:r>
        <w:rPr>
          <w:rFonts w:hint="default" w:ascii="Times New Roman" w:hAnsi="Times New Roman" w:cs="Times New Roman"/>
          <w:b/>
          <w:sz w:val="4"/>
        </w:rPr>
        <mc:AlternateContent>
          <mc:Choice Requires="wpg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50800</wp:posOffset>
                </wp:positionV>
                <wp:extent cx="6313805" cy="1061085"/>
                <wp:effectExtent l="0" t="0" r="0" b="0"/>
                <wp:wrapTopAndBottom/>
                <wp:docPr id="213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805" cy="1061085"/>
                          <a:chOff x="0" y="0"/>
                          <a:chExt cx="6313805" cy="106108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38100" y="4572"/>
                            <a:ext cx="6269990" cy="105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990" h="1050290">
                                <a:moveTo>
                                  <a:pt x="62694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0035"/>
                                </a:lnTo>
                                <a:lnTo>
                                  <a:pt x="6269482" y="1050035"/>
                                </a:lnTo>
                                <a:lnTo>
                                  <a:pt x="6269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631380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64135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38100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6096"/>
                                </a:lnTo>
                                <a:lnTo>
                                  <a:pt x="0" y="64008"/>
                                </a:lnTo>
                                <a:lnTo>
                                  <a:pt x="38100" y="64008"/>
                                </a:lnTo>
                                <a:lnTo>
                                  <a:pt x="38100" y="6096"/>
                                </a:lnTo>
                                <a:lnTo>
                                  <a:pt x="6307582" y="6096"/>
                                </a:lnTo>
                                <a:lnTo>
                                  <a:pt x="6307582" y="64008"/>
                                </a:lnTo>
                                <a:lnTo>
                                  <a:pt x="6313678" y="64008"/>
                                </a:lnTo>
                                <a:lnTo>
                                  <a:pt x="6313678" y="6096"/>
                                </a:lnTo>
                                <a:lnTo>
                                  <a:pt x="6313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9811" y="996696"/>
                            <a:ext cx="629094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0945" h="58419">
                                <a:moveTo>
                                  <a:pt x="6290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6290817" y="57912"/>
                                </a:lnTo>
                                <a:lnTo>
                                  <a:pt x="6290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64007"/>
                            <a:ext cx="6313805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3805" h="996950">
                                <a:moveTo>
                                  <a:pt x="6313678" y="0"/>
                                </a:moveTo>
                                <a:lnTo>
                                  <a:pt x="6307582" y="0"/>
                                </a:lnTo>
                                <a:lnTo>
                                  <a:pt x="6307582" y="990600"/>
                                </a:lnTo>
                                <a:lnTo>
                                  <a:pt x="38100" y="9906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0600"/>
                                </a:lnTo>
                                <a:lnTo>
                                  <a:pt x="0" y="996696"/>
                                </a:lnTo>
                                <a:lnTo>
                                  <a:pt x="6307582" y="996696"/>
                                </a:lnTo>
                                <a:lnTo>
                                  <a:pt x="6313678" y="996696"/>
                                </a:lnTo>
                                <a:lnTo>
                                  <a:pt x="6313678" y="990600"/>
                                </a:lnTo>
                                <a:lnTo>
                                  <a:pt x="6313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9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38100" y="6095"/>
                            <a:ext cx="6269990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7585F">
                              <w:pPr>
                                <w:spacing w:before="87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color w:val="BE9000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b/>
                                  <w:color w:val="BE9000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10,000</w:t>
                              </w:r>
                              <w:r>
                                <w:rPr>
                                  <w:b/>
                                  <w:color w:val="BE9000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E9000"/>
                                  <w:sz w:val="22"/>
                                </w:rPr>
                                <w:t>between</w:t>
                              </w:r>
                              <w:r>
                                <w:rPr>
                                  <w:b/>
                                  <w:color w:val="BE9000"/>
                                  <w:spacing w:val="-2"/>
                                  <w:sz w:val="22"/>
                                </w:rPr>
                                <w:t xml:space="preserve"> accounts</w:t>
                              </w:r>
                            </w:p>
                            <w:p w14:paraId="451EBCE2">
                              <w:pPr>
                                <w:spacing w:before="47" w:line="256" w:lineRule="auto"/>
                                <w:ind w:left="13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Cases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designed: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sufficient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balance,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exact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balance,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insufficient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balance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Rs.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closed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beneficiary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account, duplicate click, server timeout after debit, two simultaneous transfers from the same account.</w:t>
                              </w:r>
                            </w:p>
                            <w:p w14:paraId="38A52C8E">
                              <w:pPr>
                                <w:spacing w:before="42" w:line="256" w:lineRule="auto"/>
                                <w:ind w:left="130" w:right="25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Defect</w:t>
                              </w:r>
                              <w:r>
                                <w:rPr>
                                  <w:b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found:</w:t>
                              </w:r>
                              <w:r>
                                <w:rPr>
                                  <w:b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timeout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case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debits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sender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but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credits 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receiver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(no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rollback).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Severity critical; fix is transaction atomicity (commit/rollback) with a reconciliation test.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pt;margin-top:4pt;height:83.55pt;width:497.15pt;mso-position-horizontal-relative:page;mso-wrap-distance-bottom:0pt;mso-wrap-distance-top:0pt;z-index:-251626496;mso-width-relative:page;mso-height-relative:page;" coordsize="6313805,1061085" o:gfxdata="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">
                <o:lock v:ext="edit" aspectratio="f"/>
                <v:shape id="Graphic 214" o:spid="_x0000_s1026" o:spt="100" style="position:absolute;left:38100;top:4572;height:1050290;width:6269990;" fillcolor="#FFF1CC" filled="t" stroked="f" coordsize="6269990,1050290" o:gfxdata="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5uWQ+8AAAA&#10;3AAAAA8AAAAAAAAAAQAgAAAAIgAAAGRycy9kb3ducmV2LnhtbFBLAQIUABQAAAAIAIdO4kAzLwWe&#10;OwAAADkAAAAQAAAAAAAAAAEAIAAAAAsBAABkcnMvc2hhcGV4bWwueG1sUEsFBgAAAAAGAAYAWwEA&#10;ALUDAAAAAA==&#10;" path="m6269482,0l0,0,0,1050035,6269482,1050035,626948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0;top:0;height:64135;width:6313805;" fillcolor="#BE9000" filled="t" stroked="f" coordsize="6313805,64135" o:gfxdata="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hCG&#10;BsEAAADcAAAADwAAAAAAAAABACAAAAAiAAAAZHJzL2Rvd25yZXYueG1sUEsBAhQAFAAAAAgAh07i&#10;QDMvBZ47AAAAOQAAABAAAAAAAAAAAQAgAAAAEAEAAGRycy9zaGFwZXhtbC54bWxQSwUGAAAAAAYA&#10;BgBbAQAAugMAAAAA&#10;" path="m6313678,0l6307582,0,38100,12,0,12,0,6096,0,64008,38100,64008,38100,6096,6307582,6096,6307582,64008,6313678,64008,6313678,6096,6313678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6" o:spid="_x0000_s1026" o:spt="100" style="position:absolute;left:19811;top:996696;height:58419;width:6290945;" fillcolor="#FFF1CC" filled="t" stroked="f" coordsize="6290945,58419" o:gfxdata="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4ukpvQAA&#10;ANwAAAAPAAAAAAAAAAEAIAAAACIAAABkcnMvZG93bnJldi54bWxQSwECFAAUAAAACACHTuJAMy8F&#10;njsAAAA5AAAAEAAAAAAAAAABACAAAAAMAQAAZHJzL3NoYXBleG1sLnhtbFBLBQYAAAAABgAGAFsB&#10;AAC2AwAAAAA=&#10;" path="m6290817,0l0,0,0,57912,6290817,57912,629081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7" o:spid="_x0000_s1026" o:spt="100" style="position:absolute;left:0;top:64007;height:996950;width:6313805;" fillcolor="#BE9000" filled="t" stroked="f" coordsize="6313805,996950" o:gfxdata="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JIb0b4A&#10;AADcAAAADwAAAAAAAAABACAAAAAiAAAAZHJzL2Rvd25yZXYueG1sUEsBAhQAFAAAAAgAh07iQDMv&#10;BZ47AAAAOQAAABAAAAAAAAAAAQAgAAAADQEAAGRycy9zaGFwZXhtbC54bWxQSwUGAAAAAAYABgBb&#10;AQAAtwMAAAAA&#10;" path="m6313678,0l6307582,0,6307582,990600,38100,990600,38100,0,0,0,0,990600,0,996696,6307582,996696,6313678,996696,6313678,990600,631367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8" o:spid="_x0000_s1026" o:spt="202" type="#_x0000_t202" style="position:absolute;left:38100;top:6095;height:1049020;width:6269990;" filled="f" stroked="f" coordsize="21600,21600" o:gfxdata="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Krc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E7585F">
                        <w:pPr>
                          <w:spacing w:before="87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BE9000"/>
                            <w:sz w:val="22"/>
                          </w:rPr>
                          <w:t>Transfer</w:t>
                        </w:r>
                        <w:r>
                          <w:rPr>
                            <w:b/>
                            <w:color w:val="BE9000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Rs.</w:t>
                        </w:r>
                        <w:r>
                          <w:rPr>
                            <w:b/>
                            <w:color w:val="BE9000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10,000</w:t>
                        </w:r>
                        <w:r>
                          <w:rPr>
                            <w:b/>
                            <w:color w:val="BE9000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BE9000"/>
                            <w:sz w:val="22"/>
                          </w:rPr>
                          <w:t>between</w:t>
                        </w:r>
                        <w:r>
                          <w:rPr>
                            <w:b/>
                            <w:color w:val="BE9000"/>
                            <w:spacing w:val="-2"/>
                            <w:sz w:val="22"/>
                          </w:rPr>
                          <w:t xml:space="preserve"> accounts</w:t>
                        </w:r>
                      </w:p>
                      <w:p w14:paraId="451EBCE2">
                        <w:pPr>
                          <w:spacing w:before="47" w:line="256" w:lineRule="auto"/>
                          <w:ind w:left="13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Cases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designed: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sufficient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balance,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exact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balance,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insufficient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balance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Rs.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1,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closed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beneficiary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account, duplicate click, server timeout after debit, two simultaneous transfers from the same account.</w:t>
                        </w:r>
                      </w:p>
                      <w:p w14:paraId="38A52C8E">
                        <w:pPr>
                          <w:spacing w:before="42" w:line="256" w:lineRule="auto"/>
                          <w:ind w:left="130" w:right="254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Defect</w:t>
                        </w:r>
                        <w:r>
                          <w:rPr>
                            <w:b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sz w:val="22"/>
                          </w:rPr>
                          <w:t>found:</w:t>
                        </w:r>
                        <w:r>
                          <w:rPr>
                            <w:b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timeout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case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debits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sender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but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never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credits the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receiver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(no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rollback).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Severity critical; fix is transaction atomicity (commit/rollback) with a reconciliation test.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6D1AE74">
      <w:pPr>
        <w:pStyle w:val="2"/>
        <w:numPr>
          <w:ilvl w:val="0"/>
          <w:numId w:val="24"/>
        </w:numPr>
        <w:tabs>
          <w:tab w:val="left" w:pos="390"/>
        </w:tabs>
        <w:spacing w:before="160" w:after="0" w:line="240" w:lineRule="auto"/>
        <w:ind w:left="390" w:right="0" w:hanging="2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1F4E79"/>
        </w:rPr>
        <w:t>Techniques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to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enhance</w:t>
      </w:r>
      <w:r>
        <w:rPr>
          <w:rFonts w:hint="default" w:ascii="Times New Roman" w:hAnsi="Times New Roman" w:cs="Times New Roman"/>
          <w:color w:val="1F4E79"/>
          <w:spacing w:val="-3"/>
        </w:rPr>
        <w:t xml:space="preserve"> </w:t>
      </w:r>
      <w:r>
        <w:rPr>
          <w:rFonts w:hint="default" w:ascii="Times New Roman" w:hAnsi="Times New Roman" w:cs="Times New Roman"/>
          <w:color w:val="1F4E79"/>
        </w:rPr>
        <w:t>defect</w:t>
      </w:r>
      <w:r>
        <w:rPr>
          <w:rFonts w:hint="default" w:ascii="Times New Roman" w:hAnsi="Times New Roman" w:cs="Times New Roman"/>
          <w:color w:val="1F4E79"/>
          <w:spacing w:val="-2"/>
        </w:rPr>
        <w:t xml:space="preserve"> detection</w:t>
      </w:r>
    </w:p>
    <w:p w14:paraId="5BBCD779">
      <w:pPr>
        <w:pStyle w:val="6"/>
        <w:spacing w:before="0"/>
        <w:rPr>
          <w:rFonts w:hint="default" w:ascii="Times New Roman" w:hAnsi="Times New Roman" w:cs="Times New Roman"/>
          <w:b/>
          <w:sz w:val="7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1"/>
        <w:gridCol w:w="6147"/>
      </w:tblGrid>
      <w:tr w14:paraId="7C3C83B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601" w:type="dxa"/>
            <w:shd w:val="clear" w:color="auto" w:fill="1F4E79"/>
          </w:tcPr>
          <w:p w14:paraId="753DAFDC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Technique</w:t>
            </w:r>
          </w:p>
        </w:tc>
        <w:tc>
          <w:tcPr>
            <w:tcW w:w="6147" w:type="dxa"/>
            <w:shd w:val="clear" w:color="auto" w:fill="1F4E79"/>
          </w:tcPr>
          <w:p w14:paraId="1CDEA411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Contribution</w:t>
            </w:r>
          </w:p>
        </w:tc>
      </w:tr>
      <w:tr w14:paraId="540A0EC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601" w:type="dxa"/>
            <w:shd w:val="clear" w:color="auto" w:fill="DCE9F5"/>
          </w:tcPr>
          <w:p w14:paraId="2BEEA3A2">
            <w:pPr>
              <w:pStyle w:val="11"/>
              <w:spacing w:before="70" w:line="249" w:lineRule="auto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Boundary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value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equivalence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partitioning</w:t>
            </w:r>
          </w:p>
        </w:tc>
        <w:tc>
          <w:tcPr>
            <w:tcW w:w="6147" w:type="dxa"/>
          </w:tcPr>
          <w:p w14:paraId="14193990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Limits,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balances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 xml:space="preserve">and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amounts</w:t>
            </w:r>
          </w:p>
        </w:tc>
      </w:tr>
      <w:tr w14:paraId="08F53BC9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47510D2A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State</w:t>
            </w:r>
            <w:r>
              <w:rPr>
                <w:rFonts w:hint="default" w:ascii="Times New Roman" w:hAnsi="Times New Roman" w:cs="Times New Roman"/>
                <w:b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transition</w:t>
            </w:r>
            <w:r>
              <w:rPr>
                <w:rFonts w:hint="default" w:ascii="Times New Roman" w:hAnsi="Times New Roman" w:cs="Times New Roman"/>
                <w:b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testing</w:t>
            </w:r>
          </w:p>
        </w:tc>
        <w:tc>
          <w:tcPr>
            <w:tcW w:w="6147" w:type="dxa"/>
            <w:shd w:val="clear" w:color="auto" w:fill="F1F1F1"/>
          </w:tcPr>
          <w:p w14:paraId="330AC336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Transaction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states: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initiated,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authorised,</w:t>
            </w:r>
            <w:r>
              <w:rPr>
                <w:rFonts w:hint="default" w:ascii="Times New Roman" w:hAnsi="Times New Roman" w:cs="Times New Roman"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posted,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reversed</w:t>
            </w:r>
          </w:p>
        </w:tc>
      </w:tr>
      <w:tr w14:paraId="2A311438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3601" w:type="dxa"/>
            <w:shd w:val="clear" w:color="auto" w:fill="DCE9F5"/>
          </w:tcPr>
          <w:p w14:paraId="765EEA51">
            <w:pPr>
              <w:pStyle w:val="11"/>
              <w:spacing w:before="68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Decision</w:t>
            </w:r>
            <w:r>
              <w:rPr>
                <w:rFonts w:hint="default" w:ascii="Times New Roman" w:hAnsi="Times New Roman" w:cs="Times New Roman"/>
                <w:b/>
                <w:spacing w:val="-7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tables</w:t>
            </w:r>
          </w:p>
        </w:tc>
        <w:tc>
          <w:tcPr>
            <w:tcW w:w="6147" w:type="dxa"/>
          </w:tcPr>
          <w:p w14:paraId="04209F90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Rules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combining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account</w:t>
            </w:r>
            <w:r>
              <w:rPr>
                <w:rFonts w:hint="default" w:ascii="Times New Roman" w:hAnsi="Times New Roman" w:cs="Times New Roman"/>
                <w:spacing w:val="-5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type,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limit,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balance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status</w:t>
            </w:r>
          </w:p>
        </w:tc>
      </w:tr>
      <w:tr w14:paraId="7D8F115C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3601" w:type="dxa"/>
            <w:shd w:val="clear" w:color="auto" w:fill="DCE9F5"/>
          </w:tcPr>
          <w:p w14:paraId="4937A6CE">
            <w:pPr>
              <w:pStyle w:val="11"/>
              <w:spacing w:before="72" w:line="247" w:lineRule="auto"/>
              <w:ind w:right="21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Concurrency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performance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testing</w:t>
            </w:r>
          </w:p>
        </w:tc>
        <w:tc>
          <w:tcPr>
            <w:tcW w:w="6147" w:type="dxa"/>
            <w:shd w:val="clear" w:color="auto" w:fill="F1F1F1"/>
          </w:tcPr>
          <w:p w14:paraId="24D89D0A">
            <w:pPr>
              <w:pStyle w:val="11"/>
              <w:spacing w:before="65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Simultaneous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transactions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peak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>load</w:t>
            </w:r>
          </w:p>
        </w:tc>
      </w:tr>
    </w:tbl>
    <w:p w14:paraId="2A8F4FF1">
      <w:pPr>
        <w:pStyle w:val="11"/>
        <w:spacing w:after="0"/>
        <w:rPr>
          <w:rFonts w:hint="default" w:ascii="Times New Roman" w:hAnsi="Times New Roman" w:cs="Times New Roman"/>
          <w:sz w:val="22"/>
        </w:rPr>
        <w:sectPr>
          <w:pgSz w:w="11910" w:h="16840"/>
          <w:pgMar w:top="960" w:right="850" w:bottom="880" w:left="850" w:header="506" w:footer="633" w:gutter="0"/>
          <w:cols w:space="720" w:num="1"/>
        </w:sectPr>
      </w:pPr>
    </w:p>
    <w:p w14:paraId="64375A4E">
      <w:pPr>
        <w:pStyle w:val="6"/>
        <w:spacing w:before="1"/>
        <w:rPr>
          <w:rFonts w:hint="default" w:ascii="Times New Roman" w:hAnsi="Times New Roman" w:cs="Times New Roman"/>
          <w:b/>
          <w:sz w:val="2"/>
        </w:rPr>
      </w:pPr>
    </w:p>
    <w:tbl>
      <w:tblPr>
        <w:tblStyle w:val="5"/>
        <w:tblW w:w="0" w:type="auto"/>
        <w:tblInd w:w="160" w:type="dxa"/>
        <w:tblBorders>
          <w:top w:val="single" w:color="BEBEBE" w:sz="4" w:space="0"/>
          <w:left w:val="single" w:color="BEBEBE" w:sz="4" w:space="0"/>
          <w:bottom w:val="single" w:color="BEBEBE" w:sz="4" w:space="0"/>
          <w:right w:val="single" w:color="BEBEBE" w:sz="4" w:space="0"/>
          <w:insideH w:val="single" w:color="BEBEBE" w:sz="4" w:space="0"/>
          <w:insideV w:val="single" w:color="BEBEBE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1"/>
        <w:gridCol w:w="6147"/>
      </w:tblGrid>
      <w:tr w14:paraId="0771EEE1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</w:tblPrEx>
        <w:trPr>
          <w:trHeight w:val="422" w:hRule="atLeast"/>
        </w:trPr>
        <w:tc>
          <w:tcPr>
            <w:tcW w:w="3601" w:type="dxa"/>
            <w:shd w:val="clear" w:color="auto" w:fill="1F4E79"/>
          </w:tcPr>
          <w:p w14:paraId="5126D4F3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Technique</w:t>
            </w:r>
          </w:p>
        </w:tc>
        <w:tc>
          <w:tcPr>
            <w:tcW w:w="6147" w:type="dxa"/>
            <w:shd w:val="clear" w:color="auto" w:fill="1F4E79"/>
          </w:tcPr>
          <w:p w14:paraId="20C87EA3">
            <w:pPr>
              <w:pStyle w:val="11"/>
              <w:spacing w:before="67"/>
              <w:rPr>
                <w:rFonts w:hint="default" w:ascii="Times New Roman" w:hAnsi="Times New Roman" w:cs="Times New Roman"/>
                <w:b/>
                <w:sz w:val="21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1"/>
              </w:rPr>
              <w:t>Contribution</w:t>
            </w:r>
          </w:p>
        </w:tc>
      </w:tr>
      <w:tr w14:paraId="0CA576DF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3601" w:type="dxa"/>
            <w:shd w:val="clear" w:color="auto" w:fill="DCE9F5"/>
          </w:tcPr>
          <w:p w14:paraId="02C2C163">
            <w:pPr>
              <w:pStyle w:val="11"/>
              <w:spacing w:before="7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Security</w:t>
            </w:r>
            <w:r>
              <w:rPr>
                <w:rFonts w:hint="default" w:ascii="Times New Roman" w:hAnsi="Times New Roman" w:cs="Times New Roman"/>
                <w:b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testing</w:t>
            </w:r>
          </w:p>
        </w:tc>
        <w:tc>
          <w:tcPr>
            <w:tcW w:w="6147" w:type="dxa"/>
          </w:tcPr>
          <w:p w14:paraId="071F62DB">
            <w:pPr>
              <w:pStyle w:val="11"/>
              <w:spacing w:before="66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Authentication,</w:t>
            </w:r>
            <w:r>
              <w:rPr>
                <w:rFonts w:hint="default" w:ascii="Times New Roman" w:hAnsi="Times New Roman" w:cs="Times New Roman"/>
                <w:spacing w:val="-1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tampering,</w:t>
            </w:r>
            <w:r>
              <w:rPr>
                <w:rFonts w:hint="default" w:ascii="Times New Roman" w:hAnsi="Times New Roman" w:cs="Times New Roman"/>
                <w:spacing w:val="-8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injection</w:t>
            </w:r>
          </w:p>
        </w:tc>
      </w:tr>
      <w:tr w14:paraId="16133F2B">
        <w:tblPrEx>
          <w:tblBorders>
            <w:top w:val="single" w:color="BEBEBE" w:sz="4" w:space="0"/>
            <w:left w:val="single" w:color="BEBEBE" w:sz="4" w:space="0"/>
            <w:bottom w:val="single" w:color="BEBEBE" w:sz="4" w:space="0"/>
            <w:right w:val="single" w:color="BEBEBE" w:sz="4" w:space="0"/>
            <w:insideH w:val="single" w:color="BEBEBE" w:sz="4" w:space="0"/>
            <w:insideV w:val="single" w:color="BEBEBE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3601" w:type="dxa"/>
            <w:shd w:val="clear" w:color="auto" w:fill="DCE9F5"/>
          </w:tcPr>
          <w:p w14:paraId="79A5A8C9">
            <w:pPr>
              <w:pStyle w:val="11"/>
              <w:spacing w:before="70" w:line="249" w:lineRule="auto"/>
              <w:ind w:right="211"/>
              <w:rPr>
                <w:rFonts w:hint="default" w:ascii="Times New Roman" w:hAnsi="Times New Roman" w:cs="Times New Roman"/>
                <w:b/>
                <w:sz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</w:rPr>
              <w:t>Reviews,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2"/>
              </w:rPr>
              <w:t xml:space="preserve">analysis,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2"/>
              </w:rPr>
              <w:t>automation</w:t>
            </w:r>
          </w:p>
        </w:tc>
        <w:tc>
          <w:tcPr>
            <w:tcW w:w="6147" w:type="dxa"/>
            <w:shd w:val="clear" w:color="auto" w:fill="F1F1F1"/>
          </w:tcPr>
          <w:p w14:paraId="604C168B">
            <w:pPr>
              <w:pStyle w:val="11"/>
              <w:rPr>
                <w:rFonts w:hint="default" w:ascii="Times New Roman" w:hAnsi="Times New Roman" w:cs="Times New Roman"/>
                <w:sz w:val="22"/>
              </w:rPr>
            </w:pPr>
            <w:r>
              <w:rPr>
                <w:rFonts w:hint="default" w:ascii="Times New Roman" w:hAnsi="Times New Roman" w:cs="Times New Roman"/>
                <w:sz w:val="22"/>
              </w:rPr>
              <w:t>Early</w:t>
            </w:r>
            <w:r>
              <w:rPr>
                <w:rFonts w:hint="default" w:ascii="Times New Roman" w:hAnsi="Times New Roman" w:cs="Times New Roman"/>
                <w:spacing w:val="-6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defect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removal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and</w:t>
            </w:r>
            <w:r>
              <w:rPr>
                <w:rFonts w:hint="default" w:ascii="Times New Roman" w:hAnsi="Times New Roman" w:cs="Times New Roman"/>
                <w:spacing w:val="-3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2"/>
              </w:rPr>
              <w:t>stable</w:t>
            </w:r>
            <w:r>
              <w:rPr>
                <w:rFonts w:hint="default" w:ascii="Times New Roman" w:hAnsi="Times New Roman" w:cs="Times New Roman"/>
                <w:spacing w:val="-4"/>
                <w:sz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2"/>
              </w:rPr>
              <w:t>regression</w:t>
            </w:r>
          </w:p>
        </w:tc>
      </w:tr>
    </w:tbl>
    <w:p w14:paraId="2BA87C00">
      <w:pPr>
        <w:pStyle w:val="6"/>
        <w:spacing w:before="96" w:line="273" w:lineRule="auto"/>
        <w:ind w:left="150" w:righ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Conclusion: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applying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testing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principles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structured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design,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risk-based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effort,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automation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defect analysis turns repeated failures into early, controlled findings.</w:t>
      </w:r>
    </w:p>
    <w:sectPr>
      <w:pgSz w:w="11910" w:h="16840"/>
      <w:pgMar w:top="960" w:right="850" w:bottom="880" w:left="850" w:header="506" w:footer="6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30C72">
    <w:pPr>
      <w:pStyle w:val="6"/>
      <w:spacing w:before="0"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3585845</wp:posOffset>
              </wp:positionH>
              <wp:positionV relativeFrom="page">
                <wp:posOffset>10114915</wp:posOffset>
              </wp:positionV>
              <wp:extent cx="476885" cy="139700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688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937F4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color w:val="7E7E7E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E7E7E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7E7E7E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E7E7E"/>
                              <w:spacing w:val="-5"/>
                              <w:sz w:val="18"/>
                            </w:rPr>
                            <w:t>18</w:t>
                          </w:r>
                          <w:r>
                            <w:rPr>
                              <w:rFonts w:ascii="Calibri"/>
                              <w:color w:val="7E7E7E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6" o:spt="202" type="#_x0000_t202" style="position:absolute;left:0pt;margin-left:282.35pt;margin-top:796.45pt;height:11pt;width:37.55pt;mso-position-horizontal-relative:page;mso-position-vertical-relative:page;z-index:-251653120;mso-width-relative:page;mso-height-relative:page;" filled="f" stroked="f" coordsize="21600,21600" o:gfxdata="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8A/BNsAAAANAQAADwAAAAAAAAABACAAAAAiAAAAZHJzL2Rvd25yZXYueG1sUEsBAhQAFAAA&#10;AAgAh07iQB+XLFuzAQAAdQ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5937F4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color w:val="7E7E7E"/>
                        <w:sz w:val="18"/>
                      </w:rPr>
                      <w:t>Page</w:t>
                    </w:r>
                    <w:r>
                      <w:rPr>
                        <w:rFonts w:ascii="Calibri"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color w:val="7E7E7E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7E7E7E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color w:val="7E7E7E"/>
                        <w:spacing w:val="-5"/>
                        <w:sz w:val="18"/>
                      </w:rPr>
                      <w:t>18</w:t>
                    </w:r>
                    <w:r>
                      <w:rPr>
                        <w:rFonts w:ascii="Calibri"/>
                        <w:color w:val="7E7E7E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2ADBB">
    <w:pPr>
      <w:pStyle w:val="6"/>
      <w:spacing w:before="0"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1264285</wp:posOffset>
          </wp:positionH>
          <wp:positionV relativeFrom="page">
            <wp:posOffset>137160</wp:posOffset>
          </wp:positionV>
          <wp:extent cx="5852160" cy="68580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5216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74424">
    <w:pPr>
      <w:pStyle w:val="6"/>
      <w:spacing w:before="0"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1264285</wp:posOffset>
          </wp:positionH>
          <wp:positionV relativeFrom="page">
            <wp:posOffset>137160</wp:posOffset>
          </wp:positionV>
          <wp:extent cx="5852160" cy="685800"/>
          <wp:effectExtent l="0" t="0" r="0" b="0"/>
          <wp:wrapNone/>
          <wp:docPr id="4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5216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FE3E5">
    <w:pPr>
      <w:pStyle w:val="6"/>
      <w:spacing w:before="0"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C86805">
    <w:pPr>
      <w:pStyle w:val="6"/>
      <w:spacing w:before="0"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1264285</wp:posOffset>
          </wp:positionH>
          <wp:positionV relativeFrom="page">
            <wp:posOffset>137160</wp:posOffset>
          </wp:positionV>
          <wp:extent cx="5852160" cy="685800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5216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251460</wp:posOffset>
          </wp:positionH>
          <wp:positionV relativeFrom="page">
            <wp:posOffset>173355</wp:posOffset>
          </wp:positionV>
          <wp:extent cx="876300" cy="704850"/>
          <wp:effectExtent l="0" t="0" r="0" b="0"/>
          <wp:wrapNone/>
          <wp:docPr id="9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76300" cy="7048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50B4F">
    <w:pPr>
      <w:pStyle w:val="6"/>
      <w:spacing w:before="0"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616585</wp:posOffset>
              </wp:positionH>
              <wp:positionV relativeFrom="page">
                <wp:posOffset>614045</wp:posOffset>
              </wp:positionV>
              <wp:extent cx="6329045" cy="6350"/>
              <wp:effectExtent l="0" t="0" r="0" b="0"/>
              <wp:wrapNone/>
              <wp:docPr id="10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290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29045" h="6350">
                            <a:moveTo>
                              <a:pt x="6328917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28917" y="6096"/>
                            </a:lnTo>
                            <a:lnTo>
                              <a:pt x="6328917" y="0"/>
                            </a:lnTo>
                            <a:close/>
                          </a:path>
                        </a:pathLst>
                      </a:custGeom>
                      <a:solidFill>
                        <a:srgbClr val="BEBEBE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0" o:spid="_x0000_s1026" o:spt="100" style="position:absolute;left:0pt;margin-left:48.55pt;margin-top:48.35pt;height:0.5pt;width:498.35pt;mso-position-horizontal-relative:page;mso-position-vertical-relative:page;z-index:-251654144;mso-width-relative:page;mso-height-relative:page;" fillcolor="#BEBEBE" filled="t" stroked="f" coordsize="6329045,6350" o:gfxdata="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5&#10;0yYj2AAAAAkBAAAPAAAAAAAAAAEAIAAAACIAAABkcnMvZG93bnJldi54bWxQSwECFAAUAAAACACH&#10;TuJA1YLM6yQCAADeBAAADgAAAAAAAAABACAAAAAnAQAAZHJzL2Uyb0RvYy54bWxQSwUGAAAAAAYA&#10;BgBZAQAAvQUAAAAA&#10;" path="m6328917,0l0,0,0,6096,6328917,6096,6328917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rFonts w:hint="default"/>
        <w:sz w:val="20"/>
        <w:lang w:val="en-GB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691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0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1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2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3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3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4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5" w:hanging="300"/>
      </w:pPr>
      <w:rPr>
        <w:rFonts w:hint="default"/>
        <w:lang w:val="en-US" w:eastAsia="en-US" w:bidi="ar-SA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0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1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2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03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3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64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45" w:hanging="240"/>
      </w:pPr>
      <w:rPr>
        <w:rFonts w:hint="default"/>
        <w:lang w:val="en-US" w:eastAsia="en-US" w:bidi="ar-SA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691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0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1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2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3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3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4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5" w:hanging="300"/>
      </w:pPr>
      <w:rPr>
        <w:rFonts w:hint="default"/>
        <w:lang w:val="en-US" w:eastAsia="en-US" w:bidi="ar-SA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391" w:hanging="24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691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0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1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2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3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3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4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5" w:hanging="300"/>
      </w:pPr>
      <w:rPr>
        <w:rFonts w:hint="default"/>
        <w:lang w:val="en-US" w:eastAsia="en-US" w:bidi="ar-SA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19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691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0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01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1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2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3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03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54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05" w:hanging="300"/>
      </w:pPr>
      <w:rPr>
        <w:rFonts w:hint="default"/>
        <w:lang w:val="en-US" w:eastAsia="en-US" w:bidi="ar-SA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39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9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1" w:hanging="2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56" w:hanging="26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2" w:hanging="26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68" w:hanging="26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5" w:hanging="26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1" w:hanging="26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37" w:hanging="26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93" w:hanging="269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7F3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90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437"/>
      <w:outlineLvl w:val="2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Title"/>
    <w:basedOn w:val="1"/>
    <w:qFormat/>
    <w:uiPriority w:val="1"/>
    <w:pPr>
      <w:spacing w:before="323"/>
      <w:ind w:left="4457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85"/>
      <w:ind w:left="390" w:hanging="24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before="63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.jpe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37</Pages>
  <TotalTime>9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2026-10-05T04:50:00Z</dcterms:created>
  <dc:creator>SAIL</dc:creator>
  <cp:lastModifiedBy>SAIL</cp:lastModifiedBy>
  <dcterms:modified xsi:type="dcterms:W3CDTF">2026-10-05T04:59:57Z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LastSaved">
    <vt:filetime>2026-10-05T00:00:00Z</vt:filetime>
  </property>
  <property fmtid="{D5CDD505-2E9C-101B-9397-08002B2CF9AE}" pid="5" name="Producer">
    <vt:lpwstr>iLovePDF</vt:lpwstr>
  </property>
  <property fmtid="{D5CDD505-2E9C-101B-9397-08002B2CF9AE}" pid="6" name="KSOProductBuildVer">
    <vt:lpwstr>2057-12.2.0.23206</vt:lpwstr>
  </property>
  <property fmtid="{D5CDD505-2E9C-101B-9397-08002B2CF9AE}" pid="7" name="ICV">
    <vt:lpwstr>BA8DCD5FC9A34C4E9136CF296E337464_12</vt:lpwstr>
  </property>
</Properties>
</file>
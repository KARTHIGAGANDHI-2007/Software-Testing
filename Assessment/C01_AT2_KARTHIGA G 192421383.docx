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913FB">
      <w:pPr>
        <w:pStyle w:val="2"/>
        <w:rPr>
          <w:rFonts w:hint="default" w:ascii="Times New Roman" w:hAnsi="Times New Roman" w:cs="Times New Roman"/>
        </w:rPr>
      </w:pPr>
      <w:r>
        <w:rPr>
          <w:rFonts w:hint="default" w:ascii="Times New Roman" w:hAnsi="Times New Roman" w:cs="Times New Roman"/>
        </w:rPr>
        <w:t>SIMATS</w:t>
      </w:r>
      <w:r>
        <w:rPr>
          <w:rFonts w:hint="default" w:ascii="Times New Roman" w:hAnsi="Times New Roman" w:cs="Times New Roman"/>
          <w:spacing w:val="-8"/>
        </w:rPr>
        <w:t xml:space="preserve"> </w:t>
      </w:r>
      <w:r>
        <w:rPr>
          <w:rFonts w:hint="default" w:ascii="Times New Roman" w:hAnsi="Times New Roman" w:cs="Times New Roman"/>
          <w:spacing w:val="-2"/>
        </w:rPr>
        <w:t>ENGINEERING</w:t>
      </w:r>
    </w:p>
    <w:p w14:paraId="76C981F7">
      <w:pPr>
        <w:pStyle w:val="3"/>
        <w:rPr>
          <w:rFonts w:hint="default" w:ascii="Times New Roman" w:hAnsi="Times New Roman" w:cs="Times New Roman"/>
        </w:rPr>
      </w:pPr>
      <w:r>
        <w:rPr>
          <w:rFonts w:hint="default" w:ascii="Times New Roman" w:hAnsi="Times New Roman" w:cs="Times New Roman"/>
        </w:rPr>
        <w:t>Short</w:t>
      </w:r>
      <w:r>
        <w:rPr>
          <w:rFonts w:hint="default" w:ascii="Times New Roman" w:hAnsi="Times New Roman" w:cs="Times New Roman"/>
          <w:spacing w:val="-9"/>
        </w:rPr>
        <w:t xml:space="preserve"> </w:t>
      </w:r>
      <w:r>
        <w:rPr>
          <w:rFonts w:hint="default" w:ascii="Times New Roman" w:hAnsi="Times New Roman" w:cs="Times New Roman"/>
        </w:rPr>
        <w:t>Answer</w:t>
      </w:r>
      <w:r>
        <w:rPr>
          <w:rFonts w:hint="default" w:ascii="Times New Roman" w:hAnsi="Times New Roman" w:cs="Times New Roman"/>
          <w:spacing w:val="-7"/>
        </w:rPr>
        <w:t xml:space="preserve"> </w:t>
      </w:r>
      <w:r>
        <w:rPr>
          <w:rFonts w:hint="default" w:ascii="Times New Roman" w:hAnsi="Times New Roman" w:cs="Times New Roman"/>
          <w:spacing w:val="-4"/>
        </w:rPr>
        <w:t>Test</w:t>
      </w:r>
    </w:p>
    <w:p w14:paraId="5FC3A10A">
      <w:pPr>
        <w:pStyle w:val="4"/>
        <w:tabs>
          <w:tab w:val="left" w:pos="2172"/>
          <w:tab w:val="left" w:pos="6494"/>
        </w:tabs>
        <w:spacing w:line="552" w:lineRule="auto"/>
        <w:ind w:right="1295"/>
        <w:rPr>
          <w:rFonts w:hint="default" w:ascii="Times New Roman" w:hAnsi="Times New Roman" w:cs="Times New Roman"/>
          <w:lang w:val="en-US"/>
        </w:rPr>
      </w:pPr>
      <w:r>
        <w:rPr>
          <w:rFonts w:hint="default" w:ascii="Times New Roman" w:hAnsi="Times New Roman" w:cs="Times New Roman"/>
        </w:rPr>
        <w:t>COURSE NAME:</w:t>
      </w:r>
      <w:r>
        <w:rPr>
          <w:rFonts w:hint="default" w:ascii="Times New Roman" w:hAnsi="Times New Roman" w:cs="Times New Roman"/>
        </w:rPr>
        <w:tab/>
      </w:r>
      <w:r>
        <w:rPr>
          <w:rFonts w:hint="default" w:ascii="Times New Roman" w:hAnsi="Times New Roman" w:cs="Times New Roman"/>
        </w:rPr>
        <w:t>Software Testin</w:t>
      </w:r>
      <w:r>
        <w:rPr>
          <w:rFonts w:hint="default" w:ascii="Times New Roman" w:hAnsi="Times New Roman" w:cs="Times New Roman"/>
          <w:lang w:val="en-US"/>
        </w:rPr>
        <w:t xml:space="preserve">g                    </w:t>
      </w:r>
      <w:bookmarkStart w:id="0" w:name="_GoBack"/>
      <w:bookmarkEnd w:id="0"/>
      <w:r>
        <w:rPr>
          <w:rFonts w:hint="default" w:ascii="Times New Roman" w:hAnsi="Times New Roman" w:cs="Times New Roman"/>
        </w:rPr>
        <w:t>COURSE</w:t>
      </w:r>
      <w:r>
        <w:rPr>
          <w:rFonts w:hint="default" w:ascii="Times New Roman" w:hAnsi="Times New Roman" w:cs="Times New Roman"/>
          <w:spacing w:val="-17"/>
        </w:rPr>
        <w:t xml:space="preserve"> </w:t>
      </w:r>
      <w:r>
        <w:rPr>
          <w:rFonts w:hint="default" w:ascii="Times New Roman" w:hAnsi="Times New Roman" w:cs="Times New Roman"/>
        </w:rPr>
        <w:t>CODE:</w:t>
      </w:r>
      <w:r>
        <w:rPr>
          <w:rFonts w:hint="default" w:ascii="Times New Roman" w:hAnsi="Times New Roman" w:cs="Times New Roman"/>
          <w:spacing w:val="-17"/>
        </w:rPr>
        <w:t xml:space="preserve"> </w:t>
      </w:r>
      <w:r>
        <w:rPr>
          <w:rFonts w:hint="default" w:ascii="Times New Roman" w:hAnsi="Times New Roman" w:cs="Times New Roman"/>
        </w:rPr>
        <w:t>CSA37</w:t>
      </w:r>
      <w:r>
        <w:rPr>
          <w:rFonts w:hint="default" w:ascii="Times New Roman" w:hAnsi="Times New Roman" w:cs="Times New Roman"/>
          <w:lang w:val="en-US"/>
        </w:rPr>
        <w:t xml:space="preserve">11 </w:t>
      </w:r>
    </w:p>
    <w:p w14:paraId="1B41A6F6">
      <w:pPr>
        <w:pStyle w:val="4"/>
        <w:tabs>
          <w:tab w:val="left" w:pos="2172"/>
          <w:tab w:val="left" w:pos="6494"/>
        </w:tabs>
        <w:spacing w:line="552" w:lineRule="auto"/>
        <w:ind w:right="1295"/>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u w:val="single"/>
        </w:rPr>
        <w:t>COURSE OUTCOME COVERED</w:t>
      </w:r>
    </w:p>
    <w:p w14:paraId="4306A6EF">
      <w:pPr>
        <w:pStyle w:val="7"/>
        <w:spacing w:line="280" w:lineRule="auto"/>
        <w:ind w:left="12"/>
        <w:rPr>
          <w:rFonts w:hint="default" w:ascii="Times New Roman" w:hAnsi="Times New Roman" w:cs="Times New Roman"/>
        </w:rPr>
      </w:pPr>
      <w:r>
        <w:rPr>
          <w:rFonts w:hint="default" w:ascii="Times New Roman" w:hAnsi="Times New Roman" w:cs="Times New Roman"/>
          <w:b/>
          <w:i w:val="0"/>
        </w:rPr>
        <w:t>CO1:</w:t>
      </w:r>
      <w:r>
        <w:rPr>
          <w:rFonts w:hint="default" w:ascii="Times New Roman" w:hAnsi="Times New Roman" w:cs="Times New Roman"/>
          <w:b/>
          <w:i w:val="0"/>
          <w:spacing w:val="-2"/>
        </w:rPr>
        <w:t xml:space="preserve"> </w:t>
      </w:r>
      <w:r>
        <w:rPr>
          <w:rFonts w:hint="default" w:ascii="Times New Roman" w:hAnsi="Times New Roman" w:cs="Times New Roman"/>
        </w:rPr>
        <w:t>Apply</w:t>
      </w:r>
      <w:r>
        <w:rPr>
          <w:rFonts w:hint="default" w:ascii="Times New Roman" w:hAnsi="Times New Roman" w:cs="Times New Roman"/>
          <w:spacing w:val="-4"/>
        </w:rPr>
        <w:t xml:space="preserve"> </w:t>
      </w:r>
      <w:r>
        <w:rPr>
          <w:rFonts w:hint="default" w:ascii="Times New Roman" w:hAnsi="Times New Roman" w:cs="Times New Roman"/>
        </w:rPr>
        <w:t>software</w:t>
      </w:r>
      <w:r>
        <w:rPr>
          <w:rFonts w:hint="default" w:ascii="Times New Roman" w:hAnsi="Times New Roman" w:cs="Times New Roman"/>
          <w:spacing w:val="-4"/>
        </w:rPr>
        <w:t xml:space="preserve"> </w:t>
      </w:r>
      <w:r>
        <w:rPr>
          <w:rFonts w:hint="default" w:ascii="Times New Roman" w:hAnsi="Times New Roman" w:cs="Times New Roman"/>
        </w:rPr>
        <w:t>testing</w:t>
      </w:r>
      <w:r>
        <w:rPr>
          <w:rFonts w:hint="default" w:ascii="Times New Roman" w:hAnsi="Times New Roman" w:cs="Times New Roman"/>
          <w:spacing w:val="-4"/>
        </w:rPr>
        <w:t xml:space="preserve"> </w:t>
      </w:r>
      <w:r>
        <w:rPr>
          <w:rFonts w:hint="default" w:ascii="Times New Roman" w:hAnsi="Times New Roman" w:cs="Times New Roman"/>
        </w:rPr>
        <w:t>principles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enhance</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effectiveness</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software</w:t>
      </w:r>
      <w:r>
        <w:rPr>
          <w:rFonts w:hint="default" w:ascii="Times New Roman" w:hAnsi="Times New Roman" w:cs="Times New Roman"/>
          <w:spacing w:val="-4"/>
        </w:rPr>
        <w:t xml:space="preserve"> </w:t>
      </w:r>
      <w:r>
        <w:rPr>
          <w:rFonts w:hint="default" w:ascii="Times New Roman" w:hAnsi="Times New Roman" w:cs="Times New Roman"/>
        </w:rPr>
        <w:t>quality</w:t>
      </w:r>
      <w:r>
        <w:rPr>
          <w:rFonts w:hint="default" w:ascii="Times New Roman" w:hAnsi="Times New Roman" w:cs="Times New Roman"/>
          <w:spacing w:val="-4"/>
        </w:rPr>
        <w:t xml:space="preserve"> </w:t>
      </w:r>
      <w:r>
        <w:rPr>
          <w:rFonts w:hint="default" w:ascii="Times New Roman" w:hAnsi="Times New Roman" w:cs="Times New Roman"/>
        </w:rPr>
        <w:t>assurance and improve defect detection strategies.</w:t>
      </w:r>
    </w:p>
    <w:p w14:paraId="0A573219">
      <w:pPr>
        <w:spacing w:before="0" w:after="48" w:line="269" w:lineRule="exact"/>
        <w:ind w:left="12" w:right="0" w:firstLine="0"/>
        <w:jc w:val="left"/>
        <w:rPr>
          <w:rFonts w:hint="default" w:ascii="Times New Roman" w:hAnsi="Times New Roman" w:cs="Times New Roman"/>
          <w:sz w:val="24"/>
        </w:rPr>
      </w:pPr>
      <w:r>
        <w:rPr>
          <w:rFonts w:hint="default" w:ascii="Times New Roman" w:hAnsi="Times New Roman" w:cs="Times New Roman"/>
          <w:sz w:val="24"/>
        </w:rPr>
        <w:t>Assessment</w:t>
      </w:r>
      <w:r>
        <w:rPr>
          <w:rFonts w:hint="default" w:ascii="Times New Roman" w:hAnsi="Times New Roman" w:cs="Times New Roman"/>
          <w:spacing w:val="-3"/>
          <w:sz w:val="24"/>
        </w:rPr>
        <w:t xml:space="preserve"> </w:t>
      </w:r>
      <w:r>
        <w:rPr>
          <w:rFonts w:hint="default" w:ascii="Times New Roman" w:hAnsi="Times New Roman" w:cs="Times New Roman"/>
          <w:sz w:val="24"/>
        </w:rPr>
        <w:t>Tool</w:t>
      </w:r>
      <w:r>
        <w:rPr>
          <w:rFonts w:hint="default" w:ascii="Times New Roman" w:hAnsi="Times New Roman" w:cs="Times New Roman"/>
          <w:spacing w:val="-9"/>
          <w:sz w:val="24"/>
        </w:rPr>
        <w:t xml:space="preserve"> </w:t>
      </w:r>
      <w:r>
        <w:rPr>
          <w:rFonts w:hint="default" w:ascii="Times New Roman" w:hAnsi="Times New Roman" w:cs="Times New Roman"/>
          <w:sz w:val="24"/>
        </w:rPr>
        <w:t>Weightage:</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30%</w:t>
      </w:r>
    </w:p>
    <w:tbl>
      <w:tblPr>
        <w:tblStyle w:val="6"/>
        <w:tblW w:w="0" w:type="auto"/>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7463"/>
        <w:gridCol w:w="1182"/>
      </w:tblGrid>
      <w:tr w14:paraId="6B71B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960" w:type="dxa"/>
          </w:tcPr>
          <w:p w14:paraId="33FC8580">
            <w:pPr>
              <w:pStyle w:val="10"/>
              <w:ind w:left="16" w:right="8"/>
              <w:rPr>
                <w:rFonts w:hint="default" w:ascii="Times New Roman" w:hAnsi="Times New Roman" w:cs="Times New Roman"/>
                <w:b/>
                <w:sz w:val="24"/>
              </w:rPr>
            </w:pPr>
            <w:r>
              <w:rPr>
                <w:rFonts w:hint="default" w:ascii="Times New Roman" w:hAnsi="Times New Roman" w:cs="Times New Roman"/>
                <w:b/>
                <w:sz w:val="24"/>
              </w:rPr>
              <w:t>Sl.</w:t>
            </w:r>
            <w:r>
              <w:rPr>
                <w:rFonts w:hint="default" w:ascii="Times New Roman" w:hAnsi="Times New Roman" w:cs="Times New Roman"/>
                <w:b/>
                <w:spacing w:val="-5"/>
                <w:sz w:val="24"/>
              </w:rPr>
              <w:t xml:space="preserve"> No</w:t>
            </w:r>
          </w:p>
        </w:tc>
        <w:tc>
          <w:tcPr>
            <w:tcW w:w="7463" w:type="dxa"/>
          </w:tcPr>
          <w:p w14:paraId="0C883E0C">
            <w:pPr>
              <w:pStyle w:val="10"/>
              <w:ind w:left="12"/>
              <w:rPr>
                <w:rFonts w:hint="default" w:ascii="Times New Roman" w:hAnsi="Times New Roman" w:cs="Times New Roman"/>
                <w:b/>
                <w:sz w:val="24"/>
              </w:rPr>
            </w:pPr>
            <w:r>
              <w:rPr>
                <w:rFonts w:hint="default" w:ascii="Times New Roman" w:hAnsi="Times New Roman" w:cs="Times New Roman"/>
                <w:b/>
                <w:spacing w:val="-2"/>
                <w:sz w:val="24"/>
              </w:rPr>
              <w:t>Questions</w:t>
            </w:r>
          </w:p>
        </w:tc>
        <w:tc>
          <w:tcPr>
            <w:tcW w:w="1182" w:type="dxa"/>
          </w:tcPr>
          <w:p w14:paraId="1D558018">
            <w:pPr>
              <w:pStyle w:val="10"/>
              <w:ind w:left="335" w:right="175" w:hanging="149"/>
              <w:jc w:val="left"/>
              <w:rPr>
                <w:rFonts w:hint="default" w:ascii="Times New Roman" w:hAnsi="Times New Roman" w:cs="Times New Roman"/>
                <w:b/>
                <w:sz w:val="24"/>
              </w:rPr>
            </w:pPr>
            <w:r>
              <w:rPr>
                <w:rFonts w:hint="default" w:ascii="Times New Roman" w:hAnsi="Times New Roman" w:cs="Times New Roman"/>
                <w:b/>
                <w:spacing w:val="-2"/>
                <w:sz w:val="24"/>
              </w:rPr>
              <w:t>Bloom’s Level</w:t>
            </w:r>
          </w:p>
        </w:tc>
      </w:tr>
      <w:tr w14:paraId="7C982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960" w:type="dxa"/>
          </w:tcPr>
          <w:p w14:paraId="668751FE">
            <w:pPr>
              <w:pStyle w:val="10"/>
              <w:ind w:left="16"/>
              <w:rPr>
                <w:rFonts w:hint="default" w:ascii="Times New Roman" w:hAnsi="Times New Roman" w:cs="Times New Roman"/>
                <w:sz w:val="24"/>
              </w:rPr>
            </w:pPr>
            <w:r>
              <w:rPr>
                <w:rFonts w:hint="default" w:ascii="Times New Roman" w:hAnsi="Times New Roman" w:cs="Times New Roman"/>
                <w:spacing w:val="-10"/>
                <w:sz w:val="24"/>
              </w:rPr>
              <w:t>1</w:t>
            </w:r>
          </w:p>
        </w:tc>
        <w:tc>
          <w:tcPr>
            <w:tcW w:w="7463" w:type="dxa"/>
          </w:tcPr>
          <w:p w14:paraId="58E40FD6">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startup team relies on random testing methods, leading to</w:t>
            </w:r>
            <w:r>
              <w:rPr>
                <w:rFonts w:hint="default" w:ascii="Times New Roman" w:hAnsi="Times New Roman" w:cs="Times New Roman"/>
                <w:spacing w:val="-1"/>
                <w:sz w:val="24"/>
              </w:rPr>
              <w:t xml:space="preserve"> </w:t>
            </w:r>
            <w:r>
              <w:rPr>
                <w:rFonts w:hint="default" w:ascii="Times New Roman" w:hAnsi="Times New Roman" w:cs="Times New Roman"/>
                <w:sz w:val="24"/>
              </w:rPr>
              <w:t>inconsistent results</w:t>
            </w:r>
            <w:r>
              <w:rPr>
                <w:rFonts w:hint="default" w:ascii="Times New Roman" w:hAnsi="Times New Roman" w:cs="Times New Roman"/>
                <w:spacing w:val="-4"/>
                <w:sz w:val="24"/>
              </w:rPr>
              <w:t xml:space="preserve"> </w:t>
            </w:r>
            <w:r>
              <w:rPr>
                <w:rFonts w:hint="default" w:ascii="Times New Roman" w:hAnsi="Times New Roman" w:cs="Times New Roman"/>
                <w:sz w:val="24"/>
              </w:rPr>
              <w:t>and</w:t>
            </w:r>
            <w:r>
              <w:rPr>
                <w:rFonts w:hint="default" w:ascii="Times New Roman" w:hAnsi="Times New Roman" w:cs="Times New Roman"/>
                <w:spacing w:val="-7"/>
                <w:sz w:val="24"/>
              </w:rPr>
              <w:t xml:space="preserve"> </w:t>
            </w:r>
            <w:r>
              <w:rPr>
                <w:rFonts w:hint="default" w:ascii="Times New Roman" w:hAnsi="Times New Roman" w:cs="Times New Roman"/>
                <w:sz w:val="24"/>
              </w:rPr>
              <w:t>missed</w:t>
            </w:r>
            <w:r>
              <w:rPr>
                <w:rFonts w:hint="default" w:ascii="Times New Roman" w:hAnsi="Times New Roman" w:cs="Times New Roman"/>
                <w:spacing w:val="-7"/>
                <w:sz w:val="24"/>
              </w:rPr>
              <w:t xml:space="preserve"> </w:t>
            </w:r>
            <w:r>
              <w:rPr>
                <w:rFonts w:hint="default" w:ascii="Times New Roman" w:hAnsi="Times New Roman" w:cs="Times New Roman"/>
                <w:sz w:val="24"/>
              </w:rPr>
              <w:t>defects.</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1"/>
                <w:sz w:val="24"/>
              </w:rPr>
              <w:t xml:space="preserve"> </w:t>
            </w:r>
            <w:r>
              <w:rPr>
                <w:rFonts w:hint="default" w:ascii="Times New Roman" w:hAnsi="Times New Roman" w:cs="Times New Roman"/>
                <w:sz w:val="24"/>
              </w:rPr>
              <w:t>project</w:t>
            </w:r>
            <w:r>
              <w:rPr>
                <w:rFonts w:hint="default" w:ascii="Times New Roman" w:hAnsi="Times New Roman" w:cs="Times New Roman"/>
                <w:spacing w:val="-5"/>
                <w:sz w:val="24"/>
              </w:rPr>
              <w:t xml:space="preserve"> </w:t>
            </w:r>
            <w:r>
              <w:rPr>
                <w:rFonts w:hint="default" w:ascii="Times New Roman" w:hAnsi="Times New Roman" w:cs="Times New Roman"/>
                <w:sz w:val="24"/>
              </w:rPr>
              <w:t>manager</w:t>
            </w:r>
            <w:r>
              <w:rPr>
                <w:rFonts w:hint="default" w:ascii="Times New Roman" w:hAnsi="Times New Roman" w:cs="Times New Roman"/>
                <w:spacing w:val="-3"/>
                <w:sz w:val="24"/>
              </w:rPr>
              <w:t xml:space="preserve"> </w:t>
            </w:r>
            <w:r>
              <w:rPr>
                <w:rFonts w:hint="default" w:ascii="Times New Roman" w:hAnsi="Times New Roman" w:cs="Times New Roman"/>
                <w:sz w:val="24"/>
              </w:rPr>
              <w:t>wants</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8"/>
                <w:sz w:val="24"/>
              </w:rPr>
              <w:t xml:space="preserve"> </w:t>
            </w:r>
            <w:r>
              <w:rPr>
                <w:rFonts w:hint="default" w:ascii="Times New Roman" w:hAnsi="Times New Roman" w:cs="Times New Roman"/>
                <w:sz w:val="24"/>
              </w:rPr>
              <w:t>improve</w:t>
            </w:r>
            <w:r>
              <w:rPr>
                <w:rFonts w:hint="default" w:ascii="Times New Roman" w:hAnsi="Times New Roman" w:cs="Times New Roman"/>
                <w:spacing w:val="-5"/>
                <w:sz w:val="24"/>
              </w:rPr>
              <w:t xml:space="preserve"> </w:t>
            </w:r>
            <w:r>
              <w:rPr>
                <w:rFonts w:hint="default" w:ascii="Times New Roman" w:hAnsi="Times New Roman" w:cs="Times New Roman"/>
                <w:sz w:val="24"/>
              </w:rPr>
              <w:t>testing effectiveness. As a test engineer, apply the concept of testing as an engineering</w:t>
            </w:r>
            <w:r>
              <w:rPr>
                <w:rFonts w:hint="default" w:ascii="Times New Roman" w:hAnsi="Times New Roman" w:cs="Times New Roman"/>
                <w:spacing w:val="-5"/>
                <w:sz w:val="24"/>
              </w:rPr>
              <w:t xml:space="preserve"> </w:t>
            </w:r>
            <w:r>
              <w:rPr>
                <w:rFonts w:hint="default" w:ascii="Times New Roman" w:hAnsi="Times New Roman" w:cs="Times New Roman"/>
                <w:sz w:val="24"/>
              </w:rPr>
              <w:t>activity</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8"/>
                <w:sz w:val="24"/>
              </w:rPr>
              <w:t xml:space="preserve"> </w:t>
            </w:r>
            <w:r>
              <w:rPr>
                <w:rFonts w:hint="default" w:ascii="Times New Roman" w:hAnsi="Times New Roman" w:cs="Times New Roman"/>
                <w:sz w:val="24"/>
              </w:rPr>
              <w:t>redesign</w:t>
            </w:r>
            <w:r>
              <w:rPr>
                <w:rFonts w:hint="default" w:ascii="Times New Roman" w:hAnsi="Times New Roman" w:cs="Times New Roman"/>
                <w:spacing w:val="-7"/>
                <w:sz w:val="24"/>
              </w:rPr>
              <w:t xml:space="preserve"> </w:t>
            </w:r>
            <w:r>
              <w:rPr>
                <w:rFonts w:hint="default" w:ascii="Times New Roman" w:hAnsi="Times New Roman" w:cs="Times New Roman"/>
                <w:sz w:val="24"/>
              </w:rPr>
              <w:t>the</w:t>
            </w:r>
            <w:r>
              <w:rPr>
                <w:rFonts w:hint="default" w:ascii="Times New Roman" w:hAnsi="Times New Roman" w:cs="Times New Roman"/>
                <w:spacing w:val="-6"/>
                <w:sz w:val="24"/>
              </w:rPr>
              <w:t xml:space="preserve"> </w:t>
            </w:r>
            <w:r>
              <w:rPr>
                <w:rFonts w:hint="default" w:ascii="Times New Roman" w:hAnsi="Times New Roman" w:cs="Times New Roman"/>
                <w:sz w:val="24"/>
              </w:rPr>
              <w:t>approach.</w:t>
            </w:r>
            <w:r>
              <w:rPr>
                <w:rFonts w:hint="default" w:ascii="Times New Roman" w:hAnsi="Times New Roman" w:cs="Times New Roman"/>
                <w:spacing w:val="-5"/>
                <w:sz w:val="24"/>
              </w:rPr>
              <w:t xml:space="preserve"> </w:t>
            </w: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how</w:t>
            </w:r>
            <w:r>
              <w:rPr>
                <w:rFonts w:hint="default" w:ascii="Times New Roman" w:hAnsi="Times New Roman" w:cs="Times New Roman"/>
                <w:spacing w:val="-6"/>
                <w:sz w:val="24"/>
              </w:rPr>
              <w:t xml:space="preserve"> </w:t>
            </w:r>
            <w:r>
              <w:rPr>
                <w:rFonts w:hint="default" w:ascii="Times New Roman" w:hAnsi="Times New Roman" w:cs="Times New Roman"/>
                <w:sz w:val="24"/>
              </w:rPr>
              <w:t>structured</w:t>
            </w:r>
            <w:r>
              <w:rPr>
                <w:rFonts w:hint="default" w:ascii="Times New Roman" w:hAnsi="Times New Roman" w:cs="Times New Roman"/>
                <w:spacing w:val="-7"/>
                <w:sz w:val="24"/>
              </w:rPr>
              <w:t xml:space="preserve"> </w:t>
            </w:r>
            <w:r>
              <w:rPr>
                <w:rFonts w:hint="default" w:ascii="Times New Roman" w:hAnsi="Times New Roman" w:cs="Times New Roman"/>
                <w:sz w:val="24"/>
              </w:rPr>
              <w:t>test design improves quality and defect detection.</w:t>
            </w:r>
          </w:p>
        </w:tc>
        <w:tc>
          <w:tcPr>
            <w:tcW w:w="1182" w:type="dxa"/>
          </w:tcPr>
          <w:p w14:paraId="00D022DE">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3982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960" w:type="dxa"/>
          </w:tcPr>
          <w:p w14:paraId="5F9FC3F2">
            <w:pPr>
              <w:pStyle w:val="10"/>
              <w:ind w:left="16"/>
              <w:rPr>
                <w:rFonts w:hint="default" w:ascii="Times New Roman" w:hAnsi="Times New Roman" w:cs="Times New Roman"/>
                <w:sz w:val="24"/>
              </w:rPr>
            </w:pPr>
            <w:r>
              <w:rPr>
                <w:rFonts w:hint="default" w:ascii="Times New Roman" w:hAnsi="Times New Roman" w:cs="Times New Roman"/>
                <w:spacing w:val="-10"/>
                <w:sz w:val="24"/>
              </w:rPr>
              <w:t>2</w:t>
            </w:r>
          </w:p>
        </w:tc>
        <w:tc>
          <w:tcPr>
            <w:tcW w:w="7463" w:type="dxa"/>
          </w:tcPr>
          <w:p w14:paraId="0DA62DDD">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banking system undergoes multiple failures due to lack of a defined testing</w:t>
            </w:r>
            <w:r>
              <w:rPr>
                <w:rFonts w:hint="default" w:ascii="Times New Roman" w:hAnsi="Times New Roman" w:cs="Times New Roman"/>
                <w:spacing w:val="-5"/>
                <w:sz w:val="24"/>
              </w:rPr>
              <w:t xml:space="preserve"> </w:t>
            </w:r>
            <w:r>
              <w:rPr>
                <w:rFonts w:hint="default" w:ascii="Times New Roman" w:hAnsi="Times New Roman" w:cs="Times New Roman"/>
                <w:sz w:val="24"/>
              </w:rPr>
              <w:t>process.</w:t>
            </w:r>
            <w:r>
              <w:rPr>
                <w:rFonts w:hint="default" w:ascii="Times New Roman" w:hAnsi="Times New Roman" w:cs="Times New Roman"/>
                <w:spacing w:val="-5"/>
                <w:sz w:val="24"/>
              </w:rPr>
              <w:t xml:space="preserve"> </w:t>
            </w:r>
            <w:r>
              <w:rPr>
                <w:rFonts w:hint="default" w:ascii="Times New Roman" w:hAnsi="Times New Roman" w:cs="Times New Roman"/>
                <w:sz w:val="24"/>
              </w:rPr>
              <w:t>The</w:t>
            </w:r>
            <w:r>
              <w:rPr>
                <w:rFonts w:hint="default" w:ascii="Times New Roman" w:hAnsi="Times New Roman" w:cs="Times New Roman"/>
                <w:spacing w:val="-6"/>
                <w:sz w:val="24"/>
              </w:rPr>
              <w:t xml:space="preserve"> </w:t>
            </w:r>
            <w:r>
              <w:rPr>
                <w:rFonts w:hint="default" w:ascii="Times New Roman" w:hAnsi="Times New Roman" w:cs="Times New Roman"/>
                <w:sz w:val="24"/>
              </w:rPr>
              <w:t>organization plans</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9"/>
                <w:sz w:val="24"/>
              </w:rPr>
              <w:t xml:space="preserve"> </w:t>
            </w:r>
            <w:r>
              <w:rPr>
                <w:rFonts w:hint="default" w:ascii="Times New Roman" w:hAnsi="Times New Roman" w:cs="Times New Roman"/>
                <w:sz w:val="24"/>
              </w:rPr>
              <w:t>standardize</w:t>
            </w:r>
            <w:r>
              <w:rPr>
                <w:rFonts w:hint="default" w:ascii="Times New Roman" w:hAnsi="Times New Roman" w:cs="Times New Roman"/>
                <w:spacing w:val="-6"/>
                <w:sz w:val="24"/>
              </w:rPr>
              <w:t xml:space="preserve"> </w:t>
            </w:r>
            <w:r>
              <w:rPr>
                <w:rFonts w:hint="default" w:ascii="Times New Roman" w:hAnsi="Times New Roman" w:cs="Times New Roman"/>
                <w:sz w:val="24"/>
              </w:rPr>
              <w:t>its</w:t>
            </w:r>
            <w:r>
              <w:rPr>
                <w:rFonts w:hint="default" w:ascii="Times New Roman" w:hAnsi="Times New Roman" w:cs="Times New Roman"/>
                <w:spacing w:val="-5"/>
                <w:sz w:val="24"/>
              </w:rPr>
              <w:t xml:space="preserve"> </w:t>
            </w:r>
            <w:r>
              <w:rPr>
                <w:rFonts w:hint="default" w:ascii="Times New Roman" w:hAnsi="Times New Roman" w:cs="Times New Roman"/>
                <w:sz w:val="24"/>
              </w:rPr>
              <w:t>testing</w:t>
            </w:r>
            <w:r>
              <w:rPr>
                <w:rFonts w:hint="default" w:ascii="Times New Roman" w:hAnsi="Times New Roman" w:cs="Times New Roman"/>
                <w:spacing w:val="-5"/>
                <w:sz w:val="24"/>
              </w:rPr>
              <w:t xml:space="preserve"> </w:t>
            </w:r>
            <w:r>
              <w:rPr>
                <w:rFonts w:hint="default" w:ascii="Times New Roman" w:hAnsi="Times New Roman" w:cs="Times New Roman"/>
                <w:sz w:val="24"/>
              </w:rPr>
              <w:t>activities. Illustrate how a well-defined testing process improves software quality in such real-time systems. Explain the benefits with relevant examples.</w:t>
            </w:r>
          </w:p>
        </w:tc>
        <w:tc>
          <w:tcPr>
            <w:tcW w:w="1182" w:type="dxa"/>
          </w:tcPr>
          <w:p w14:paraId="58C67AFA">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1E33D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960" w:type="dxa"/>
          </w:tcPr>
          <w:p w14:paraId="70D36C1B">
            <w:pPr>
              <w:pStyle w:val="10"/>
              <w:ind w:left="16"/>
              <w:rPr>
                <w:rFonts w:hint="default" w:ascii="Times New Roman" w:hAnsi="Times New Roman" w:cs="Times New Roman"/>
                <w:sz w:val="24"/>
              </w:rPr>
            </w:pPr>
            <w:r>
              <w:rPr>
                <w:rFonts w:hint="default" w:ascii="Times New Roman" w:hAnsi="Times New Roman" w:cs="Times New Roman"/>
                <w:spacing w:val="-10"/>
                <w:sz w:val="24"/>
              </w:rPr>
              <w:t>3</w:t>
            </w:r>
          </w:p>
        </w:tc>
        <w:tc>
          <w:tcPr>
            <w:tcW w:w="7463" w:type="dxa"/>
          </w:tcPr>
          <w:p w14:paraId="5E2825E8">
            <w:pPr>
              <w:pStyle w:val="10"/>
              <w:ind w:left="110" w:right="194"/>
              <w:jc w:val="left"/>
              <w:rPr>
                <w:rFonts w:hint="default" w:ascii="Times New Roman" w:hAnsi="Times New Roman" w:cs="Times New Roman"/>
                <w:sz w:val="24"/>
              </w:rPr>
            </w:pPr>
            <w:r>
              <w:rPr>
                <w:rFonts w:hint="default" w:ascii="Times New Roman" w:hAnsi="Times New Roman" w:cs="Times New Roman"/>
                <w:sz w:val="24"/>
              </w:rPr>
              <w:t>During development of an e-commerce platform, testing activities are performed inconsistently across phases. This leads to integration and system-level</w:t>
            </w:r>
            <w:r>
              <w:rPr>
                <w:rFonts w:hint="default" w:ascii="Times New Roman" w:hAnsi="Times New Roman" w:cs="Times New Roman"/>
                <w:spacing w:val="-8"/>
                <w:sz w:val="24"/>
              </w:rPr>
              <w:t xml:space="preserve"> </w:t>
            </w:r>
            <w:r>
              <w:rPr>
                <w:rFonts w:hint="default" w:ascii="Times New Roman" w:hAnsi="Times New Roman" w:cs="Times New Roman"/>
                <w:sz w:val="24"/>
              </w:rPr>
              <w:t>defects.</w:t>
            </w:r>
            <w:r>
              <w:rPr>
                <w:rFonts w:hint="default" w:ascii="Times New Roman" w:hAnsi="Times New Roman" w:cs="Times New Roman"/>
                <w:spacing w:val="-4"/>
                <w:sz w:val="24"/>
              </w:rPr>
              <w:t xml:space="preserve"> </w:t>
            </w:r>
            <w:r>
              <w:rPr>
                <w:rFonts w:hint="default" w:ascii="Times New Roman" w:hAnsi="Times New Roman" w:cs="Times New Roman"/>
                <w:sz w:val="24"/>
              </w:rPr>
              <w:t>Demonstrate</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z w:val="24"/>
              </w:rPr>
              <w:t>should</w:t>
            </w:r>
            <w:r>
              <w:rPr>
                <w:rFonts w:hint="default" w:ascii="Times New Roman" w:hAnsi="Times New Roman" w:cs="Times New Roman"/>
                <w:spacing w:val="-3"/>
                <w:sz w:val="24"/>
              </w:rPr>
              <w:t xml:space="preserve"> </w:t>
            </w:r>
            <w:r>
              <w:rPr>
                <w:rFonts w:hint="default" w:ascii="Times New Roman" w:hAnsi="Times New Roman" w:cs="Times New Roman"/>
                <w:sz w:val="24"/>
              </w:rPr>
              <w:t>be</w:t>
            </w:r>
            <w:r>
              <w:rPr>
                <w:rFonts w:hint="default" w:ascii="Times New Roman" w:hAnsi="Times New Roman" w:cs="Times New Roman"/>
                <w:spacing w:val="-5"/>
                <w:sz w:val="24"/>
              </w:rPr>
              <w:t xml:space="preserve"> </w:t>
            </w:r>
            <w:r>
              <w:rPr>
                <w:rFonts w:hint="default" w:ascii="Times New Roman" w:hAnsi="Times New Roman" w:cs="Times New Roman"/>
                <w:sz w:val="24"/>
              </w:rPr>
              <w:t>carried</w:t>
            </w:r>
            <w:r>
              <w:rPr>
                <w:rFonts w:hint="default" w:ascii="Times New Roman" w:hAnsi="Times New Roman" w:cs="Times New Roman"/>
                <w:spacing w:val="-7"/>
                <w:sz w:val="24"/>
              </w:rPr>
              <w:t xml:space="preserve"> </w:t>
            </w:r>
            <w:r>
              <w:rPr>
                <w:rFonts w:hint="default" w:ascii="Times New Roman" w:hAnsi="Times New Roman" w:cs="Times New Roman"/>
                <w:sz w:val="24"/>
              </w:rPr>
              <w:t>out</w:t>
            </w:r>
            <w:r>
              <w:rPr>
                <w:rFonts w:hint="default" w:ascii="Times New Roman" w:hAnsi="Times New Roman" w:cs="Times New Roman"/>
                <w:spacing w:val="-5"/>
                <w:sz w:val="24"/>
              </w:rPr>
              <w:t xml:space="preserve"> </w:t>
            </w:r>
            <w:r>
              <w:rPr>
                <w:rFonts w:hint="default" w:ascii="Times New Roman" w:hAnsi="Times New Roman" w:cs="Times New Roman"/>
                <w:sz w:val="24"/>
              </w:rPr>
              <w:t>as</w:t>
            </w:r>
            <w:r>
              <w:rPr>
                <w:rFonts w:hint="default" w:ascii="Times New Roman" w:hAnsi="Times New Roman" w:cs="Times New Roman"/>
                <w:spacing w:val="-4"/>
                <w:sz w:val="24"/>
              </w:rPr>
              <w:t xml:space="preserve"> </w:t>
            </w:r>
            <w:r>
              <w:rPr>
                <w:rFonts w:hint="default" w:ascii="Times New Roman" w:hAnsi="Times New Roman" w:cs="Times New Roman"/>
                <w:sz w:val="24"/>
              </w:rPr>
              <w:t>a structured</w:t>
            </w:r>
            <w:r>
              <w:rPr>
                <w:rFonts w:hint="default" w:ascii="Times New Roman" w:hAnsi="Times New Roman" w:cs="Times New Roman"/>
                <w:spacing w:val="-7"/>
                <w:sz w:val="24"/>
              </w:rPr>
              <w:t xml:space="preserve"> </w:t>
            </w:r>
            <w:r>
              <w:rPr>
                <w:rFonts w:hint="default" w:ascii="Times New Roman" w:hAnsi="Times New Roman" w:cs="Times New Roman"/>
                <w:sz w:val="24"/>
              </w:rPr>
              <w:t>process</w:t>
            </w:r>
            <w:r>
              <w:rPr>
                <w:rFonts w:hint="default" w:ascii="Times New Roman" w:hAnsi="Times New Roman" w:cs="Times New Roman"/>
                <w:spacing w:val="-4"/>
                <w:sz w:val="24"/>
              </w:rPr>
              <w:t xml:space="preserve"> </w:t>
            </w: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SDLC.</w:t>
            </w:r>
            <w:r>
              <w:rPr>
                <w:rFonts w:hint="default" w:ascii="Times New Roman" w:hAnsi="Times New Roman" w:cs="Times New Roman"/>
                <w:spacing w:val="-4"/>
                <w:sz w:val="24"/>
              </w:rPr>
              <w:t xml:space="preserve"> </w:t>
            </w: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how process</w:t>
            </w:r>
            <w:r>
              <w:rPr>
                <w:rFonts w:hint="default" w:ascii="Times New Roman" w:hAnsi="Times New Roman" w:cs="Times New Roman"/>
                <w:spacing w:val="-4"/>
                <w:sz w:val="24"/>
              </w:rPr>
              <w:t xml:space="preserve"> </w:t>
            </w:r>
            <w:r>
              <w:rPr>
                <w:rFonts w:hint="default" w:ascii="Times New Roman" w:hAnsi="Times New Roman" w:cs="Times New Roman"/>
                <w:sz w:val="24"/>
              </w:rPr>
              <w:t>discipline</w:t>
            </w:r>
            <w:r>
              <w:rPr>
                <w:rFonts w:hint="default" w:ascii="Times New Roman" w:hAnsi="Times New Roman" w:cs="Times New Roman"/>
                <w:spacing w:val="-5"/>
                <w:sz w:val="24"/>
              </w:rPr>
              <w:t xml:space="preserve"> </w:t>
            </w:r>
            <w:r>
              <w:rPr>
                <w:rFonts w:hint="default" w:ascii="Times New Roman" w:hAnsi="Times New Roman" w:cs="Times New Roman"/>
                <w:sz w:val="24"/>
              </w:rPr>
              <w:t>ensures</w:t>
            </w:r>
            <w:r>
              <w:rPr>
                <w:rFonts w:hint="default" w:ascii="Times New Roman" w:hAnsi="Times New Roman" w:cs="Times New Roman"/>
                <w:spacing w:val="-4"/>
                <w:sz w:val="24"/>
              </w:rPr>
              <w:t xml:space="preserve"> </w:t>
            </w:r>
            <w:r>
              <w:rPr>
                <w:rFonts w:hint="default" w:ascii="Times New Roman" w:hAnsi="Times New Roman" w:cs="Times New Roman"/>
                <w:sz w:val="24"/>
              </w:rPr>
              <w:t>better quality outcomes.</w:t>
            </w:r>
          </w:p>
        </w:tc>
        <w:tc>
          <w:tcPr>
            <w:tcW w:w="1182" w:type="dxa"/>
          </w:tcPr>
          <w:p w14:paraId="6200E4CE">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14445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960" w:type="dxa"/>
          </w:tcPr>
          <w:p w14:paraId="4CA01500">
            <w:pPr>
              <w:pStyle w:val="10"/>
              <w:ind w:left="16"/>
              <w:rPr>
                <w:rFonts w:hint="default" w:ascii="Times New Roman" w:hAnsi="Times New Roman" w:cs="Times New Roman"/>
                <w:sz w:val="24"/>
              </w:rPr>
            </w:pPr>
            <w:r>
              <w:rPr>
                <w:rFonts w:hint="default" w:ascii="Times New Roman" w:hAnsi="Times New Roman" w:cs="Times New Roman"/>
                <w:spacing w:val="-10"/>
                <w:sz w:val="24"/>
              </w:rPr>
              <w:t>4</w:t>
            </w:r>
          </w:p>
        </w:tc>
        <w:tc>
          <w:tcPr>
            <w:tcW w:w="7463" w:type="dxa"/>
          </w:tcPr>
          <w:p w14:paraId="26D535A5">
            <w:pPr>
              <w:pStyle w:val="10"/>
              <w:ind w:left="110" w:right="205"/>
              <w:jc w:val="left"/>
              <w:rPr>
                <w:rFonts w:hint="default" w:ascii="Times New Roman" w:hAnsi="Times New Roman" w:cs="Times New Roman"/>
                <w:sz w:val="24"/>
              </w:rPr>
            </w:pPr>
            <w:r>
              <w:rPr>
                <w:rFonts w:hint="default" w:ascii="Times New Roman" w:hAnsi="Times New Roman" w:cs="Times New Roman"/>
                <w:sz w:val="24"/>
              </w:rPr>
              <w:t>A login system shows mismatch between expected and actual outputs during</w:t>
            </w:r>
            <w:r>
              <w:rPr>
                <w:rFonts w:hint="default" w:ascii="Times New Roman" w:hAnsi="Times New Roman" w:cs="Times New Roman"/>
                <w:spacing w:val="-4"/>
                <w:sz w:val="24"/>
              </w:rPr>
              <w:t xml:space="preserve"> </w:t>
            </w:r>
            <w:r>
              <w:rPr>
                <w:rFonts w:hint="default" w:ascii="Times New Roman" w:hAnsi="Times New Roman" w:cs="Times New Roman"/>
                <w:sz w:val="24"/>
              </w:rPr>
              <w:t>validation.</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development</w:t>
            </w:r>
            <w:r>
              <w:rPr>
                <w:rFonts w:hint="default" w:ascii="Times New Roman" w:hAnsi="Times New Roman" w:cs="Times New Roman"/>
                <w:spacing w:val="-5"/>
                <w:sz w:val="24"/>
              </w:rPr>
              <w:t xml:space="preserve"> </w:t>
            </w:r>
            <w:r>
              <w:rPr>
                <w:rFonts w:hint="default" w:ascii="Times New Roman" w:hAnsi="Times New Roman" w:cs="Times New Roman"/>
                <w:sz w:val="24"/>
              </w:rPr>
              <w:t>team</w:t>
            </w:r>
            <w:r>
              <w:rPr>
                <w:rFonts w:hint="default" w:ascii="Times New Roman" w:hAnsi="Times New Roman" w:cs="Times New Roman"/>
                <w:spacing w:val="-6"/>
                <w:sz w:val="24"/>
              </w:rPr>
              <w:t xml:space="preserve"> </w:t>
            </w:r>
            <w:r>
              <w:rPr>
                <w:rFonts w:hint="default" w:ascii="Times New Roman" w:hAnsi="Times New Roman" w:cs="Times New Roman"/>
                <w:sz w:val="24"/>
              </w:rPr>
              <w:t>is</w:t>
            </w:r>
            <w:r>
              <w:rPr>
                <w:rFonts w:hint="default" w:ascii="Times New Roman" w:hAnsi="Times New Roman" w:cs="Times New Roman"/>
                <w:spacing w:val="-4"/>
                <w:sz w:val="24"/>
              </w:rPr>
              <w:t xml:space="preserve"> </w:t>
            </w:r>
            <w:r>
              <w:rPr>
                <w:rFonts w:hint="default" w:ascii="Times New Roman" w:hAnsi="Times New Roman" w:cs="Times New Roman"/>
                <w:sz w:val="24"/>
              </w:rPr>
              <w:t>unsure</w:t>
            </w:r>
            <w:r>
              <w:rPr>
                <w:rFonts w:hint="default" w:ascii="Times New Roman" w:hAnsi="Times New Roman" w:cs="Times New Roman"/>
                <w:spacing w:val="-5"/>
                <w:sz w:val="24"/>
              </w:rPr>
              <w:t xml:space="preserve"> </w:t>
            </w:r>
            <w:r>
              <w:rPr>
                <w:rFonts w:hint="default" w:ascii="Times New Roman" w:hAnsi="Times New Roman" w:cs="Times New Roman"/>
                <w:sz w:val="24"/>
              </w:rPr>
              <w:t>whether</w:t>
            </w:r>
            <w:r>
              <w:rPr>
                <w:rFonts w:hint="default" w:ascii="Times New Roman" w:hAnsi="Times New Roman" w:cs="Times New Roman"/>
                <w:spacing w:val="-8"/>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issue</w:t>
            </w:r>
            <w:r>
              <w:rPr>
                <w:rFonts w:hint="default" w:ascii="Times New Roman" w:hAnsi="Times New Roman" w:cs="Times New Roman"/>
                <w:spacing w:val="-5"/>
                <w:sz w:val="24"/>
              </w:rPr>
              <w:t xml:space="preserve"> </w:t>
            </w:r>
            <w:r>
              <w:rPr>
                <w:rFonts w:hint="default" w:ascii="Times New Roman" w:hAnsi="Times New Roman" w:cs="Times New Roman"/>
                <w:sz w:val="24"/>
              </w:rPr>
              <w:t>is an</w:t>
            </w:r>
            <w:r>
              <w:rPr>
                <w:rFonts w:hint="default" w:ascii="Times New Roman" w:hAnsi="Times New Roman" w:cs="Times New Roman"/>
                <w:spacing w:val="-4"/>
                <w:sz w:val="24"/>
              </w:rPr>
              <w:t xml:space="preserve"> </w:t>
            </w:r>
            <w:r>
              <w:rPr>
                <w:rFonts w:hint="default" w:ascii="Times New Roman" w:hAnsi="Times New Roman" w:cs="Times New Roman"/>
                <w:sz w:val="24"/>
              </w:rPr>
              <w:t>error,</w:t>
            </w:r>
            <w:r>
              <w:rPr>
                <w:rFonts w:hint="default" w:ascii="Times New Roman" w:hAnsi="Times New Roman" w:cs="Times New Roman"/>
                <w:spacing w:val="-5"/>
                <w:sz w:val="24"/>
              </w:rPr>
              <w:t xml:space="preserve"> </w:t>
            </w:r>
            <w:r>
              <w:rPr>
                <w:rFonts w:hint="default" w:ascii="Times New Roman" w:hAnsi="Times New Roman" w:cs="Times New Roman"/>
                <w:sz w:val="24"/>
              </w:rPr>
              <w:t>defect,</w:t>
            </w:r>
            <w:r>
              <w:rPr>
                <w:rFonts w:hint="default" w:ascii="Times New Roman" w:hAnsi="Times New Roman" w:cs="Times New Roman"/>
                <w:spacing w:val="-1"/>
                <w:sz w:val="24"/>
              </w:rPr>
              <w:t xml:space="preserve"> </w:t>
            </w:r>
            <w:r>
              <w:rPr>
                <w:rFonts w:hint="default" w:ascii="Times New Roman" w:hAnsi="Times New Roman" w:cs="Times New Roman"/>
                <w:sz w:val="24"/>
              </w:rPr>
              <w:t>or</w:t>
            </w:r>
            <w:r>
              <w:rPr>
                <w:rFonts w:hint="default" w:ascii="Times New Roman" w:hAnsi="Times New Roman" w:cs="Times New Roman"/>
                <w:spacing w:val="-5"/>
                <w:sz w:val="24"/>
              </w:rPr>
              <w:t xml:space="preserve"> </w:t>
            </w:r>
            <w:r>
              <w:rPr>
                <w:rFonts w:hint="default" w:ascii="Times New Roman" w:hAnsi="Times New Roman" w:cs="Times New Roman"/>
                <w:sz w:val="24"/>
              </w:rPr>
              <w:t>failure.</w:t>
            </w:r>
            <w:r>
              <w:rPr>
                <w:rFonts w:hint="default" w:ascii="Times New Roman" w:hAnsi="Times New Roman" w:cs="Times New Roman"/>
                <w:spacing w:val="-1"/>
                <w:sz w:val="24"/>
              </w:rPr>
              <w:t xml:space="preserve"> </w:t>
            </w:r>
            <w:r>
              <w:rPr>
                <w:rFonts w:hint="default" w:ascii="Times New Roman" w:hAnsi="Times New Roman" w:cs="Times New Roman"/>
                <w:sz w:val="24"/>
              </w:rPr>
              <w:t>Apply basic</w:t>
            </w:r>
            <w:r>
              <w:rPr>
                <w:rFonts w:hint="default" w:ascii="Times New Roman" w:hAnsi="Times New Roman" w:cs="Times New Roman"/>
                <w:spacing w:val="-4"/>
                <w:sz w:val="24"/>
              </w:rPr>
              <w:t xml:space="preserve"> </w:t>
            </w:r>
            <w:r>
              <w:rPr>
                <w:rFonts w:hint="default" w:ascii="Times New Roman" w:hAnsi="Times New Roman" w:cs="Times New Roman"/>
                <w:sz w:val="24"/>
              </w:rPr>
              <w:t>testing</w:t>
            </w:r>
            <w:r>
              <w:rPr>
                <w:rFonts w:hint="default" w:ascii="Times New Roman" w:hAnsi="Times New Roman" w:cs="Times New Roman"/>
                <w:spacing w:val="-1"/>
                <w:sz w:val="24"/>
              </w:rPr>
              <w:t xml:space="preserve"> </w:t>
            </w:r>
            <w:r>
              <w:rPr>
                <w:rFonts w:hint="default" w:ascii="Times New Roman" w:hAnsi="Times New Roman" w:cs="Times New Roman"/>
                <w:sz w:val="24"/>
              </w:rPr>
              <w:t>definitions</w:t>
            </w:r>
            <w:r>
              <w:rPr>
                <w:rFonts w:hint="default" w:ascii="Times New Roman" w:hAnsi="Times New Roman" w:cs="Times New Roman"/>
                <w:spacing w:val="-1"/>
                <w:sz w:val="24"/>
              </w:rPr>
              <w:t xml:space="preserve"> </w:t>
            </w:r>
            <w:r>
              <w:rPr>
                <w:rFonts w:hint="default" w:ascii="Times New Roman" w:hAnsi="Times New Roman" w:cs="Times New Roman"/>
                <w:sz w:val="24"/>
              </w:rPr>
              <w:t>to</w:t>
            </w:r>
            <w:r>
              <w:rPr>
                <w:rFonts w:hint="default" w:ascii="Times New Roman" w:hAnsi="Times New Roman" w:cs="Times New Roman"/>
                <w:spacing w:val="-5"/>
                <w:sz w:val="24"/>
              </w:rPr>
              <w:t xml:space="preserve"> </w:t>
            </w:r>
            <w:r>
              <w:rPr>
                <w:rFonts w:hint="default" w:ascii="Times New Roman" w:hAnsi="Times New Roman" w:cs="Times New Roman"/>
                <w:sz w:val="24"/>
              </w:rPr>
              <w:t>classify</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the issue. Explain the relationship between these terms with suitable </w:t>
            </w:r>
            <w:r>
              <w:rPr>
                <w:rFonts w:hint="default" w:ascii="Times New Roman" w:hAnsi="Times New Roman" w:cs="Times New Roman"/>
                <w:spacing w:val="-2"/>
                <w:sz w:val="24"/>
              </w:rPr>
              <w:t>examples.</w:t>
            </w:r>
          </w:p>
        </w:tc>
        <w:tc>
          <w:tcPr>
            <w:tcW w:w="1182" w:type="dxa"/>
          </w:tcPr>
          <w:p w14:paraId="43DEFEDA">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506C0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960" w:type="dxa"/>
          </w:tcPr>
          <w:p w14:paraId="15347B7C">
            <w:pPr>
              <w:pStyle w:val="10"/>
              <w:spacing w:before="6"/>
              <w:ind w:left="16"/>
              <w:rPr>
                <w:rFonts w:hint="default" w:ascii="Times New Roman" w:hAnsi="Times New Roman" w:cs="Times New Roman"/>
                <w:sz w:val="24"/>
              </w:rPr>
            </w:pPr>
            <w:r>
              <w:rPr>
                <w:rFonts w:hint="default" w:ascii="Times New Roman" w:hAnsi="Times New Roman" w:cs="Times New Roman"/>
                <w:spacing w:val="-10"/>
                <w:sz w:val="24"/>
              </w:rPr>
              <w:t>5</w:t>
            </w:r>
          </w:p>
        </w:tc>
        <w:tc>
          <w:tcPr>
            <w:tcW w:w="7463" w:type="dxa"/>
          </w:tcPr>
          <w:p w14:paraId="532FC2FB">
            <w:pPr>
              <w:pStyle w:val="10"/>
              <w:spacing w:before="6"/>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team</w:t>
            </w:r>
            <w:r>
              <w:rPr>
                <w:rFonts w:hint="default" w:ascii="Times New Roman" w:hAnsi="Times New Roman" w:cs="Times New Roman"/>
                <w:spacing w:val="-5"/>
                <w:sz w:val="24"/>
              </w:rPr>
              <w:t xml:space="preserve"> </w:t>
            </w:r>
            <w:r>
              <w:rPr>
                <w:rFonts w:hint="default" w:ascii="Times New Roman" w:hAnsi="Times New Roman" w:cs="Times New Roman"/>
                <w:sz w:val="24"/>
              </w:rPr>
              <w:t>struggles</w:t>
            </w:r>
            <w:r>
              <w:rPr>
                <w:rFonts w:hint="default" w:ascii="Times New Roman" w:hAnsi="Times New Roman" w:cs="Times New Roman"/>
                <w:spacing w:val="-3"/>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detect</w:t>
            </w:r>
            <w:r>
              <w:rPr>
                <w:rFonts w:hint="default" w:ascii="Times New Roman" w:hAnsi="Times New Roman" w:cs="Times New Roman"/>
                <w:spacing w:val="-4"/>
                <w:sz w:val="24"/>
              </w:rPr>
              <w:t xml:space="preserve"> </w:t>
            </w:r>
            <w:r>
              <w:rPr>
                <w:rFonts w:hint="default" w:ascii="Times New Roman" w:hAnsi="Times New Roman" w:cs="Times New Roman"/>
                <w:sz w:val="24"/>
              </w:rPr>
              <w:t>defects</w:t>
            </w:r>
            <w:r>
              <w:rPr>
                <w:rFonts w:hint="default" w:ascii="Times New Roman" w:hAnsi="Times New Roman" w:cs="Times New Roman"/>
                <w:spacing w:val="-3"/>
                <w:sz w:val="24"/>
              </w:rPr>
              <w:t xml:space="preserve"> </w:t>
            </w:r>
            <w:r>
              <w:rPr>
                <w:rFonts w:hint="default" w:ascii="Times New Roman" w:hAnsi="Times New Roman" w:cs="Times New Roman"/>
                <w:sz w:val="24"/>
              </w:rPr>
              <w:t>early,</w:t>
            </w:r>
            <w:r>
              <w:rPr>
                <w:rFonts w:hint="default" w:ascii="Times New Roman" w:hAnsi="Times New Roman" w:cs="Times New Roman"/>
                <w:spacing w:val="-7"/>
                <w:sz w:val="24"/>
              </w:rPr>
              <w:t xml:space="preserve"> </w:t>
            </w:r>
            <w:r>
              <w:rPr>
                <w:rFonts w:hint="default" w:ascii="Times New Roman" w:hAnsi="Times New Roman" w:cs="Times New Roman"/>
                <w:sz w:val="24"/>
              </w:rPr>
              <w:t>leading</w:t>
            </w:r>
            <w:r>
              <w:rPr>
                <w:rFonts w:hint="default" w:ascii="Times New Roman" w:hAnsi="Times New Roman" w:cs="Times New Roman"/>
                <w:spacing w:val="-3"/>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increased</w:t>
            </w:r>
            <w:r>
              <w:rPr>
                <w:rFonts w:hint="default" w:ascii="Times New Roman" w:hAnsi="Times New Roman" w:cs="Times New Roman"/>
                <w:spacing w:val="-6"/>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z w:val="24"/>
              </w:rPr>
              <w:t>during later stages. The manager wants to improve defect detection efficiency. Apply a software testing principle to address this issue. Explain how the principle improves testing effectiveness with an example.</w:t>
            </w:r>
          </w:p>
        </w:tc>
        <w:tc>
          <w:tcPr>
            <w:tcW w:w="1182" w:type="dxa"/>
          </w:tcPr>
          <w:p w14:paraId="422BC55B">
            <w:pPr>
              <w:pStyle w:val="10"/>
              <w:spacing w:before="6"/>
              <w:rPr>
                <w:rFonts w:hint="default" w:ascii="Times New Roman" w:hAnsi="Times New Roman" w:cs="Times New Roman"/>
                <w:sz w:val="24"/>
              </w:rPr>
            </w:pPr>
            <w:r>
              <w:rPr>
                <w:rFonts w:hint="default" w:ascii="Times New Roman" w:hAnsi="Times New Roman" w:cs="Times New Roman"/>
                <w:spacing w:val="-10"/>
                <w:sz w:val="24"/>
              </w:rPr>
              <w:t>3</w:t>
            </w:r>
          </w:p>
        </w:tc>
      </w:tr>
      <w:tr w14:paraId="0800C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960" w:type="dxa"/>
          </w:tcPr>
          <w:p w14:paraId="1F23DEBA">
            <w:pPr>
              <w:pStyle w:val="10"/>
              <w:spacing w:before="2"/>
              <w:ind w:left="16"/>
              <w:rPr>
                <w:rFonts w:hint="default" w:ascii="Times New Roman" w:hAnsi="Times New Roman" w:cs="Times New Roman"/>
                <w:sz w:val="24"/>
              </w:rPr>
            </w:pPr>
            <w:r>
              <w:rPr>
                <w:rFonts w:hint="default" w:ascii="Times New Roman" w:hAnsi="Times New Roman" w:cs="Times New Roman"/>
                <w:spacing w:val="-10"/>
                <w:sz w:val="24"/>
              </w:rPr>
              <w:t>6</w:t>
            </w:r>
          </w:p>
        </w:tc>
        <w:tc>
          <w:tcPr>
            <w:tcW w:w="7463" w:type="dxa"/>
          </w:tcPr>
          <w:p w14:paraId="01C5ADAE">
            <w:pPr>
              <w:pStyle w:val="10"/>
              <w:spacing w:before="2"/>
              <w:ind w:left="110" w:right="114"/>
              <w:jc w:val="left"/>
              <w:rPr>
                <w:rFonts w:hint="default" w:ascii="Times New Roman" w:hAnsi="Times New Roman" w:cs="Times New Roman"/>
                <w:sz w:val="24"/>
              </w:rPr>
            </w:pPr>
            <w:r>
              <w:rPr>
                <w:rFonts w:hint="default" w:ascii="Times New Roman" w:hAnsi="Times New Roman" w:cs="Times New Roman"/>
                <w:sz w:val="24"/>
              </w:rPr>
              <w:t>During requirement analysis of a healthcare system, several ambiguities go</w:t>
            </w:r>
            <w:r>
              <w:rPr>
                <w:rFonts w:hint="default" w:ascii="Times New Roman" w:hAnsi="Times New Roman" w:cs="Times New Roman"/>
                <w:spacing w:val="-8"/>
                <w:sz w:val="24"/>
              </w:rPr>
              <w:t xml:space="preserve"> </w:t>
            </w:r>
            <w:r>
              <w:rPr>
                <w:rFonts w:hint="default" w:ascii="Times New Roman" w:hAnsi="Times New Roman" w:cs="Times New Roman"/>
                <w:sz w:val="24"/>
              </w:rPr>
              <w:t>unnoticed.</w:t>
            </w:r>
            <w:r>
              <w:rPr>
                <w:rFonts w:hint="default" w:ascii="Times New Roman" w:hAnsi="Times New Roman" w:cs="Times New Roman"/>
                <w:spacing w:val="-4"/>
                <w:sz w:val="24"/>
              </w:rPr>
              <w:t xml:space="preserve"> </w:t>
            </w:r>
            <w:r>
              <w:rPr>
                <w:rFonts w:hint="default" w:ascii="Times New Roman" w:hAnsi="Times New Roman" w:cs="Times New Roman"/>
                <w:sz w:val="24"/>
              </w:rPr>
              <w:t>Later,</w:t>
            </w:r>
            <w:r>
              <w:rPr>
                <w:rFonts w:hint="default" w:ascii="Times New Roman" w:hAnsi="Times New Roman" w:cs="Times New Roman"/>
                <w:spacing w:val="-4"/>
                <w:sz w:val="24"/>
              </w:rPr>
              <w:t xml:space="preserve"> </w:t>
            </w:r>
            <w:r>
              <w:rPr>
                <w:rFonts w:hint="default" w:ascii="Times New Roman" w:hAnsi="Times New Roman" w:cs="Times New Roman"/>
                <w:sz w:val="24"/>
              </w:rPr>
              <w:t>these</w:t>
            </w:r>
            <w:r>
              <w:rPr>
                <w:rFonts w:hint="default" w:ascii="Times New Roman" w:hAnsi="Times New Roman" w:cs="Times New Roman"/>
                <w:spacing w:val="-5"/>
                <w:sz w:val="24"/>
              </w:rPr>
              <w:t xml:space="preserve"> </w:t>
            </w:r>
            <w:r>
              <w:rPr>
                <w:rFonts w:hint="default" w:ascii="Times New Roman" w:hAnsi="Times New Roman" w:cs="Times New Roman"/>
                <w:sz w:val="24"/>
              </w:rPr>
              <w:t>lead</w:t>
            </w:r>
            <w:r>
              <w:rPr>
                <w:rFonts w:hint="default" w:ascii="Times New Roman" w:hAnsi="Times New Roman" w:cs="Times New Roman"/>
                <w:spacing w:val="-7"/>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defects</w:t>
            </w:r>
            <w:r>
              <w:rPr>
                <w:rFonts w:hint="default" w:ascii="Times New Roman" w:hAnsi="Times New Roman" w:cs="Times New Roman"/>
                <w:spacing w:val="-4"/>
                <w:sz w:val="24"/>
              </w:rPr>
              <w:t xml:space="preserve"> </w:t>
            </w: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implementation.</w:t>
            </w:r>
            <w:r>
              <w:rPr>
                <w:rFonts w:hint="default" w:ascii="Times New Roman" w:hAnsi="Times New Roman" w:cs="Times New Roman"/>
                <w:spacing w:val="-4"/>
                <w:sz w:val="24"/>
              </w:rPr>
              <w:t xml:space="preserve"> </w:t>
            </w:r>
            <w:r>
              <w:rPr>
                <w:rFonts w:hint="default" w:ascii="Times New Roman" w:hAnsi="Times New Roman" w:cs="Times New Roman"/>
                <w:sz w:val="24"/>
              </w:rPr>
              <w:t>Show</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a tester can contribute during the requirement phase to improve quality.</w:t>
            </w:r>
          </w:p>
          <w:p w14:paraId="27D03BDD">
            <w:pPr>
              <w:pStyle w:val="10"/>
              <w:spacing w:before="0" w:line="292" w:lineRule="exact"/>
              <w:ind w:left="110"/>
              <w:jc w:val="left"/>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6"/>
                <w:sz w:val="24"/>
              </w:rPr>
              <w:t xml:space="preserve"> </w:t>
            </w:r>
            <w:r>
              <w:rPr>
                <w:rFonts w:hint="default" w:ascii="Times New Roman" w:hAnsi="Times New Roman" w:cs="Times New Roman"/>
                <w:sz w:val="24"/>
              </w:rPr>
              <w:t>importance</w:t>
            </w:r>
            <w:r>
              <w:rPr>
                <w:rFonts w:hint="default" w:ascii="Times New Roman" w:hAnsi="Times New Roman" w:cs="Times New Roman"/>
                <w:spacing w:val="-5"/>
                <w:sz w:val="24"/>
              </w:rPr>
              <w:t xml:space="preserve"> </w:t>
            </w:r>
            <w:r>
              <w:rPr>
                <w:rFonts w:hint="default" w:ascii="Times New Roman" w:hAnsi="Times New Roman" w:cs="Times New Roman"/>
                <w:sz w:val="24"/>
              </w:rPr>
              <w:t>of</w:t>
            </w:r>
            <w:r>
              <w:rPr>
                <w:rFonts w:hint="default" w:ascii="Times New Roman" w:hAnsi="Times New Roman" w:cs="Times New Roman"/>
                <w:spacing w:val="-4"/>
                <w:sz w:val="24"/>
              </w:rPr>
              <w:t xml:space="preserve"> </w:t>
            </w:r>
            <w:r>
              <w:rPr>
                <w:rFonts w:hint="default" w:ascii="Times New Roman" w:hAnsi="Times New Roman" w:cs="Times New Roman"/>
                <w:sz w:val="24"/>
              </w:rPr>
              <w:t>early</w:t>
            </w:r>
            <w:r>
              <w:rPr>
                <w:rFonts w:hint="default" w:ascii="Times New Roman" w:hAnsi="Times New Roman" w:cs="Times New Roman"/>
                <w:spacing w:val="-5"/>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involvement.</w:t>
            </w:r>
          </w:p>
        </w:tc>
        <w:tc>
          <w:tcPr>
            <w:tcW w:w="1182" w:type="dxa"/>
          </w:tcPr>
          <w:p w14:paraId="302A67E2">
            <w:pPr>
              <w:pStyle w:val="10"/>
              <w:spacing w:before="2"/>
              <w:rPr>
                <w:rFonts w:hint="default" w:ascii="Times New Roman" w:hAnsi="Times New Roman" w:cs="Times New Roman"/>
                <w:sz w:val="24"/>
              </w:rPr>
            </w:pPr>
            <w:r>
              <w:rPr>
                <w:rFonts w:hint="default" w:ascii="Times New Roman" w:hAnsi="Times New Roman" w:cs="Times New Roman"/>
                <w:spacing w:val="-10"/>
                <w:sz w:val="24"/>
              </w:rPr>
              <w:t>3</w:t>
            </w:r>
          </w:p>
        </w:tc>
      </w:tr>
      <w:tr w14:paraId="6BF6B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1D8B233B">
            <w:pPr>
              <w:pStyle w:val="10"/>
              <w:ind w:left="16"/>
              <w:rPr>
                <w:rFonts w:hint="default" w:ascii="Times New Roman" w:hAnsi="Times New Roman" w:cs="Times New Roman"/>
                <w:sz w:val="24"/>
              </w:rPr>
            </w:pPr>
            <w:r>
              <w:rPr>
                <w:rFonts w:hint="default" w:ascii="Times New Roman" w:hAnsi="Times New Roman" w:cs="Times New Roman"/>
                <w:spacing w:val="-10"/>
                <w:sz w:val="24"/>
              </w:rPr>
              <w:t>7</w:t>
            </w:r>
          </w:p>
        </w:tc>
        <w:tc>
          <w:tcPr>
            <w:tcW w:w="7463" w:type="dxa"/>
          </w:tcPr>
          <w:p w14:paraId="6EC3D8ED">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payroll system produces incorrect outputs due to unclear and ambiguous</w:t>
            </w:r>
            <w:r>
              <w:rPr>
                <w:rFonts w:hint="default" w:ascii="Times New Roman" w:hAnsi="Times New Roman" w:cs="Times New Roman"/>
                <w:spacing w:val="-6"/>
                <w:sz w:val="24"/>
              </w:rPr>
              <w:t xml:space="preserve"> </w:t>
            </w:r>
            <w:r>
              <w:rPr>
                <w:rFonts w:hint="default" w:ascii="Times New Roman" w:hAnsi="Times New Roman" w:cs="Times New Roman"/>
                <w:sz w:val="24"/>
              </w:rPr>
              <w:t>requirements.</w:t>
            </w:r>
            <w:r>
              <w:rPr>
                <w:rFonts w:hint="default" w:ascii="Times New Roman" w:hAnsi="Times New Roman" w:cs="Times New Roman"/>
                <w:spacing w:val="-6"/>
                <w:sz w:val="24"/>
              </w:rPr>
              <w:t xml:space="preserve"> </w:t>
            </w:r>
            <w:r>
              <w:rPr>
                <w:rFonts w:hint="default" w:ascii="Times New Roman" w:hAnsi="Times New Roman" w:cs="Times New Roman"/>
                <w:sz w:val="24"/>
              </w:rPr>
              <w:t>The</w:t>
            </w:r>
            <w:r>
              <w:rPr>
                <w:rFonts w:hint="default" w:ascii="Times New Roman" w:hAnsi="Times New Roman" w:cs="Times New Roman"/>
                <w:spacing w:val="-7"/>
                <w:sz w:val="24"/>
              </w:rPr>
              <w:t xml:space="preserve"> </w:t>
            </w:r>
            <w:r>
              <w:rPr>
                <w:rFonts w:hint="default" w:ascii="Times New Roman" w:hAnsi="Times New Roman" w:cs="Times New Roman"/>
                <w:sz w:val="24"/>
              </w:rPr>
              <w:t>development</w:t>
            </w:r>
            <w:r>
              <w:rPr>
                <w:rFonts w:hint="default" w:ascii="Times New Roman" w:hAnsi="Times New Roman" w:cs="Times New Roman"/>
                <w:spacing w:val="-7"/>
                <w:sz w:val="24"/>
              </w:rPr>
              <w:t xml:space="preserve"> </w:t>
            </w:r>
            <w:r>
              <w:rPr>
                <w:rFonts w:hint="default" w:ascii="Times New Roman" w:hAnsi="Times New Roman" w:cs="Times New Roman"/>
                <w:sz w:val="24"/>
              </w:rPr>
              <w:t>team</w:t>
            </w:r>
            <w:r>
              <w:rPr>
                <w:rFonts w:hint="default" w:ascii="Times New Roman" w:hAnsi="Times New Roman" w:cs="Times New Roman"/>
                <w:spacing w:val="-4"/>
                <w:sz w:val="24"/>
              </w:rPr>
              <w:t xml:space="preserve"> </w:t>
            </w:r>
            <w:r>
              <w:rPr>
                <w:rFonts w:hint="default" w:ascii="Times New Roman" w:hAnsi="Times New Roman" w:cs="Times New Roman"/>
                <w:sz w:val="24"/>
              </w:rPr>
              <w:t>needs</w:t>
            </w:r>
            <w:r>
              <w:rPr>
                <w:rFonts w:hint="default" w:ascii="Times New Roman" w:hAnsi="Times New Roman" w:cs="Times New Roman"/>
                <w:spacing w:val="-6"/>
                <w:sz w:val="24"/>
              </w:rPr>
              <w:t xml:space="preserve"> </w:t>
            </w:r>
            <w:r>
              <w:rPr>
                <w:rFonts w:hint="default" w:ascii="Times New Roman" w:hAnsi="Times New Roman" w:cs="Times New Roman"/>
                <w:sz w:val="24"/>
              </w:rPr>
              <w:t>to</w:t>
            </w:r>
            <w:r>
              <w:rPr>
                <w:rFonts w:hint="default" w:ascii="Times New Roman" w:hAnsi="Times New Roman" w:cs="Times New Roman"/>
                <w:spacing w:val="-10"/>
                <w:sz w:val="24"/>
              </w:rPr>
              <w:t xml:space="preserve"> </w:t>
            </w:r>
            <w:r>
              <w:rPr>
                <w:rFonts w:hint="default" w:ascii="Times New Roman" w:hAnsi="Times New Roman" w:cs="Times New Roman"/>
                <w:sz w:val="24"/>
              </w:rPr>
              <w:t>identify</w:t>
            </w:r>
            <w:r>
              <w:rPr>
                <w:rFonts w:hint="default" w:ascii="Times New Roman" w:hAnsi="Times New Roman" w:cs="Times New Roman"/>
                <w:spacing w:val="-6"/>
                <w:sz w:val="24"/>
              </w:rPr>
              <w:t xml:space="preserve"> </w:t>
            </w:r>
            <w:r>
              <w:rPr>
                <w:rFonts w:hint="default" w:ascii="Times New Roman" w:hAnsi="Times New Roman" w:cs="Times New Roman"/>
                <w:sz w:val="24"/>
              </w:rPr>
              <w:t>the origin of defects. Analyze how such defects originate in the software lifecycle. Explain how requirement clarity can prevent such issues.</w:t>
            </w:r>
          </w:p>
        </w:tc>
        <w:tc>
          <w:tcPr>
            <w:tcW w:w="1182" w:type="dxa"/>
          </w:tcPr>
          <w:p w14:paraId="7E3C8F56">
            <w:pPr>
              <w:pStyle w:val="10"/>
              <w:rPr>
                <w:rFonts w:hint="default" w:ascii="Times New Roman" w:hAnsi="Times New Roman" w:cs="Times New Roman"/>
                <w:sz w:val="24"/>
              </w:rPr>
            </w:pPr>
            <w:r>
              <w:rPr>
                <w:rFonts w:hint="default" w:ascii="Times New Roman" w:hAnsi="Times New Roman" w:cs="Times New Roman"/>
                <w:spacing w:val="-10"/>
                <w:sz w:val="24"/>
              </w:rPr>
              <w:t>3</w:t>
            </w:r>
          </w:p>
        </w:tc>
      </w:tr>
    </w:tbl>
    <w:p w14:paraId="679B8E52">
      <w:pPr>
        <w:pStyle w:val="10"/>
        <w:spacing w:after="0"/>
        <w:rPr>
          <w:rFonts w:hint="default" w:ascii="Times New Roman" w:hAnsi="Times New Roman" w:cs="Times New Roman"/>
          <w:sz w:val="24"/>
        </w:rPr>
        <w:sectPr>
          <w:headerReference r:id="rId5" w:type="default"/>
          <w:type w:val="continuous"/>
          <w:pgSz w:w="11910" w:h="16840"/>
          <w:pgMar w:top="1440" w:right="708" w:bottom="280" w:left="708" w:header="0" w:footer="0" w:gutter="0"/>
          <w:pgNumType w:start="1"/>
          <w:cols w:space="720" w:num="1"/>
        </w:sectPr>
      </w:pPr>
    </w:p>
    <w:p w14:paraId="4AF93C3F">
      <w:pPr>
        <w:pStyle w:val="7"/>
        <w:spacing w:before="6"/>
        <w:rPr>
          <w:rFonts w:hint="default" w:ascii="Times New Roman" w:hAnsi="Times New Roman" w:cs="Times New Roman"/>
          <w:i w:val="0"/>
          <w:sz w:val="7"/>
        </w:rPr>
      </w:pPr>
    </w:p>
    <w:tbl>
      <w:tblPr>
        <w:tblStyle w:val="6"/>
        <w:tblW w:w="0" w:type="auto"/>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7463"/>
        <w:gridCol w:w="1182"/>
      </w:tblGrid>
      <w:tr w14:paraId="2FCCC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Borders>
              <w:top w:val="nil"/>
            </w:tcBorders>
          </w:tcPr>
          <w:p w14:paraId="060C9DB7">
            <w:pPr>
              <w:pStyle w:val="10"/>
              <w:ind w:left="16"/>
              <w:rPr>
                <w:rFonts w:hint="default" w:ascii="Times New Roman" w:hAnsi="Times New Roman" w:cs="Times New Roman"/>
                <w:sz w:val="24"/>
              </w:rPr>
            </w:pPr>
            <w:r>
              <w:rPr>
                <w:rFonts w:hint="default" w:ascii="Times New Roman" w:hAnsi="Times New Roman" w:cs="Times New Roman"/>
                <w:spacing w:val="-10"/>
                <w:sz w:val="24"/>
              </w:rPr>
              <w:t>8</w:t>
            </w:r>
          </w:p>
        </w:tc>
        <w:tc>
          <w:tcPr>
            <w:tcW w:w="7463" w:type="dxa"/>
            <w:tcBorders>
              <w:top w:val="nil"/>
            </w:tcBorders>
          </w:tcPr>
          <w:p w14:paraId="3D8748B8">
            <w:pPr>
              <w:pStyle w:val="10"/>
              <w:ind w:left="110" w:right="282"/>
              <w:jc w:val="both"/>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system</w:t>
            </w:r>
            <w:r>
              <w:rPr>
                <w:rFonts w:hint="default" w:ascii="Times New Roman" w:hAnsi="Times New Roman" w:cs="Times New Roman"/>
                <w:spacing w:val="-3"/>
                <w:sz w:val="24"/>
              </w:rPr>
              <w:t xml:space="preserve"> </w:t>
            </w:r>
            <w:r>
              <w:rPr>
                <w:rFonts w:hint="default" w:ascii="Times New Roman" w:hAnsi="Times New Roman" w:cs="Times New Roman"/>
                <w:sz w:val="24"/>
              </w:rPr>
              <w:t>crashes</w:t>
            </w:r>
            <w:r>
              <w:rPr>
                <w:rFonts w:hint="default" w:ascii="Times New Roman" w:hAnsi="Times New Roman" w:cs="Times New Roman"/>
                <w:spacing w:val="-2"/>
                <w:sz w:val="24"/>
              </w:rPr>
              <w:t xml:space="preserve"> </w:t>
            </w:r>
            <w:r>
              <w:rPr>
                <w:rFonts w:hint="default" w:ascii="Times New Roman" w:hAnsi="Times New Roman" w:cs="Times New Roman"/>
                <w:sz w:val="24"/>
              </w:rPr>
              <w:t>when</w:t>
            </w:r>
            <w:r>
              <w:rPr>
                <w:rFonts w:hint="default" w:ascii="Times New Roman" w:hAnsi="Times New Roman" w:cs="Times New Roman"/>
                <w:spacing w:val="-5"/>
                <w:sz w:val="24"/>
              </w:rPr>
              <w:t xml:space="preserve"> </w:t>
            </w:r>
            <w:r>
              <w:rPr>
                <w:rFonts w:hint="default" w:ascii="Times New Roman" w:hAnsi="Times New Roman" w:cs="Times New Roman"/>
                <w:sz w:val="24"/>
              </w:rPr>
              <w:t>boundary input</w:t>
            </w:r>
            <w:r>
              <w:rPr>
                <w:rFonts w:hint="default" w:ascii="Times New Roman" w:hAnsi="Times New Roman" w:cs="Times New Roman"/>
                <w:spacing w:val="-3"/>
                <w:sz w:val="24"/>
              </w:rPr>
              <w:t xml:space="preserve"> </w:t>
            </w:r>
            <w:r>
              <w:rPr>
                <w:rFonts w:hint="default" w:ascii="Times New Roman" w:hAnsi="Times New Roman" w:cs="Times New Roman"/>
                <w:sz w:val="24"/>
              </w:rPr>
              <w:t>values</w:t>
            </w:r>
            <w:r>
              <w:rPr>
                <w:rFonts w:hint="default" w:ascii="Times New Roman" w:hAnsi="Times New Roman" w:cs="Times New Roman"/>
                <w:spacing w:val="-2"/>
                <w:sz w:val="24"/>
              </w:rPr>
              <w:t xml:space="preserve"> </w:t>
            </w:r>
            <w:r>
              <w:rPr>
                <w:rFonts w:hint="default" w:ascii="Times New Roman" w:hAnsi="Times New Roman" w:cs="Times New Roman"/>
                <w:sz w:val="24"/>
              </w:rPr>
              <w:t>are entered</w:t>
            </w:r>
            <w:r>
              <w:rPr>
                <w:rFonts w:hint="default" w:ascii="Times New Roman" w:hAnsi="Times New Roman" w:cs="Times New Roman"/>
                <w:spacing w:val="-5"/>
                <w:sz w:val="24"/>
              </w:rPr>
              <w:t xml:space="preserve"> </w:t>
            </w:r>
            <w:r>
              <w:rPr>
                <w:rFonts w:hint="default" w:ascii="Times New Roman" w:hAnsi="Times New Roman" w:cs="Times New Roman"/>
                <w:sz w:val="24"/>
              </w:rPr>
              <w:t>by</w:t>
            </w:r>
            <w:r>
              <w:rPr>
                <w:rFonts w:hint="default" w:ascii="Times New Roman" w:hAnsi="Times New Roman" w:cs="Times New Roman"/>
                <w:spacing w:val="-2"/>
                <w:sz w:val="24"/>
              </w:rPr>
              <w:t xml:space="preserve"> </w:t>
            </w:r>
            <w:r>
              <w:rPr>
                <w:rFonts w:hint="default" w:ascii="Times New Roman" w:hAnsi="Times New Roman" w:cs="Times New Roman"/>
                <w:sz w:val="24"/>
              </w:rPr>
              <w:t>users.</w:t>
            </w:r>
            <w:r>
              <w:rPr>
                <w:rFonts w:hint="default" w:ascii="Times New Roman" w:hAnsi="Times New Roman" w:cs="Times New Roman"/>
                <w:spacing w:val="-2"/>
                <w:sz w:val="24"/>
              </w:rPr>
              <w:t xml:space="preserve"> </w:t>
            </w:r>
            <w:r>
              <w:rPr>
                <w:rFonts w:hint="default" w:ascii="Times New Roman" w:hAnsi="Times New Roman" w:cs="Times New Roman"/>
                <w:sz w:val="24"/>
              </w:rPr>
              <w:t>The team</w:t>
            </w:r>
            <w:r>
              <w:rPr>
                <w:rFonts w:hint="default" w:ascii="Times New Roman" w:hAnsi="Times New Roman" w:cs="Times New Roman"/>
                <w:spacing w:val="-1"/>
                <w:sz w:val="24"/>
              </w:rPr>
              <w:t xml:space="preserve"> </w:t>
            </w:r>
            <w:r>
              <w:rPr>
                <w:rFonts w:hint="default" w:ascii="Times New Roman" w:hAnsi="Times New Roman" w:cs="Times New Roman"/>
                <w:sz w:val="24"/>
              </w:rPr>
              <w:t>suspects improper</w:t>
            </w:r>
            <w:r>
              <w:rPr>
                <w:rFonts w:hint="default" w:ascii="Times New Roman" w:hAnsi="Times New Roman" w:cs="Times New Roman"/>
                <w:spacing w:val="-3"/>
                <w:sz w:val="24"/>
              </w:rPr>
              <w:t xml:space="preserve"> </w:t>
            </w:r>
            <w:r>
              <w:rPr>
                <w:rFonts w:hint="default" w:ascii="Times New Roman" w:hAnsi="Times New Roman" w:cs="Times New Roman"/>
                <w:sz w:val="24"/>
              </w:rPr>
              <w:t>testing coverage. Classify this defect and</w:t>
            </w:r>
            <w:r>
              <w:rPr>
                <w:rFonts w:hint="default" w:ascii="Times New Roman" w:hAnsi="Times New Roman" w:cs="Times New Roman"/>
                <w:spacing w:val="-2"/>
                <w:sz w:val="24"/>
              </w:rPr>
              <w:t xml:space="preserve"> </w:t>
            </w:r>
            <w:r>
              <w:rPr>
                <w:rFonts w:hint="default" w:ascii="Times New Roman" w:hAnsi="Times New Roman" w:cs="Times New Roman"/>
                <w:sz w:val="24"/>
              </w:rPr>
              <w:t>justify your</w:t>
            </w:r>
            <w:r>
              <w:rPr>
                <w:rFonts w:hint="default" w:ascii="Times New Roman" w:hAnsi="Times New Roman" w:cs="Times New Roman"/>
                <w:spacing w:val="-8"/>
                <w:sz w:val="24"/>
              </w:rPr>
              <w:t xml:space="preserve"> </w:t>
            </w:r>
            <w:r>
              <w:rPr>
                <w:rFonts w:hint="default" w:ascii="Times New Roman" w:hAnsi="Times New Roman" w:cs="Times New Roman"/>
                <w:sz w:val="24"/>
              </w:rPr>
              <w:t>answer.</w:t>
            </w:r>
            <w:r>
              <w:rPr>
                <w:rFonts w:hint="default" w:ascii="Times New Roman" w:hAnsi="Times New Roman" w:cs="Times New Roman"/>
                <w:spacing w:val="-4"/>
                <w:sz w:val="24"/>
              </w:rPr>
              <w:t xml:space="preserve"> </w:t>
            </w: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boundary</w:t>
            </w:r>
            <w:r>
              <w:rPr>
                <w:rFonts w:hint="default" w:ascii="Times New Roman" w:hAnsi="Times New Roman" w:cs="Times New Roman"/>
                <w:spacing w:val="-4"/>
                <w:sz w:val="24"/>
              </w:rPr>
              <w:t xml:space="preserve"> </w:t>
            </w:r>
            <w:r>
              <w:rPr>
                <w:rFonts w:hint="default" w:ascii="Times New Roman" w:hAnsi="Times New Roman" w:cs="Times New Roman"/>
                <w:sz w:val="24"/>
              </w:rPr>
              <w:t>value</w:t>
            </w:r>
            <w:r>
              <w:rPr>
                <w:rFonts w:hint="default" w:ascii="Times New Roman" w:hAnsi="Times New Roman" w:cs="Times New Roman"/>
                <w:spacing w:val="-5"/>
                <w:sz w:val="24"/>
              </w:rPr>
              <w:t xml:space="preserve"> </w:t>
            </w:r>
            <w:r>
              <w:rPr>
                <w:rFonts w:hint="default" w:ascii="Times New Roman" w:hAnsi="Times New Roman" w:cs="Times New Roman"/>
                <w:sz w:val="24"/>
              </w:rPr>
              <w:t>analysis</w:t>
            </w:r>
            <w:r>
              <w:rPr>
                <w:rFonts w:hint="default" w:ascii="Times New Roman" w:hAnsi="Times New Roman" w:cs="Times New Roman"/>
                <w:spacing w:val="-4"/>
                <w:sz w:val="24"/>
              </w:rPr>
              <w:t xml:space="preserve"> </w:t>
            </w:r>
            <w:r>
              <w:rPr>
                <w:rFonts w:hint="default" w:ascii="Times New Roman" w:hAnsi="Times New Roman" w:cs="Times New Roman"/>
                <w:sz w:val="24"/>
              </w:rPr>
              <w:t>could</w:t>
            </w:r>
            <w:r>
              <w:rPr>
                <w:rFonts w:hint="default" w:ascii="Times New Roman" w:hAnsi="Times New Roman" w:cs="Times New Roman"/>
                <w:spacing w:val="-7"/>
                <w:sz w:val="24"/>
              </w:rPr>
              <w:t xml:space="preserve"> </w:t>
            </w:r>
            <w:r>
              <w:rPr>
                <w:rFonts w:hint="default" w:ascii="Times New Roman" w:hAnsi="Times New Roman" w:cs="Times New Roman"/>
                <w:sz w:val="24"/>
              </w:rPr>
              <w:t>have</w:t>
            </w:r>
            <w:r>
              <w:rPr>
                <w:rFonts w:hint="default" w:ascii="Times New Roman" w:hAnsi="Times New Roman" w:cs="Times New Roman"/>
                <w:spacing w:val="-5"/>
                <w:sz w:val="24"/>
              </w:rPr>
              <w:t xml:space="preserve"> </w:t>
            </w:r>
            <w:r>
              <w:rPr>
                <w:rFonts w:hint="default" w:ascii="Times New Roman" w:hAnsi="Times New Roman" w:cs="Times New Roman"/>
                <w:sz w:val="24"/>
              </w:rPr>
              <w:t>prevented this issue.</w:t>
            </w:r>
          </w:p>
        </w:tc>
        <w:tc>
          <w:tcPr>
            <w:tcW w:w="1182" w:type="dxa"/>
            <w:tcBorders>
              <w:top w:val="nil"/>
            </w:tcBorders>
          </w:tcPr>
          <w:p w14:paraId="6F0E47DA">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709F6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7531A953">
            <w:pPr>
              <w:pStyle w:val="10"/>
              <w:ind w:left="16"/>
              <w:rPr>
                <w:rFonts w:hint="default" w:ascii="Times New Roman" w:hAnsi="Times New Roman" w:cs="Times New Roman"/>
                <w:sz w:val="24"/>
              </w:rPr>
            </w:pPr>
            <w:r>
              <w:rPr>
                <w:rFonts w:hint="default" w:ascii="Times New Roman" w:hAnsi="Times New Roman" w:cs="Times New Roman"/>
                <w:spacing w:val="-10"/>
                <w:sz w:val="24"/>
              </w:rPr>
              <w:t>9</w:t>
            </w:r>
          </w:p>
        </w:tc>
        <w:tc>
          <w:tcPr>
            <w:tcW w:w="7463" w:type="dxa"/>
          </w:tcPr>
          <w:p w14:paraId="7B851A26">
            <w:pPr>
              <w:pStyle w:val="10"/>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6"/>
                <w:sz w:val="24"/>
              </w:rPr>
              <w:t xml:space="preserve"> </w:t>
            </w:r>
            <w:r>
              <w:rPr>
                <w:rFonts w:hint="default" w:ascii="Times New Roman" w:hAnsi="Times New Roman" w:cs="Times New Roman"/>
                <w:sz w:val="24"/>
              </w:rPr>
              <w:t>company</w:t>
            </w:r>
            <w:r>
              <w:rPr>
                <w:rFonts w:hint="default" w:ascii="Times New Roman" w:hAnsi="Times New Roman" w:cs="Times New Roman"/>
                <w:spacing w:val="-4"/>
                <w:sz w:val="24"/>
              </w:rPr>
              <w:t xml:space="preserve"> </w:t>
            </w:r>
            <w:r>
              <w:rPr>
                <w:rFonts w:hint="default" w:ascii="Times New Roman" w:hAnsi="Times New Roman" w:cs="Times New Roman"/>
                <w:sz w:val="24"/>
              </w:rPr>
              <w:t>maintains</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6"/>
                <w:sz w:val="24"/>
              </w:rPr>
              <w:t xml:space="preserve"> </w:t>
            </w:r>
            <w:r>
              <w:rPr>
                <w:rFonts w:hint="default" w:ascii="Times New Roman" w:hAnsi="Times New Roman" w:cs="Times New Roman"/>
                <w:sz w:val="24"/>
              </w:rPr>
              <w:t>defect</w:t>
            </w:r>
            <w:r>
              <w:rPr>
                <w:rFonts w:hint="default" w:ascii="Times New Roman" w:hAnsi="Times New Roman" w:cs="Times New Roman"/>
                <w:spacing w:val="-5"/>
                <w:sz w:val="24"/>
              </w:rPr>
              <w:t xml:space="preserve"> </w:t>
            </w:r>
            <w:r>
              <w:rPr>
                <w:rFonts w:hint="default" w:ascii="Times New Roman" w:hAnsi="Times New Roman" w:cs="Times New Roman"/>
                <w:sz w:val="24"/>
              </w:rPr>
              <w:t>repository</w:t>
            </w:r>
            <w:r>
              <w:rPr>
                <w:rFonts w:hint="default" w:ascii="Times New Roman" w:hAnsi="Times New Roman" w:cs="Times New Roman"/>
                <w:spacing w:val="-4"/>
                <w:sz w:val="24"/>
              </w:rPr>
              <w:t xml:space="preserve"> </w:t>
            </w:r>
            <w:r>
              <w:rPr>
                <w:rFonts w:hint="default" w:ascii="Times New Roman" w:hAnsi="Times New Roman" w:cs="Times New Roman"/>
                <w:sz w:val="24"/>
              </w:rPr>
              <w:t>but</w:t>
            </w:r>
            <w:r>
              <w:rPr>
                <w:rFonts w:hint="default" w:ascii="Times New Roman" w:hAnsi="Times New Roman" w:cs="Times New Roman"/>
                <w:spacing w:val="-5"/>
                <w:sz w:val="24"/>
              </w:rPr>
              <w:t xml:space="preserve"> </w:t>
            </w:r>
            <w:r>
              <w:rPr>
                <w:rFonts w:hint="default" w:ascii="Times New Roman" w:hAnsi="Times New Roman" w:cs="Times New Roman"/>
                <w:sz w:val="24"/>
              </w:rPr>
              <w:t>rarely</w:t>
            </w:r>
            <w:r>
              <w:rPr>
                <w:rFonts w:hint="default" w:ascii="Times New Roman" w:hAnsi="Times New Roman" w:cs="Times New Roman"/>
                <w:spacing w:val="-4"/>
                <w:sz w:val="24"/>
              </w:rPr>
              <w:t xml:space="preserve"> </w:t>
            </w:r>
            <w:r>
              <w:rPr>
                <w:rFonts w:hint="default" w:ascii="Times New Roman" w:hAnsi="Times New Roman" w:cs="Times New Roman"/>
                <w:sz w:val="24"/>
              </w:rPr>
              <w:t>uses</w:t>
            </w:r>
            <w:r>
              <w:rPr>
                <w:rFonts w:hint="default" w:ascii="Times New Roman" w:hAnsi="Times New Roman" w:cs="Times New Roman"/>
                <w:spacing w:val="-4"/>
                <w:sz w:val="24"/>
              </w:rPr>
              <w:t xml:space="preserve"> </w:t>
            </w:r>
            <w:r>
              <w:rPr>
                <w:rFonts w:hint="default" w:ascii="Times New Roman" w:hAnsi="Times New Roman" w:cs="Times New Roman"/>
                <w:sz w:val="24"/>
              </w:rPr>
              <w:t>it</w:t>
            </w:r>
            <w:r>
              <w:rPr>
                <w:rFonts w:hint="default" w:ascii="Times New Roman" w:hAnsi="Times New Roman" w:cs="Times New Roman"/>
                <w:spacing w:val="-5"/>
                <w:sz w:val="24"/>
              </w:rPr>
              <w:t xml:space="preserve"> </w:t>
            </w:r>
            <w:r>
              <w:rPr>
                <w:rFonts w:hint="default" w:ascii="Times New Roman" w:hAnsi="Times New Roman" w:cs="Times New Roman"/>
                <w:sz w:val="24"/>
              </w:rPr>
              <w:t>for</w:t>
            </w:r>
            <w:r>
              <w:rPr>
                <w:rFonts w:hint="default" w:ascii="Times New Roman" w:hAnsi="Times New Roman" w:cs="Times New Roman"/>
                <w:spacing w:val="-3"/>
                <w:sz w:val="24"/>
              </w:rPr>
              <w:t xml:space="preserve"> </w:t>
            </w:r>
            <w:r>
              <w:rPr>
                <w:rFonts w:hint="default" w:ascii="Times New Roman" w:hAnsi="Times New Roman" w:cs="Times New Roman"/>
                <w:sz w:val="24"/>
              </w:rPr>
              <w:t>improving testing practices. This results in repeated defects across releases.</w:t>
            </w:r>
          </w:p>
          <w:p w14:paraId="5B4035CC">
            <w:pPr>
              <w:pStyle w:val="10"/>
              <w:spacing w:before="0"/>
              <w:ind w:left="110" w:right="114"/>
              <w:jc w:val="left"/>
              <w:rPr>
                <w:rFonts w:hint="default" w:ascii="Times New Roman" w:hAnsi="Times New Roman" w:cs="Times New Roman"/>
                <w:sz w:val="24"/>
              </w:rPr>
            </w:pPr>
            <w:r>
              <w:rPr>
                <w:rFonts w:hint="default" w:ascii="Times New Roman" w:hAnsi="Times New Roman" w:cs="Times New Roman"/>
                <w:sz w:val="24"/>
              </w:rPr>
              <w:t>Demonstrate</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a</w:t>
            </w:r>
            <w:r>
              <w:rPr>
                <w:rFonts w:hint="default" w:ascii="Times New Roman" w:hAnsi="Times New Roman" w:cs="Times New Roman"/>
                <w:spacing w:val="-6"/>
                <w:sz w:val="24"/>
              </w:rPr>
              <w:t xml:space="preserve"> </w:t>
            </w:r>
            <w:r>
              <w:rPr>
                <w:rFonts w:hint="default" w:ascii="Times New Roman" w:hAnsi="Times New Roman" w:cs="Times New Roman"/>
                <w:sz w:val="24"/>
              </w:rPr>
              <w:t>defect</w:t>
            </w:r>
            <w:r>
              <w:rPr>
                <w:rFonts w:hint="default" w:ascii="Times New Roman" w:hAnsi="Times New Roman" w:cs="Times New Roman"/>
                <w:spacing w:val="-1"/>
                <w:sz w:val="24"/>
              </w:rPr>
              <w:t xml:space="preserve"> </w:t>
            </w:r>
            <w:r>
              <w:rPr>
                <w:rFonts w:hint="default" w:ascii="Times New Roman" w:hAnsi="Times New Roman" w:cs="Times New Roman"/>
                <w:sz w:val="24"/>
              </w:rPr>
              <w:t>repository</w:t>
            </w:r>
            <w:r>
              <w:rPr>
                <w:rFonts w:hint="default" w:ascii="Times New Roman" w:hAnsi="Times New Roman" w:cs="Times New Roman"/>
                <w:spacing w:val="-4"/>
                <w:sz w:val="24"/>
              </w:rPr>
              <w:t xml:space="preserve"> </w:t>
            </w:r>
            <w:r>
              <w:rPr>
                <w:rFonts w:hint="default" w:ascii="Times New Roman" w:hAnsi="Times New Roman" w:cs="Times New Roman"/>
                <w:sz w:val="24"/>
              </w:rPr>
              <w:t>can</w:t>
            </w:r>
            <w:r>
              <w:rPr>
                <w:rFonts w:hint="default" w:ascii="Times New Roman" w:hAnsi="Times New Roman" w:cs="Times New Roman"/>
                <w:spacing w:val="-2"/>
                <w:sz w:val="24"/>
              </w:rPr>
              <w:t xml:space="preserve"> </w:t>
            </w:r>
            <w:r>
              <w:rPr>
                <w:rFonts w:hint="default" w:ascii="Times New Roman" w:hAnsi="Times New Roman" w:cs="Times New Roman"/>
                <w:sz w:val="24"/>
              </w:rPr>
              <w:t>support</w:t>
            </w:r>
            <w:r>
              <w:rPr>
                <w:rFonts w:hint="default" w:ascii="Times New Roman" w:hAnsi="Times New Roman" w:cs="Times New Roman"/>
                <w:spacing w:val="-1"/>
                <w:sz w:val="24"/>
              </w:rPr>
              <w:t xml:space="preserve"> </w:t>
            </w:r>
            <w:r>
              <w:rPr>
                <w:rFonts w:hint="default" w:ascii="Times New Roman" w:hAnsi="Times New Roman" w:cs="Times New Roman"/>
                <w:sz w:val="24"/>
              </w:rPr>
              <w:t>better</w:t>
            </w:r>
            <w:r>
              <w:rPr>
                <w:rFonts w:hint="default" w:ascii="Times New Roman" w:hAnsi="Times New Roman" w:cs="Times New Roman"/>
                <w:spacing w:val="-8"/>
                <w:sz w:val="24"/>
              </w:rPr>
              <w:t xml:space="preserve"> </w:t>
            </w:r>
            <w:r>
              <w:rPr>
                <w:rFonts w:hint="default" w:ascii="Times New Roman" w:hAnsi="Times New Roman" w:cs="Times New Roman"/>
                <w:sz w:val="24"/>
              </w:rPr>
              <w:t>test</w:t>
            </w:r>
            <w:r>
              <w:rPr>
                <w:rFonts w:hint="default" w:ascii="Times New Roman" w:hAnsi="Times New Roman" w:cs="Times New Roman"/>
                <w:spacing w:val="-5"/>
                <w:sz w:val="24"/>
              </w:rPr>
              <w:t xml:space="preserve"> </w:t>
            </w:r>
            <w:r>
              <w:rPr>
                <w:rFonts w:hint="default" w:ascii="Times New Roman" w:hAnsi="Times New Roman" w:cs="Times New Roman"/>
                <w:sz w:val="24"/>
              </w:rPr>
              <w:t>case</w:t>
            </w:r>
            <w:r>
              <w:rPr>
                <w:rFonts w:hint="default" w:ascii="Times New Roman" w:hAnsi="Times New Roman" w:cs="Times New Roman"/>
                <w:spacing w:val="-5"/>
                <w:sz w:val="24"/>
              </w:rPr>
              <w:t xml:space="preserve"> </w:t>
            </w:r>
            <w:r>
              <w:rPr>
                <w:rFonts w:hint="default" w:ascii="Times New Roman" w:hAnsi="Times New Roman" w:cs="Times New Roman"/>
                <w:sz w:val="24"/>
              </w:rPr>
              <w:t>design. Explain its role in improving software quality.</w:t>
            </w:r>
          </w:p>
        </w:tc>
        <w:tc>
          <w:tcPr>
            <w:tcW w:w="1182" w:type="dxa"/>
          </w:tcPr>
          <w:p w14:paraId="00B49AA7">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64B49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153526E3">
            <w:pPr>
              <w:pStyle w:val="10"/>
              <w:ind w:left="16" w:right="7"/>
              <w:rPr>
                <w:rFonts w:hint="default" w:ascii="Times New Roman" w:hAnsi="Times New Roman" w:cs="Times New Roman"/>
                <w:sz w:val="24"/>
              </w:rPr>
            </w:pPr>
            <w:r>
              <w:rPr>
                <w:rFonts w:hint="default" w:ascii="Times New Roman" w:hAnsi="Times New Roman" w:cs="Times New Roman"/>
                <w:spacing w:val="-5"/>
                <w:sz w:val="24"/>
              </w:rPr>
              <w:t>10</w:t>
            </w:r>
          </w:p>
        </w:tc>
        <w:tc>
          <w:tcPr>
            <w:tcW w:w="7463" w:type="dxa"/>
          </w:tcPr>
          <w:p w14:paraId="6E132E02">
            <w:pPr>
              <w:pStyle w:val="10"/>
              <w:ind w:left="110" w:right="114"/>
              <w:jc w:val="left"/>
              <w:rPr>
                <w:rFonts w:hint="default" w:ascii="Times New Roman" w:hAnsi="Times New Roman" w:cs="Times New Roman"/>
                <w:sz w:val="24"/>
              </w:rPr>
            </w:pPr>
            <w:r>
              <w:rPr>
                <w:rFonts w:hint="default" w:ascii="Times New Roman" w:hAnsi="Times New Roman" w:cs="Times New Roman"/>
                <w:sz w:val="24"/>
              </w:rPr>
              <w:t>An ATM system fails during withdrawal due to incorrect handling of transaction</w:t>
            </w:r>
            <w:r>
              <w:rPr>
                <w:rFonts w:hint="default" w:ascii="Times New Roman" w:hAnsi="Times New Roman" w:cs="Times New Roman"/>
                <w:spacing w:val="-4"/>
                <w:sz w:val="24"/>
              </w:rPr>
              <w:t xml:space="preserve"> </w:t>
            </w:r>
            <w:r>
              <w:rPr>
                <w:rFonts w:hint="default" w:ascii="Times New Roman" w:hAnsi="Times New Roman" w:cs="Times New Roman"/>
                <w:sz w:val="24"/>
              </w:rPr>
              <w:t>logic.</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issue</w:t>
            </w:r>
            <w:r>
              <w:rPr>
                <w:rFonts w:hint="default" w:ascii="Times New Roman" w:hAnsi="Times New Roman" w:cs="Times New Roman"/>
                <w:spacing w:val="-5"/>
                <w:sz w:val="24"/>
              </w:rPr>
              <w:t xml:space="preserve"> </w:t>
            </w:r>
            <w:r>
              <w:rPr>
                <w:rFonts w:hint="default" w:ascii="Times New Roman" w:hAnsi="Times New Roman" w:cs="Times New Roman"/>
                <w:sz w:val="24"/>
              </w:rPr>
              <w:t>was</w:t>
            </w:r>
            <w:r>
              <w:rPr>
                <w:rFonts w:hint="default" w:ascii="Times New Roman" w:hAnsi="Times New Roman" w:cs="Times New Roman"/>
                <w:spacing w:val="-4"/>
                <w:sz w:val="24"/>
              </w:rPr>
              <w:t xml:space="preserve"> </w:t>
            </w:r>
            <w:r>
              <w:rPr>
                <w:rFonts w:hint="default" w:ascii="Times New Roman" w:hAnsi="Times New Roman" w:cs="Times New Roman"/>
                <w:sz w:val="24"/>
              </w:rPr>
              <w:t>not</w:t>
            </w:r>
            <w:r>
              <w:rPr>
                <w:rFonts w:hint="default" w:ascii="Times New Roman" w:hAnsi="Times New Roman" w:cs="Times New Roman"/>
                <w:spacing w:val="-5"/>
                <w:sz w:val="24"/>
              </w:rPr>
              <w:t xml:space="preserve"> </w:t>
            </w:r>
            <w:r>
              <w:rPr>
                <w:rFonts w:hint="default" w:ascii="Times New Roman" w:hAnsi="Times New Roman" w:cs="Times New Roman"/>
                <w:sz w:val="24"/>
              </w:rPr>
              <w:t>detected</w:t>
            </w:r>
            <w:r>
              <w:rPr>
                <w:rFonts w:hint="default" w:ascii="Times New Roman" w:hAnsi="Times New Roman" w:cs="Times New Roman"/>
                <w:spacing w:val="-7"/>
                <w:sz w:val="24"/>
              </w:rPr>
              <w:t xml:space="preserve"> </w:t>
            </w:r>
            <w:r>
              <w:rPr>
                <w:rFonts w:hint="default" w:ascii="Times New Roman" w:hAnsi="Times New Roman" w:cs="Times New Roman"/>
                <w:sz w:val="24"/>
              </w:rPr>
              <w:t>during</w:t>
            </w:r>
            <w:r>
              <w:rPr>
                <w:rFonts w:hint="default" w:ascii="Times New Roman" w:hAnsi="Times New Roman" w:cs="Times New Roman"/>
                <w:spacing w:val="-4"/>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z w:val="24"/>
              </w:rPr>
              <w:t>Apply</w:t>
            </w:r>
            <w:r>
              <w:rPr>
                <w:rFonts w:hint="default" w:ascii="Times New Roman" w:hAnsi="Times New Roman" w:cs="Times New Roman"/>
                <w:spacing w:val="-4"/>
                <w:sz w:val="24"/>
              </w:rPr>
              <w:t xml:space="preserve"> </w:t>
            </w:r>
            <w:r>
              <w:rPr>
                <w:rFonts w:hint="default" w:ascii="Times New Roman" w:hAnsi="Times New Roman" w:cs="Times New Roman"/>
                <w:sz w:val="24"/>
              </w:rPr>
              <w:t>your testing knowledge to identify and describe this as a functional defect. Explain how it could have been prevented.</w:t>
            </w:r>
          </w:p>
        </w:tc>
        <w:tc>
          <w:tcPr>
            <w:tcW w:w="1182" w:type="dxa"/>
          </w:tcPr>
          <w:p w14:paraId="47FD196B">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5893B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13641104">
            <w:pPr>
              <w:pStyle w:val="10"/>
              <w:ind w:left="16" w:right="7"/>
              <w:rPr>
                <w:rFonts w:hint="default" w:ascii="Times New Roman" w:hAnsi="Times New Roman" w:cs="Times New Roman"/>
                <w:sz w:val="24"/>
              </w:rPr>
            </w:pPr>
            <w:r>
              <w:rPr>
                <w:rFonts w:hint="default" w:ascii="Times New Roman" w:hAnsi="Times New Roman" w:cs="Times New Roman"/>
                <w:spacing w:val="-5"/>
                <w:sz w:val="24"/>
              </w:rPr>
              <w:t>11</w:t>
            </w:r>
          </w:p>
        </w:tc>
        <w:tc>
          <w:tcPr>
            <w:tcW w:w="7463" w:type="dxa"/>
          </w:tcPr>
          <w:p w14:paraId="4655AB79">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large application shows that most defects are concentrated in a few modules. The testing team wants to optimize their efforts. Use the concept</w:t>
            </w:r>
            <w:r>
              <w:rPr>
                <w:rFonts w:hint="default" w:ascii="Times New Roman" w:hAnsi="Times New Roman" w:cs="Times New Roman"/>
                <w:spacing w:val="-6"/>
                <w:sz w:val="24"/>
              </w:rPr>
              <w:t xml:space="preserve"> </w:t>
            </w:r>
            <w:r>
              <w:rPr>
                <w:rFonts w:hint="default" w:ascii="Times New Roman" w:hAnsi="Times New Roman" w:cs="Times New Roman"/>
                <w:sz w:val="24"/>
              </w:rPr>
              <w:t>of</w:t>
            </w:r>
            <w:r>
              <w:rPr>
                <w:rFonts w:hint="default" w:ascii="Times New Roman" w:hAnsi="Times New Roman" w:cs="Times New Roman"/>
                <w:spacing w:val="-8"/>
                <w:sz w:val="24"/>
              </w:rPr>
              <w:t xml:space="preserve"> </w:t>
            </w:r>
            <w:r>
              <w:rPr>
                <w:rFonts w:hint="default" w:ascii="Times New Roman" w:hAnsi="Times New Roman" w:cs="Times New Roman"/>
                <w:sz w:val="24"/>
              </w:rPr>
              <w:t>defect</w:t>
            </w:r>
            <w:r>
              <w:rPr>
                <w:rFonts w:hint="default" w:ascii="Times New Roman" w:hAnsi="Times New Roman" w:cs="Times New Roman"/>
                <w:spacing w:val="-1"/>
                <w:sz w:val="24"/>
              </w:rPr>
              <w:t xml:space="preserve"> </w:t>
            </w:r>
            <w:r>
              <w:rPr>
                <w:rFonts w:hint="default" w:ascii="Times New Roman" w:hAnsi="Times New Roman" w:cs="Times New Roman"/>
                <w:sz w:val="24"/>
              </w:rPr>
              <w:t>clustering</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9"/>
                <w:sz w:val="24"/>
              </w:rPr>
              <w:t xml:space="preserve"> </w:t>
            </w:r>
            <w:r>
              <w:rPr>
                <w:rFonts w:hint="default" w:ascii="Times New Roman" w:hAnsi="Times New Roman" w:cs="Times New Roman"/>
                <w:sz w:val="24"/>
              </w:rPr>
              <w:t>identify</w:t>
            </w:r>
            <w:r>
              <w:rPr>
                <w:rFonts w:hint="default" w:ascii="Times New Roman" w:hAnsi="Times New Roman" w:cs="Times New Roman"/>
                <w:spacing w:val="-5"/>
                <w:sz w:val="24"/>
              </w:rPr>
              <w:t xml:space="preserve"> </w:t>
            </w:r>
            <w:r>
              <w:rPr>
                <w:rFonts w:hint="default" w:ascii="Times New Roman" w:hAnsi="Times New Roman" w:cs="Times New Roman"/>
                <w:sz w:val="24"/>
              </w:rPr>
              <w:t>testing</w:t>
            </w:r>
            <w:r>
              <w:rPr>
                <w:rFonts w:hint="default" w:ascii="Times New Roman" w:hAnsi="Times New Roman" w:cs="Times New Roman"/>
                <w:spacing w:val="-5"/>
                <w:sz w:val="24"/>
              </w:rPr>
              <w:t xml:space="preserve"> </w:t>
            </w:r>
            <w:r>
              <w:rPr>
                <w:rFonts w:hint="default" w:ascii="Times New Roman" w:hAnsi="Times New Roman" w:cs="Times New Roman"/>
                <w:sz w:val="24"/>
              </w:rPr>
              <w:t>priorities.</w:t>
            </w:r>
            <w:r>
              <w:rPr>
                <w:rFonts w:hint="default" w:ascii="Times New Roman" w:hAnsi="Times New Roman" w:cs="Times New Roman"/>
                <w:spacing w:val="-5"/>
                <w:sz w:val="24"/>
              </w:rPr>
              <w:t xml:space="preserve"> </w:t>
            </w: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how</w:t>
            </w:r>
            <w:r>
              <w:rPr>
                <w:rFonts w:hint="default" w:ascii="Times New Roman" w:hAnsi="Times New Roman" w:cs="Times New Roman"/>
                <w:spacing w:val="-6"/>
                <w:sz w:val="24"/>
              </w:rPr>
              <w:t xml:space="preserve"> </w:t>
            </w:r>
            <w:r>
              <w:rPr>
                <w:rFonts w:hint="default" w:ascii="Times New Roman" w:hAnsi="Times New Roman" w:cs="Times New Roman"/>
                <w:sz w:val="24"/>
              </w:rPr>
              <w:t>this improves testing efficiency.</w:t>
            </w:r>
          </w:p>
        </w:tc>
        <w:tc>
          <w:tcPr>
            <w:tcW w:w="1182" w:type="dxa"/>
          </w:tcPr>
          <w:p w14:paraId="6020B53D">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02E73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1EE17558">
            <w:pPr>
              <w:pStyle w:val="10"/>
              <w:ind w:left="16" w:right="7"/>
              <w:rPr>
                <w:rFonts w:hint="default" w:ascii="Times New Roman" w:hAnsi="Times New Roman" w:cs="Times New Roman"/>
                <w:sz w:val="24"/>
              </w:rPr>
            </w:pPr>
            <w:r>
              <w:rPr>
                <w:rFonts w:hint="default" w:ascii="Times New Roman" w:hAnsi="Times New Roman" w:cs="Times New Roman"/>
                <w:spacing w:val="-5"/>
                <w:sz w:val="24"/>
              </w:rPr>
              <w:t>12</w:t>
            </w:r>
          </w:p>
        </w:tc>
        <w:tc>
          <w:tcPr>
            <w:tcW w:w="7463" w:type="dxa"/>
          </w:tcPr>
          <w:p w14:paraId="612D752F">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web</w:t>
            </w:r>
            <w:r>
              <w:rPr>
                <w:rFonts w:hint="default" w:ascii="Times New Roman" w:hAnsi="Times New Roman" w:cs="Times New Roman"/>
                <w:spacing w:val="-1"/>
                <w:sz w:val="24"/>
              </w:rPr>
              <w:t xml:space="preserve"> </w:t>
            </w:r>
            <w:r>
              <w:rPr>
                <w:rFonts w:hint="default" w:ascii="Times New Roman" w:hAnsi="Times New Roman" w:cs="Times New Roman"/>
                <w:sz w:val="24"/>
              </w:rPr>
              <w:t>application</w:t>
            </w:r>
            <w:r>
              <w:rPr>
                <w:rFonts w:hint="default" w:ascii="Times New Roman" w:hAnsi="Times New Roman" w:cs="Times New Roman"/>
                <w:spacing w:val="-1"/>
                <w:sz w:val="24"/>
              </w:rPr>
              <w:t xml:space="preserve"> </w:t>
            </w:r>
            <w:r>
              <w:rPr>
                <w:rFonts w:hint="default" w:ascii="Times New Roman" w:hAnsi="Times New Roman" w:cs="Times New Roman"/>
                <w:sz w:val="24"/>
              </w:rPr>
              <w:t>experiences slow performance under heavy user</w:t>
            </w:r>
            <w:r>
              <w:rPr>
                <w:rFonts w:hint="default" w:ascii="Times New Roman" w:hAnsi="Times New Roman" w:cs="Times New Roman"/>
                <w:spacing w:val="-2"/>
                <w:sz w:val="24"/>
              </w:rPr>
              <w:t xml:space="preserve"> </w:t>
            </w:r>
            <w:r>
              <w:rPr>
                <w:rFonts w:hint="default" w:ascii="Times New Roman" w:hAnsi="Times New Roman" w:cs="Times New Roman"/>
                <w:sz w:val="24"/>
              </w:rPr>
              <w:t>load. The issue needs to be categorized properly. Apply defect classification techniques</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4"/>
                <w:sz w:val="24"/>
              </w:rPr>
              <w:t xml:space="preserve"> </w:t>
            </w:r>
            <w:r>
              <w:rPr>
                <w:rFonts w:hint="default" w:ascii="Times New Roman" w:hAnsi="Times New Roman" w:cs="Times New Roman"/>
                <w:sz w:val="24"/>
              </w:rPr>
              <w:t>identify</w:t>
            </w:r>
            <w:r>
              <w:rPr>
                <w:rFonts w:hint="default" w:ascii="Times New Roman" w:hAnsi="Times New Roman" w:cs="Times New Roman"/>
                <w:spacing w:val="-5"/>
                <w:sz w:val="24"/>
              </w:rPr>
              <w:t xml:space="preserve"> </w:t>
            </w:r>
            <w:r>
              <w:rPr>
                <w:rFonts w:hint="default" w:ascii="Times New Roman" w:hAnsi="Times New Roman" w:cs="Times New Roman"/>
                <w:sz w:val="24"/>
              </w:rPr>
              <w:t>this</w:t>
            </w:r>
            <w:r>
              <w:rPr>
                <w:rFonts w:hint="default" w:ascii="Times New Roman" w:hAnsi="Times New Roman" w:cs="Times New Roman"/>
                <w:spacing w:val="-5"/>
                <w:sz w:val="24"/>
              </w:rPr>
              <w:t xml:space="preserve"> </w:t>
            </w:r>
            <w:r>
              <w:rPr>
                <w:rFonts w:hint="default" w:ascii="Times New Roman" w:hAnsi="Times New Roman" w:cs="Times New Roman"/>
                <w:sz w:val="24"/>
              </w:rPr>
              <w:t>type</w:t>
            </w:r>
            <w:r>
              <w:rPr>
                <w:rFonts w:hint="default" w:ascii="Times New Roman" w:hAnsi="Times New Roman" w:cs="Times New Roman"/>
                <w:spacing w:val="-6"/>
                <w:sz w:val="24"/>
              </w:rPr>
              <w:t xml:space="preserve"> </w:t>
            </w:r>
            <w:r>
              <w:rPr>
                <w:rFonts w:hint="default" w:ascii="Times New Roman" w:hAnsi="Times New Roman" w:cs="Times New Roman"/>
                <w:sz w:val="24"/>
              </w:rPr>
              <w:t>of</w:t>
            </w:r>
            <w:r>
              <w:rPr>
                <w:rFonts w:hint="default" w:ascii="Times New Roman" w:hAnsi="Times New Roman" w:cs="Times New Roman"/>
                <w:spacing w:val="-4"/>
                <w:sz w:val="24"/>
              </w:rPr>
              <w:t xml:space="preserve"> </w:t>
            </w:r>
            <w:r>
              <w:rPr>
                <w:rFonts w:hint="default" w:ascii="Times New Roman" w:hAnsi="Times New Roman" w:cs="Times New Roman"/>
                <w:sz w:val="24"/>
              </w:rPr>
              <w:t>defect.</w:t>
            </w:r>
            <w:r>
              <w:rPr>
                <w:rFonts w:hint="default" w:ascii="Times New Roman" w:hAnsi="Times New Roman" w:cs="Times New Roman"/>
                <w:spacing w:val="-5"/>
                <w:sz w:val="24"/>
              </w:rPr>
              <w:t xml:space="preserve"> </w:t>
            </w:r>
            <w:r>
              <w:rPr>
                <w:rFonts w:hint="default" w:ascii="Times New Roman" w:hAnsi="Times New Roman" w:cs="Times New Roman"/>
                <w:sz w:val="24"/>
              </w:rPr>
              <w:t>Explain how</w:t>
            </w:r>
            <w:r>
              <w:rPr>
                <w:rFonts w:hint="default" w:ascii="Times New Roman" w:hAnsi="Times New Roman" w:cs="Times New Roman"/>
                <w:spacing w:val="-6"/>
                <w:sz w:val="24"/>
              </w:rPr>
              <w:t xml:space="preserve"> </w:t>
            </w:r>
            <w:r>
              <w:rPr>
                <w:rFonts w:hint="default" w:ascii="Times New Roman" w:hAnsi="Times New Roman" w:cs="Times New Roman"/>
                <w:sz w:val="24"/>
              </w:rPr>
              <w:t>classification</w:t>
            </w:r>
            <w:r>
              <w:rPr>
                <w:rFonts w:hint="default" w:ascii="Times New Roman" w:hAnsi="Times New Roman" w:cs="Times New Roman"/>
                <w:spacing w:val="-4"/>
                <w:sz w:val="24"/>
              </w:rPr>
              <w:t xml:space="preserve"> </w:t>
            </w:r>
            <w:r>
              <w:rPr>
                <w:rFonts w:hint="default" w:ascii="Times New Roman" w:hAnsi="Times New Roman" w:cs="Times New Roman"/>
                <w:sz w:val="24"/>
              </w:rPr>
              <w:t>helps in better resolution.</w:t>
            </w:r>
          </w:p>
        </w:tc>
        <w:tc>
          <w:tcPr>
            <w:tcW w:w="1182" w:type="dxa"/>
          </w:tcPr>
          <w:p w14:paraId="75A26D42">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0F419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055D2C18">
            <w:pPr>
              <w:pStyle w:val="10"/>
              <w:spacing w:before="2"/>
              <w:ind w:left="16" w:right="7"/>
              <w:rPr>
                <w:rFonts w:hint="default" w:ascii="Times New Roman" w:hAnsi="Times New Roman" w:cs="Times New Roman"/>
                <w:sz w:val="24"/>
              </w:rPr>
            </w:pPr>
            <w:r>
              <w:rPr>
                <w:rFonts w:hint="default" w:ascii="Times New Roman" w:hAnsi="Times New Roman" w:cs="Times New Roman"/>
                <w:spacing w:val="-5"/>
                <w:sz w:val="24"/>
              </w:rPr>
              <w:t>13</w:t>
            </w:r>
          </w:p>
        </w:tc>
        <w:tc>
          <w:tcPr>
            <w:tcW w:w="7463" w:type="dxa"/>
          </w:tcPr>
          <w:p w14:paraId="1540717A">
            <w:pPr>
              <w:pStyle w:val="10"/>
              <w:spacing w:before="2"/>
              <w:ind w:left="110" w:right="114"/>
              <w:jc w:val="left"/>
              <w:rPr>
                <w:rFonts w:hint="default" w:ascii="Times New Roman" w:hAnsi="Times New Roman" w:cs="Times New Roman"/>
                <w:sz w:val="24"/>
              </w:rPr>
            </w:pPr>
            <w:r>
              <w:rPr>
                <w:rFonts w:hint="default" w:ascii="Times New Roman" w:hAnsi="Times New Roman" w:cs="Times New Roman"/>
                <w:sz w:val="24"/>
              </w:rPr>
              <w:t>A team is preparing for regression testing after multiple releases. They have</w:t>
            </w:r>
            <w:r>
              <w:rPr>
                <w:rFonts w:hint="default" w:ascii="Times New Roman" w:hAnsi="Times New Roman" w:cs="Times New Roman"/>
                <w:spacing w:val="-5"/>
                <w:sz w:val="24"/>
              </w:rPr>
              <w:t xml:space="preserve"> </w:t>
            </w:r>
            <w:r>
              <w:rPr>
                <w:rFonts w:hint="default" w:ascii="Times New Roman" w:hAnsi="Times New Roman" w:cs="Times New Roman"/>
                <w:sz w:val="24"/>
              </w:rPr>
              <w:t>access</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historical</w:t>
            </w:r>
            <w:r>
              <w:rPr>
                <w:rFonts w:hint="default" w:ascii="Times New Roman" w:hAnsi="Times New Roman" w:cs="Times New Roman"/>
                <w:spacing w:val="-7"/>
                <w:sz w:val="24"/>
              </w:rPr>
              <w:t xml:space="preserve"> </w:t>
            </w:r>
            <w:r>
              <w:rPr>
                <w:rFonts w:hint="default" w:ascii="Times New Roman" w:hAnsi="Times New Roman" w:cs="Times New Roman"/>
                <w:sz w:val="24"/>
              </w:rPr>
              <w:t>defect data.</w:t>
            </w:r>
            <w:r>
              <w:rPr>
                <w:rFonts w:hint="default" w:ascii="Times New Roman" w:hAnsi="Times New Roman" w:cs="Times New Roman"/>
                <w:spacing w:val="-4"/>
                <w:sz w:val="24"/>
              </w:rPr>
              <w:t xml:space="preserve"> </w:t>
            </w:r>
            <w:r>
              <w:rPr>
                <w:rFonts w:hint="default" w:ascii="Times New Roman" w:hAnsi="Times New Roman" w:cs="Times New Roman"/>
                <w:sz w:val="24"/>
              </w:rPr>
              <w:t>Show</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this</w:t>
            </w:r>
            <w:r>
              <w:rPr>
                <w:rFonts w:hint="default" w:ascii="Times New Roman" w:hAnsi="Times New Roman" w:cs="Times New Roman"/>
                <w:spacing w:val="-4"/>
                <w:sz w:val="24"/>
              </w:rPr>
              <w:t xml:space="preserve"> </w:t>
            </w:r>
            <w:r>
              <w:rPr>
                <w:rFonts w:hint="default" w:ascii="Times New Roman" w:hAnsi="Times New Roman" w:cs="Times New Roman"/>
                <w:sz w:val="24"/>
              </w:rPr>
              <w:t>data</w:t>
            </w:r>
            <w:r>
              <w:rPr>
                <w:rFonts w:hint="default" w:ascii="Times New Roman" w:hAnsi="Times New Roman" w:cs="Times New Roman"/>
                <w:spacing w:val="-6"/>
                <w:sz w:val="24"/>
              </w:rPr>
              <w:t xml:space="preserve"> </w:t>
            </w:r>
            <w:r>
              <w:rPr>
                <w:rFonts w:hint="default" w:ascii="Times New Roman" w:hAnsi="Times New Roman" w:cs="Times New Roman"/>
                <w:sz w:val="24"/>
              </w:rPr>
              <w:t>can</w:t>
            </w:r>
            <w:r>
              <w:rPr>
                <w:rFonts w:hint="default" w:ascii="Times New Roman" w:hAnsi="Times New Roman" w:cs="Times New Roman"/>
                <w:spacing w:val="-6"/>
                <w:sz w:val="24"/>
              </w:rPr>
              <w:t xml:space="preserve"> </w:t>
            </w:r>
            <w:r>
              <w:rPr>
                <w:rFonts w:hint="default" w:ascii="Times New Roman" w:hAnsi="Times New Roman" w:cs="Times New Roman"/>
                <w:sz w:val="24"/>
              </w:rPr>
              <w:t>be</w:t>
            </w:r>
            <w:r>
              <w:rPr>
                <w:rFonts w:hint="default" w:ascii="Times New Roman" w:hAnsi="Times New Roman" w:cs="Times New Roman"/>
                <w:spacing w:val="-1"/>
                <w:sz w:val="24"/>
              </w:rPr>
              <w:t xml:space="preserve"> </w:t>
            </w:r>
            <w:r>
              <w:rPr>
                <w:rFonts w:hint="default" w:ascii="Times New Roman" w:hAnsi="Times New Roman" w:cs="Times New Roman"/>
                <w:sz w:val="24"/>
              </w:rPr>
              <w:t>reused effectively</w:t>
            </w:r>
            <w:r>
              <w:rPr>
                <w:rFonts w:hint="default" w:ascii="Times New Roman" w:hAnsi="Times New Roman" w:cs="Times New Roman"/>
                <w:spacing w:val="-4"/>
                <w:sz w:val="24"/>
              </w:rPr>
              <w:t xml:space="preserve"> </w:t>
            </w:r>
            <w:r>
              <w:rPr>
                <w:rFonts w:hint="default" w:ascii="Times New Roman" w:hAnsi="Times New Roman" w:cs="Times New Roman"/>
                <w:sz w:val="24"/>
              </w:rPr>
              <w:t>for</w:t>
            </w:r>
            <w:r>
              <w:rPr>
                <w:rFonts w:hint="default" w:ascii="Times New Roman" w:hAnsi="Times New Roman" w:cs="Times New Roman"/>
                <w:spacing w:val="-8"/>
                <w:sz w:val="24"/>
              </w:rPr>
              <w:t xml:space="preserve"> </w:t>
            </w:r>
            <w:r>
              <w:rPr>
                <w:rFonts w:hint="default" w:ascii="Times New Roman" w:hAnsi="Times New Roman" w:cs="Times New Roman"/>
                <w:sz w:val="24"/>
              </w:rPr>
              <w:t>regression</w:t>
            </w:r>
            <w:r>
              <w:rPr>
                <w:rFonts w:hint="default" w:ascii="Times New Roman" w:hAnsi="Times New Roman" w:cs="Times New Roman"/>
                <w:spacing w:val="-7"/>
                <w:sz w:val="24"/>
              </w:rPr>
              <w:t xml:space="preserve"> </w:t>
            </w:r>
            <w:r>
              <w:rPr>
                <w:rFonts w:hint="default" w:ascii="Times New Roman" w:hAnsi="Times New Roman" w:cs="Times New Roman"/>
                <w:sz w:val="24"/>
              </w:rPr>
              <w:t>testing. Explain</w:t>
            </w:r>
            <w:r>
              <w:rPr>
                <w:rFonts w:hint="default" w:ascii="Times New Roman" w:hAnsi="Times New Roman" w:cs="Times New Roman"/>
                <w:spacing w:val="-3"/>
                <w:sz w:val="24"/>
              </w:rPr>
              <w:t xml:space="preserve"> </w:t>
            </w:r>
            <w:r>
              <w:rPr>
                <w:rFonts w:hint="default" w:ascii="Times New Roman" w:hAnsi="Times New Roman" w:cs="Times New Roman"/>
                <w:sz w:val="24"/>
              </w:rPr>
              <w:t>how it</w:t>
            </w:r>
            <w:r>
              <w:rPr>
                <w:rFonts w:hint="default" w:ascii="Times New Roman" w:hAnsi="Times New Roman" w:cs="Times New Roman"/>
                <w:spacing w:val="-5"/>
                <w:sz w:val="24"/>
              </w:rPr>
              <w:t xml:space="preserve"> </w:t>
            </w:r>
            <w:r>
              <w:rPr>
                <w:rFonts w:hint="default" w:ascii="Times New Roman" w:hAnsi="Times New Roman" w:cs="Times New Roman"/>
                <w:sz w:val="24"/>
              </w:rPr>
              <w:t>improves</w:t>
            </w:r>
            <w:r>
              <w:rPr>
                <w:rFonts w:hint="default" w:ascii="Times New Roman" w:hAnsi="Times New Roman" w:cs="Times New Roman"/>
                <w:spacing w:val="-4"/>
                <w:sz w:val="24"/>
              </w:rPr>
              <w:t xml:space="preserve"> </w:t>
            </w:r>
            <w:r>
              <w:rPr>
                <w:rFonts w:hint="default" w:ascii="Times New Roman" w:hAnsi="Times New Roman" w:cs="Times New Roman"/>
                <w:sz w:val="24"/>
              </w:rPr>
              <w:t>test</w:t>
            </w:r>
            <w:r>
              <w:rPr>
                <w:rFonts w:hint="default" w:ascii="Times New Roman" w:hAnsi="Times New Roman" w:cs="Times New Roman"/>
                <w:spacing w:val="-5"/>
                <w:sz w:val="24"/>
              </w:rPr>
              <w:t xml:space="preserve"> </w:t>
            </w:r>
            <w:r>
              <w:rPr>
                <w:rFonts w:hint="default" w:ascii="Times New Roman" w:hAnsi="Times New Roman" w:cs="Times New Roman"/>
                <w:sz w:val="24"/>
              </w:rPr>
              <w:t>coverage and efficiency.</w:t>
            </w:r>
          </w:p>
        </w:tc>
        <w:tc>
          <w:tcPr>
            <w:tcW w:w="1182" w:type="dxa"/>
          </w:tcPr>
          <w:p w14:paraId="086183A8">
            <w:pPr>
              <w:pStyle w:val="10"/>
              <w:spacing w:before="2"/>
              <w:rPr>
                <w:rFonts w:hint="default" w:ascii="Times New Roman" w:hAnsi="Times New Roman" w:cs="Times New Roman"/>
                <w:sz w:val="24"/>
              </w:rPr>
            </w:pPr>
            <w:r>
              <w:rPr>
                <w:rFonts w:hint="default" w:ascii="Times New Roman" w:hAnsi="Times New Roman" w:cs="Times New Roman"/>
                <w:spacing w:val="-10"/>
                <w:sz w:val="24"/>
              </w:rPr>
              <w:t>3</w:t>
            </w:r>
          </w:p>
        </w:tc>
      </w:tr>
      <w:tr w14:paraId="18425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4419F074">
            <w:pPr>
              <w:pStyle w:val="10"/>
              <w:ind w:left="16" w:right="7"/>
              <w:rPr>
                <w:rFonts w:hint="default" w:ascii="Times New Roman" w:hAnsi="Times New Roman" w:cs="Times New Roman"/>
                <w:sz w:val="24"/>
              </w:rPr>
            </w:pPr>
            <w:r>
              <w:rPr>
                <w:rFonts w:hint="default" w:ascii="Times New Roman" w:hAnsi="Times New Roman" w:cs="Times New Roman"/>
                <w:spacing w:val="-5"/>
                <w:sz w:val="24"/>
              </w:rPr>
              <w:t>14</w:t>
            </w:r>
          </w:p>
        </w:tc>
        <w:tc>
          <w:tcPr>
            <w:tcW w:w="7463" w:type="dxa"/>
          </w:tcPr>
          <w:p w14:paraId="12554A72">
            <w:pPr>
              <w:pStyle w:val="10"/>
              <w:spacing w:line="242" w:lineRule="auto"/>
              <w:ind w:left="110" w:right="114"/>
              <w:jc w:val="left"/>
              <w:rPr>
                <w:rFonts w:hint="default" w:ascii="Times New Roman" w:hAnsi="Times New Roman" w:cs="Times New Roman"/>
                <w:sz w:val="24"/>
              </w:rPr>
            </w:pPr>
            <w:r>
              <w:rPr>
                <w:rFonts w:hint="default" w:ascii="Times New Roman" w:hAnsi="Times New Roman" w:cs="Times New Roman"/>
                <w:sz w:val="24"/>
              </w:rPr>
              <w:t>During integration testing, multiple defects are found due to poor communication</w:t>
            </w:r>
            <w:r>
              <w:rPr>
                <w:rFonts w:hint="default" w:ascii="Times New Roman" w:hAnsi="Times New Roman" w:cs="Times New Roman"/>
                <w:spacing w:val="-5"/>
                <w:sz w:val="24"/>
              </w:rPr>
              <w:t xml:space="preserve"> </w:t>
            </w:r>
            <w:r>
              <w:rPr>
                <w:rFonts w:hint="default" w:ascii="Times New Roman" w:hAnsi="Times New Roman" w:cs="Times New Roman"/>
                <w:sz w:val="24"/>
              </w:rPr>
              <w:t>between</w:t>
            </w:r>
            <w:r>
              <w:rPr>
                <w:rFonts w:hint="default" w:ascii="Times New Roman" w:hAnsi="Times New Roman" w:cs="Times New Roman"/>
                <w:spacing w:val="-9"/>
                <w:sz w:val="24"/>
              </w:rPr>
              <w:t xml:space="preserve"> </w:t>
            </w:r>
            <w:r>
              <w:rPr>
                <w:rFonts w:hint="default" w:ascii="Times New Roman" w:hAnsi="Times New Roman" w:cs="Times New Roman"/>
                <w:sz w:val="24"/>
              </w:rPr>
              <w:t>developers</w:t>
            </w:r>
            <w:r>
              <w:rPr>
                <w:rFonts w:hint="default" w:ascii="Times New Roman" w:hAnsi="Times New Roman" w:cs="Times New Roman"/>
                <w:spacing w:val="-6"/>
                <w:sz w:val="24"/>
              </w:rPr>
              <w:t xml:space="preserve"> </w:t>
            </w:r>
            <w:r>
              <w:rPr>
                <w:rFonts w:hint="default" w:ascii="Times New Roman" w:hAnsi="Times New Roman" w:cs="Times New Roman"/>
                <w:sz w:val="24"/>
              </w:rPr>
              <w:t>and</w:t>
            </w:r>
            <w:r>
              <w:rPr>
                <w:rFonts w:hint="default" w:ascii="Times New Roman" w:hAnsi="Times New Roman" w:cs="Times New Roman"/>
                <w:spacing w:val="-9"/>
                <w:sz w:val="24"/>
              </w:rPr>
              <w:t xml:space="preserve"> </w:t>
            </w:r>
            <w:r>
              <w:rPr>
                <w:rFonts w:hint="default" w:ascii="Times New Roman" w:hAnsi="Times New Roman" w:cs="Times New Roman"/>
                <w:sz w:val="24"/>
              </w:rPr>
              <w:t>testers.</w:t>
            </w:r>
            <w:r>
              <w:rPr>
                <w:rFonts w:hint="default" w:ascii="Times New Roman" w:hAnsi="Times New Roman" w:cs="Times New Roman"/>
                <w:spacing w:val="-6"/>
                <w:sz w:val="24"/>
              </w:rPr>
              <w:t xml:space="preserve"> </w:t>
            </w:r>
            <w:r>
              <w:rPr>
                <w:rFonts w:hint="default" w:ascii="Times New Roman" w:hAnsi="Times New Roman" w:cs="Times New Roman"/>
                <w:sz w:val="24"/>
              </w:rPr>
              <w:t>The</w:t>
            </w:r>
            <w:r>
              <w:rPr>
                <w:rFonts w:hint="default" w:ascii="Times New Roman" w:hAnsi="Times New Roman" w:cs="Times New Roman"/>
                <w:spacing w:val="-7"/>
                <w:sz w:val="24"/>
              </w:rPr>
              <w:t xml:space="preserve"> </w:t>
            </w:r>
            <w:r>
              <w:rPr>
                <w:rFonts w:hint="default" w:ascii="Times New Roman" w:hAnsi="Times New Roman" w:cs="Times New Roman"/>
                <w:sz w:val="24"/>
              </w:rPr>
              <w:t>organization</w:t>
            </w:r>
            <w:r>
              <w:rPr>
                <w:rFonts w:hint="default" w:ascii="Times New Roman" w:hAnsi="Times New Roman" w:cs="Times New Roman"/>
                <w:spacing w:val="-5"/>
                <w:sz w:val="24"/>
              </w:rPr>
              <w:t xml:space="preserve"> </w:t>
            </w:r>
            <w:r>
              <w:rPr>
                <w:rFonts w:hint="default" w:ascii="Times New Roman" w:hAnsi="Times New Roman" w:cs="Times New Roman"/>
                <w:sz w:val="24"/>
              </w:rPr>
              <w:t>wants to improve collaboration. Identify the role of a tester in minimizing such defects. Explain how early involvement helps.</w:t>
            </w:r>
          </w:p>
        </w:tc>
        <w:tc>
          <w:tcPr>
            <w:tcW w:w="1182" w:type="dxa"/>
          </w:tcPr>
          <w:p w14:paraId="760FB9BA">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12C2B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3553D801">
            <w:pPr>
              <w:pStyle w:val="10"/>
              <w:ind w:left="16" w:right="7"/>
              <w:rPr>
                <w:rFonts w:hint="default" w:ascii="Times New Roman" w:hAnsi="Times New Roman" w:cs="Times New Roman"/>
                <w:sz w:val="24"/>
              </w:rPr>
            </w:pPr>
            <w:r>
              <w:rPr>
                <w:rFonts w:hint="default" w:ascii="Times New Roman" w:hAnsi="Times New Roman" w:cs="Times New Roman"/>
                <w:spacing w:val="-5"/>
                <w:sz w:val="24"/>
              </w:rPr>
              <w:t>15</w:t>
            </w:r>
          </w:p>
        </w:tc>
        <w:tc>
          <w:tcPr>
            <w:tcW w:w="7463" w:type="dxa"/>
          </w:tcPr>
          <w:p w14:paraId="173505FE">
            <w:pPr>
              <w:pStyle w:val="10"/>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7"/>
                <w:sz w:val="24"/>
              </w:rPr>
              <w:t xml:space="preserve"> </w:t>
            </w:r>
            <w:r>
              <w:rPr>
                <w:rFonts w:hint="default" w:ascii="Times New Roman" w:hAnsi="Times New Roman" w:cs="Times New Roman"/>
                <w:sz w:val="24"/>
              </w:rPr>
              <w:t>software</w:t>
            </w:r>
            <w:r>
              <w:rPr>
                <w:rFonts w:hint="default" w:ascii="Times New Roman" w:hAnsi="Times New Roman" w:cs="Times New Roman"/>
                <w:spacing w:val="-6"/>
                <w:sz w:val="24"/>
              </w:rPr>
              <w:t xml:space="preserve"> </w:t>
            </w:r>
            <w:r>
              <w:rPr>
                <w:rFonts w:hint="default" w:ascii="Times New Roman" w:hAnsi="Times New Roman" w:cs="Times New Roman"/>
                <w:sz w:val="24"/>
              </w:rPr>
              <w:t>product</w:t>
            </w:r>
            <w:r>
              <w:rPr>
                <w:rFonts w:hint="default" w:ascii="Times New Roman" w:hAnsi="Times New Roman" w:cs="Times New Roman"/>
                <w:spacing w:val="-1"/>
                <w:sz w:val="24"/>
              </w:rPr>
              <w:t xml:space="preserve"> </w:t>
            </w:r>
            <w:r>
              <w:rPr>
                <w:rFonts w:hint="default" w:ascii="Times New Roman" w:hAnsi="Times New Roman" w:cs="Times New Roman"/>
                <w:sz w:val="24"/>
              </w:rPr>
              <w:t>repeatedly</w:t>
            </w:r>
            <w:r>
              <w:rPr>
                <w:rFonts w:hint="default" w:ascii="Times New Roman" w:hAnsi="Times New Roman" w:cs="Times New Roman"/>
                <w:spacing w:val="-5"/>
                <w:sz w:val="24"/>
              </w:rPr>
              <w:t xml:space="preserve"> </w:t>
            </w:r>
            <w:r>
              <w:rPr>
                <w:rFonts w:hint="default" w:ascii="Times New Roman" w:hAnsi="Times New Roman" w:cs="Times New Roman"/>
                <w:sz w:val="24"/>
              </w:rPr>
              <w:t>faces</w:t>
            </w:r>
            <w:r>
              <w:rPr>
                <w:rFonts w:hint="default" w:ascii="Times New Roman" w:hAnsi="Times New Roman" w:cs="Times New Roman"/>
                <w:spacing w:val="-5"/>
                <w:sz w:val="24"/>
              </w:rPr>
              <w:t xml:space="preserve"> </w:t>
            </w:r>
            <w:r>
              <w:rPr>
                <w:rFonts w:hint="default" w:ascii="Times New Roman" w:hAnsi="Times New Roman" w:cs="Times New Roman"/>
                <w:sz w:val="24"/>
              </w:rPr>
              <w:t>similar</w:t>
            </w:r>
            <w:r>
              <w:rPr>
                <w:rFonts w:hint="default" w:ascii="Times New Roman" w:hAnsi="Times New Roman" w:cs="Times New Roman"/>
                <w:spacing w:val="-4"/>
                <w:sz w:val="24"/>
              </w:rPr>
              <w:t xml:space="preserve"> </w:t>
            </w:r>
            <w:r>
              <w:rPr>
                <w:rFonts w:hint="default" w:ascii="Times New Roman" w:hAnsi="Times New Roman" w:cs="Times New Roman"/>
                <w:sz w:val="24"/>
              </w:rPr>
              <w:t>defects</w:t>
            </w:r>
            <w:r>
              <w:rPr>
                <w:rFonts w:hint="default" w:ascii="Times New Roman" w:hAnsi="Times New Roman" w:cs="Times New Roman"/>
                <w:spacing w:val="-5"/>
                <w:sz w:val="24"/>
              </w:rPr>
              <w:t xml:space="preserve"> </w:t>
            </w:r>
            <w:r>
              <w:rPr>
                <w:rFonts w:hint="default" w:ascii="Times New Roman" w:hAnsi="Times New Roman" w:cs="Times New Roman"/>
                <w:sz w:val="24"/>
              </w:rPr>
              <w:t>in</w:t>
            </w:r>
            <w:r>
              <w:rPr>
                <w:rFonts w:hint="default" w:ascii="Times New Roman" w:hAnsi="Times New Roman" w:cs="Times New Roman"/>
                <w:spacing w:val="-8"/>
                <w:sz w:val="24"/>
              </w:rPr>
              <w:t xml:space="preserve"> </w:t>
            </w:r>
            <w:r>
              <w:rPr>
                <w:rFonts w:hint="default" w:ascii="Times New Roman" w:hAnsi="Times New Roman" w:cs="Times New Roman"/>
                <w:sz w:val="24"/>
              </w:rPr>
              <w:t>every</w:t>
            </w:r>
            <w:r>
              <w:rPr>
                <w:rFonts w:hint="default" w:ascii="Times New Roman" w:hAnsi="Times New Roman" w:cs="Times New Roman"/>
                <w:spacing w:val="-5"/>
                <w:sz w:val="24"/>
              </w:rPr>
              <w:t xml:space="preserve"> </w:t>
            </w:r>
            <w:r>
              <w:rPr>
                <w:rFonts w:hint="default" w:ascii="Times New Roman" w:hAnsi="Times New Roman" w:cs="Times New Roman"/>
                <w:sz w:val="24"/>
              </w:rPr>
              <w:t>release</w:t>
            </w:r>
            <w:r>
              <w:rPr>
                <w:rFonts w:hint="default" w:ascii="Times New Roman" w:hAnsi="Times New Roman" w:cs="Times New Roman"/>
                <w:spacing w:val="-6"/>
                <w:sz w:val="24"/>
              </w:rPr>
              <w:t xml:space="preserve"> </w:t>
            </w:r>
            <w:r>
              <w:rPr>
                <w:rFonts w:hint="default" w:ascii="Times New Roman" w:hAnsi="Times New Roman" w:cs="Times New Roman"/>
                <w:sz w:val="24"/>
              </w:rPr>
              <w:t>cycle. The</w:t>
            </w:r>
            <w:r>
              <w:rPr>
                <w:rFonts w:hint="default" w:ascii="Times New Roman" w:hAnsi="Times New Roman" w:cs="Times New Roman"/>
                <w:spacing w:val="-4"/>
                <w:sz w:val="24"/>
              </w:rPr>
              <w:t xml:space="preserve"> </w:t>
            </w:r>
            <w:r>
              <w:rPr>
                <w:rFonts w:hint="default" w:ascii="Times New Roman" w:hAnsi="Times New Roman" w:cs="Times New Roman"/>
                <w:sz w:val="24"/>
              </w:rPr>
              <w:t>team</w:t>
            </w:r>
            <w:r>
              <w:rPr>
                <w:rFonts w:hint="default" w:ascii="Times New Roman" w:hAnsi="Times New Roman" w:cs="Times New Roman"/>
                <w:spacing w:val="-5"/>
                <w:sz w:val="24"/>
              </w:rPr>
              <w:t xml:space="preserve"> </w:t>
            </w:r>
            <w:r>
              <w:rPr>
                <w:rFonts w:hint="default" w:ascii="Times New Roman" w:hAnsi="Times New Roman" w:cs="Times New Roman"/>
                <w:sz w:val="24"/>
              </w:rPr>
              <w:t>needs</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long-term</w:t>
            </w:r>
            <w:r>
              <w:rPr>
                <w:rFonts w:hint="default" w:ascii="Times New Roman" w:hAnsi="Times New Roman" w:cs="Times New Roman"/>
                <w:spacing w:val="-5"/>
                <w:sz w:val="24"/>
              </w:rPr>
              <w:t xml:space="preserve"> </w:t>
            </w:r>
            <w:r>
              <w:rPr>
                <w:rFonts w:hint="default" w:ascii="Times New Roman" w:hAnsi="Times New Roman" w:cs="Times New Roman"/>
                <w:sz w:val="24"/>
              </w:rPr>
              <w:t>solution.</w:t>
            </w:r>
            <w:r>
              <w:rPr>
                <w:rFonts w:hint="default" w:ascii="Times New Roman" w:hAnsi="Times New Roman" w:cs="Times New Roman"/>
                <w:spacing w:val="-3"/>
                <w:sz w:val="24"/>
              </w:rPr>
              <w:t xml:space="preserve"> </w:t>
            </w:r>
            <w:r>
              <w:rPr>
                <w:rFonts w:hint="default" w:ascii="Times New Roman" w:hAnsi="Times New Roman" w:cs="Times New Roman"/>
                <w:sz w:val="24"/>
              </w:rPr>
              <w:t>Apply</w:t>
            </w:r>
            <w:r>
              <w:rPr>
                <w:rFonts w:hint="default" w:ascii="Times New Roman" w:hAnsi="Times New Roman" w:cs="Times New Roman"/>
                <w:spacing w:val="-3"/>
                <w:sz w:val="24"/>
              </w:rPr>
              <w:t xml:space="preserve"> </w:t>
            </w:r>
            <w:r>
              <w:rPr>
                <w:rFonts w:hint="default" w:ascii="Times New Roman" w:hAnsi="Times New Roman" w:cs="Times New Roman"/>
                <w:sz w:val="24"/>
              </w:rPr>
              <w:t>defect</w:t>
            </w:r>
            <w:r>
              <w:rPr>
                <w:rFonts w:hint="default" w:ascii="Times New Roman" w:hAnsi="Times New Roman" w:cs="Times New Roman"/>
                <w:spacing w:val="-4"/>
                <w:sz w:val="24"/>
              </w:rPr>
              <w:t xml:space="preserve"> </w:t>
            </w:r>
            <w:r>
              <w:rPr>
                <w:rFonts w:hint="default" w:ascii="Times New Roman" w:hAnsi="Times New Roman" w:cs="Times New Roman"/>
                <w:sz w:val="24"/>
              </w:rPr>
              <w:t>prevention</w:t>
            </w:r>
            <w:r>
              <w:rPr>
                <w:rFonts w:hint="default" w:ascii="Times New Roman" w:hAnsi="Times New Roman" w:cs="Times New Roman"/>
                <w:spacing w:val="-6"/>
                <w:sz w:val="24"/>
              </w:rPr>
              <w:t xml:space="preserve"> </w:t>
            </w:r>
            <w:r>
              <w:rPr>
                <w:rFonts w:hint="default" w:ascii="Times New Roman" w:hAnsi="Times New Roman" w:cs="Times New Roman"/>
                <w:sz w:val="24"/>
              </w:rPr>
              <w:t>techniques to address recurring issues. Explain how prevention improves overall software quality.</w:t>
            </w:r>
          </w:p>
        </w:tc>
        <w:tc>
          <w:tcPr>
            <w:tcW w:w="1182" w:type="dxa"/>
          </w:tcPr>
          <w:p w14:paraId="736559E0">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1B9CD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2" w:hRule="atLeast"/>
        </w:trPr>
        <w:tc>
          <w:tcPr>
            <w:tcW w:w="960" w:type="dxa"/>
          </w:tcPr>
          <w:p w14:paraId="7D95C7C1">
            <w:pPr>
              <w:pStyle w:val="10"/>
              <w:spacing w:before="6"/>
              <w:ind w:left="16" w:right="7"/>
              <w:rPr>
                <w:rFonts w:hint="default" w:ascii="Times New Roman" w:hAnsi="Times New Roman" w:cs="Times New Roman"/>
                <w:sz w:val="24"/>
              </w:rPr>
            </w:pPr>
            <w:r>
              <w:rPr>
                <w:rFonts w:hint="default" w:ascii="Times New Roman" w:hAnsi="Times New Roman" w:cs="Times New Roman"/>
                <w:spacing w:val="-5"/>
                <w:sz w:val="24"/>
              </w:rPr>
              <w:t>16</w:t>
            </w:r>
          </w:p>
        </w:tc>
        <w:tc>
          <w:tcPr>
            <w:tcW w:w="7463" w:type="dxa"/>
          </w:tcPr>
          <w:p w14:paraId="79C59863">
            <w:pPr>
              <w:pStyle w:val="10"/>
              <w:spacing w:before="6"/>
              <w:ind w:left="110" w:right="114"/>
              <w:jc w:val="left"/>
              <w:rPr>
                <w:rFonts w:hint="default" w:ascii="Times New Roman" w:hAnsi="Times New Roman" w:cs="Times New Roman"/>
                <w:sz w:val="24"/>
              </w:rPr>
            </w:pPr>
            <w:r>
              <w:rPr>
                <w:rFonts w:hint="default" w:ascii="Times New Roman" w:hAnsi="Times New Roman" w:cs="Times New Roman"/>
                <w:sz w:val="24"/>
              </w:rPr>
              <w:t>A mobile application frequently crashes due to inconsistent testing approaches. The testing team wants to standardize practices. Apply testing</w:t>
            </w:r>
            <w:r>
              <w:rPr>
                <w:rFonts w:hint="default" w:ascii="Times New Roman" w:hAnsi="Times New Roman" w:cs="Times New Roman"/>
                <w:spacing w:val="-4"/>
                <w:sz w:val="24"/>
              </w:rPr>
              <w:t xml:space="preserve"> </w:t>
            </w:r>
            <w:r>
              <w:rPr>
                <w:rFonts w:hint="default" w:ascii="Times New Roman" w:hAnsi="Times New Roman" w:cs="Times New Roman"/>
                <w:sz w:val="24"/>
              </w:rPr>
              <w:t>principles</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redesign</w:t>
            </w:r>
            <w:r>
              <w:rPr>
                <w:rFonts w:hint="default" w:ascii="Times New Roman" w:hAnsi="Times New Roman" w:cs="Times New Roman"/>
                <w:spacing w:val="-7"/>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z w:val="24"/>
              </w:rPr>
              <w:t>strategy.</w:t>
            </w:r>
            <w:r>
              <w:rPr>
                <w:rFonts w:hint="default" w:ascii="Times New Roman" w:hAnsi="Times New Roman" w:cs="Times New Roman"/>
                <w:spacing w:val="-9"/>
                <w:sz w:val="24"/>
              </w:rPr>
              <w:t xml:space="preserve"> </w:t>
            </w: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structured approaches improve reliability.</w:t>
            </w:r>
          </w:p>
        </w:tc>
        <w:tc>
          <w:tcPr>
            <w:tcW w:w="1182" w:type="dxa"/>
          </w:tcPr>
          <w:p w14:paraId="2190B3B7">
            <w:pPr>
              <w:pStyle w:val="10"/>
              <w:spacing w:before="6"/>
              <w:rPr>
                <w:rFonts w:hint="default" w:ascii="Times New Roman" w:hAnsi="Times New Roman" w:cs="Times New Roman"/>
                <w:sz w:val="24"/>
              </w:rPr>
            </w:pPr>
            <w:r>
              <w:rPr>
                <w:rFonts w:hint="default" w:ascii="Times New Roman" w:hAnsi="Times New Roman" w:cs="Times New Roman"/>
                <w:spacing w:val="-10"/>
                <w:sz w:val="24"/>
              </w:rPr>
              <w:t>3</w:t>
            </w:r>
          </w:p>
        </w:tc>
      </w:tr>
      <w:tr w14:paraId="46DE7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0651F7B1">
            <w:pPr>
              <w:pStyle w:val="10"/>
              <w:ind w:left="16" w:right="7"/>
              <w:rPr>
                <w:rFonts w:hint="default" w:ascii="Times New Roman" w:hAnsi="Times New Roman" w:cs="Times New Roman"/>
                <w:sz w:val="24"/>
              </w:rPr>
            </w:pPr>
            <w:r>
              <w:rPr>
                <w:rFonts w:hint="default" w:ascii="Times New Roman" w:hAnsi="Times New Roman" w:cs="Times New Roman"/>
                <w:spacing w:val="-5"/>
                <w:sz w:val="24"/>
              </w:rPr>
              <w:t>17</w:t>
            </w:r>
          </w:p>
        </w:tc>
        <w:tc>
          <w:tcPr>
            <w:tcW w:w="7463" w:type="dxa"/>
          </w:tcPr>
          <w:p w14:paraId="4857737A">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company confuses debugging with testing, leading to delays in defect resolution.</w:t>
            </w:r>
            <w:r>
              <w:rPr>
                <w:rFonts w:hint="default" w:ascii="Times New Roman" w:hAnsi="Times New Roman" w:cs="Times New Roman"/>
                <w:spacing w:val="-5"/>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team</w:t>
            </w:r>
            <w:r>
              <w:rPr>
                <w:rFonts w:hint="default" w:ascii="Times New Roman" w:hAnsi="Times New Roman" w:cs="Times New Roman"/>
                <w:spacing w:val="-7"/>
                <w:sz w:val="24"/>
              </w:rPr>
              <w:t xml:space="preserve"> </w:t>
            </w:r>
            <w:r>
              <w:rPr>
                <w:rFonts w:hint="default" w:ascii="Times New Roman" w:hAnsi="Times New Roman" w:cs="Times New Roman"/>
                <w:sz w:val="24"/>
              </w:rPr>
              <w:t>needs</w:t>
            </w:r>
            <w:r>
              <w:rPr>
                <w:rFonts w:hint="default" w:ascii="Times New Roman" w:hAnsi="Times New Roman" w:cs="Times New Roman"/>
                <w:spacing w:val="-5"/>
                <w:sz w:val="24"/>
              </w:rPr>
              <w:t xml:space="preserve"> </w:t>
            </w:r>
            <w:r>
              <w:rPr>
                <w:rFonts w:hint="default" w:ascii="Times New Roman" w:hAnsi="Times New Roman" w:cs="Times New Roman"/>
                <w:sz w:val="24"/>
              </w:rPr>
              <w:t>clarity</w:t>
            </w:r>
            <w:r>
              <w:rPr>
                <w:rFonts w:hint="default" w:ascii="Times New Roman" w:hAnsi="Times New Roman" w:cs="Times New Roman"/>
                <w:spacing w:val="-5"/>
                <w:sz w:val="24"/>
              </w:rPr>
              <w:t xml:space="preserve"> </w:t>
            </w:r>
            <w:r>
              <w:rPr>
                <w:rFonts w:hint="default" w:ascii="Times New Roman" w:hAnsi="Times New Roman" w:cs="Times New Roman"/>
                <w:sz w:val="24"/>
              </w:rPr>
              <w:t>on</w:t>
            </w:r>
            <w:r>
              <w:rPr>
                <w:rFonts w:hint="default" w:ascii="Times New Roman" w:hAnsi="Times New Roman" w:cs="Times New Roman"/>
                <w:spacing w:val="-5"/>
                <w:sz w:val="24"/>
              </w:rPr>
              <w:t xml:space="preserve"> </w:t>
            </w:r>
            <w:r>
              <w:rPr>
                <w:rFonts w:hint="default" w:ascii="Times New Roman" w:hAnsi="Times New Roman" w:cs="Times New Roman"/>
                <w:sz w:val="24"/>
              </w:rPr>
              <w:t>both</w:t>
            </w:r>
            <w:r>
              <w:rPr>
                <w:rFonts w:hint="default" w:ascii="Times New Roman" w:hAnsi="Times New Roman" w:cs="Times New Roman"/>
                <w:spacing w:val="-5"/>
                <w:sz w:val="24"/>
              </w:rPr>
              <w:t xml:space="preserve"> </w:t>
            </w:r>
            <w:r>
              <w:rPr>
                <w:rFonts w:hint="default" w:ascii="Times New Roman" w:hAnsi="Times New Roman" w:cs="Times New Roman"/>
                <w:sz w:val="24"/>
              </w:rPr>
              <w:t>concepts.</w:t>
            </w:r>
            <w:r>
              <w:rPr>
                <w:rFonts w:hint="default" w:ascii="Times New Roman" w:hAnsi="Times New Roman" w:cs="Times New Roman"/>
                <w:spacing w:val="-5"/>
                <w:sz w:val="24"/>
              </w:rPr>
              <w:t xml:space="preserve"> </w:t>
            </w:r>
            <w:r>
              <w:rPr>
                <w:rFonts w:hint="default" w:ascii="Times New Roman" w:hAnsi="Times New Roman" w:cs="Times New Roman"/>
                <w:sz w:val="24"/>
              </w:rPr>
              <w:t>Differentiate</w:t>
            </w:r>
            <w:r>
              <w:rPr>
                <w:rFonts w:hint="default" w:ascii="Times New Roman" w:hAnsi="Times New Roman" w:cs="Times New Roman"/>
                <w:spacing w:val="-6"/>
                <w:sz w:val="24"/>
              </w:rPr>
              <w:t xml:space="preserve"> </w:t>
            </w:r>
            <w:r>
              <w:rPr>
                <w:rFonts w:hint="default" w:ascii="Times New Roman" w:hAnsi="Times New Roman" w:cs="Times New Roman"/>
                <w:sz w:val="24"/>
              </w:rPr>
              <w:t>testing and</w:t>
            </w:r>
            <w:r>
              <w:rPr>
                <w:rFonts w:hint="default" w:ascii="Times New Roman" w:hAnsi="Times New Roman" w:cs="Times New Roman"/>
                <w:spacing w:val="-6"/>
                <w:sz w:val="24"/>
              </w:rPr>
              <w:t xml:space="preserve"> </w:t>
            </w:r>
            <w:r>
              <w:rPr>
                <w:rFonts w:hint="default" w:ascii="Times New Roman" w:hAnsi="Times New Roman" w:cs="Times New Roman"/>
                <w:sz w:val="24"/>
              </w:rPr>
              <w:t>debugging</w:t>
            </w:r>
            <w:r>
              <w:rPr>
                <w:rFonts w:hint="default" w:ascii="Times New Roman" w:hAnsi="Times New Roman" w:cs="Times New Roman"/>
                <w:spacing w:val="-4"/>
                <w:sz w:val="24"/>
              </w:rPr>
              <w:t xml:space="preserve"> </w:t>
            </w:r>
            <w:r>
              <w:rPr>
                <w:rFonts w:hint="default" w:ascii="Times New Roman" w:hAnsi="Times New Roman" w:cs="Times New Roman"/>
                <w:sz w:val="24"/>
              </w:rPr>
              <w:t>using</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real-time</w:t>
            </w:r>
            <w:r>
              <w:rPr>
                <w:rFonts w:hint="default" w:ascii="Times New Roman" w:hAnsi="Times New Roman" w:cs="Times New Roman"/>
                <w:spacing w:val="-5"/>
                <w:sz w:val="24"/>
              </w:rPr>
              <w:t xml:space="preserve"> </w:t>
            </w:r>
            <w:r>
              <w:rPr>
                <w:rFonts w:hint="default" w:ascii="Times New Roman" w:hAnsi="Times New Roman" w:cs="Times New Roman"/>
                <w:sz w:val="24"/>
              </w:rPr>
              <w:t>scenario.</w:t>
            </w:r>
            <w:r>
              <w:rPr>
                <w:rFonts w:hint="default" w:ascii="Times New Roman" w:hAnsi="Times New Roman" w:cs="Times New Roman"/>
                <w:spacing w:val="-4"/>
                <w:sz w:val="24"/>
              </w:rPr>
              <w:t xml:space="preserve"> </w:t>
            </w: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their</w:t>
            </w:r>
            <w:r>
              <w:rPr>
                <w:rFonts w:hint="default" w:ascii="Times New Roman" w:hAnsi="Times New Roman" w:cs="Times New Roman"/>
                <w:spacing w:val="-3"/>
                <w:sz w:val="24"/>
              </w:rPr>
              <w:t xml:space="preserve"> </w:t>
            </w:r>
            <w:r>
              <w:rPr>
                <w:rFonts w:hint="default" w:ascii="Times New Roman" w:hAnsi="Times New Roman" w:cs="Times New Roman"/>
                <w:sz w:val="24"/>
              </w:rPr>
              <w:t>roles in improving software quality.</w:t>
            </w:r>
          </w:p>
        </w:tc>
        <w:tc>
          <w:tcPr>
            <w:tcW w:w="1182" w:type="dxa"/>
          </w:tcPr>
          <w:p w14:paraId="3961E241">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690A3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1EF18461">
            <w:pPr>
              <w:pStyle w:val="10"/>
              <w:ind w:left="16" w:right="7"/>
              <w:rPr>
                <w:rFonts w:hint="default" w:ascii="Times New Roman" w:hAnsi="Times New Roman" w:cs="Times New Roman"/>
                <w:sz w:val="24"/>
              </w:rPr>
            </w:pPr>
            <w:r>
              <w:rPr>
                <w:rFonts w:hint="default" w:ascii="Times New Roman" w:hAnsi="Times New Roman" w:cs="Times New Roman"/>
                <w:spacing w:val="-5"/>
                <w:sz w:val="24"/>
              </w:rPr>
              <w:t>18</w:t>
            </w:r>
          </w:p>
        </w:tc>
        <w:tc>
          <w:tcPr>
            <w:tcW w:w="7463" w:type="dxa"/>
          </w:tcPr>
          <w:p w14:paraId="4C501A9B">
            <w:pPr>
              <w:pStyle w:val="10"/>
              <w:ind w:left="110" w:right="205"/>
              <w:jc w:val="left"/>
              <w:rPr>
                <w:rFonts w:hint="default" w:ascii="Times New Roman" w:hAnsi="Times New Roman" w:cs="Times New Roman"/>
                <w:sz w:val="24"/>
              </w:rPr>
            </w:pPr>
            <w:r>
              <w:rPr>
                <w:rFonts w:hint="default" w:ascii="Times New Roman" w:hAnsi="Times New Roman" w:cs="Times New Roman"/>
                <w:sz w:val="24"/>
              </w:rPr>
              <w:t>An online shopping system behaves differently across browsers. This leads to customer dissatisfaction. Apply testing principles to design a cross-browser</w:t>
            </w:r>
            <w:r>
              <w:rPr>
                <w:rFonts w:hint="default" w:ascii="Times New Roman" w:hAnsi="Times New Roman" w:cs="Times New Roman"/>
                <w:spacing w:val="-8"/>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z w:val="24"/>
              </w:rPr>
              <w:t>strategy.</w:t>
            </w:r>
            <w:r>
              <w:rPr>
                <w:rFonts w:hint="default" w:ascii="Times New Roman" w:hAnsi="Times New Roman" w:cs="Times New Roman"/>
                <w:spacing w:val="-4"/>
                <w:sz w:val="24"/>
              </w:rPr>
              <w:t xml:space="preserve"> </w:t>
            </w:r>
            <w:r>
              <w:rPr>
                <w:rFonts w:hint="default" w:ascii="Times New Roman" w:hAnsi="Times New Roman" w:cs="Times New Roman"/>
                <w:sz w:val="24"/>
              </w:rPr>
              <w:t>Explain</w:t>
            </w:r>
            <w:r>
              <w:rPr>
                <w:rFonts w:hint="default" w:ascii="Times New Roman" w:hAnsi="Times New Roman" w:cs="Times New Roman"/>
                <w:spacing w:val="-7"/>
                <w:sz w:val="24"/>
              </w:rPr>
              <w:t xml:space="preserve"> </w:t>
            </w:r>
            <w:r>
              <w:rPr>
                <w:rFonts w:hint="default" w:ascii="Times New Roman" w:hAnsi="Times New Roman" w:cs="Times New Roman"/>
                <w:sz w:val="24"/>
              </w:rPr>
              <w:t>how</w:t>
            </w:r>
            <w:r>
              <w:rPr>
                <w:rFonts w:hint="default" w:ascii="Times New Roman" w:hAnsi="Times New Roman" w:cs="Times New Roman"/>
                <w:spacing w:val="-5"/>
                <w:sz w:val="24"/>
              </w:rPr>
              <w:t xml:space="preserve"> </w:t>
            </w:r>
            <w:r>
              <w:rPr>
                <w:rFonts w:hint="default" w:ascii="Times New Roman" w:hAnsi="Times New Roman" w:cs="Times New Roman"/>
                <w:sz w:val="24"/>
              </w:rPr>
              <w:t>such</w:t>
            </w:r>
            <w:r>
              <w:rPr>
                <w:rFonts w:hint="default" w:ascii="Times New Roman" w:hAnsi="Times New Roman" w:cs="Times New Roman"/>
                <w:spacing w:val="-3"/>
                <w:sz w:val="24"/>
              </w:rPr>
              <w:t xml:space="preserve"> </w:t>
            </w:r>
            <w:r>
              <w:rPr>
                <w:rFonts w:hint="default" w:ascii="Times New Roman" w:hAnsi="Times New Roman" w:cs="Times New Roman"/>
                <w:sz w:val="24"/>
              </w:rPr>
              <w:t>issues</w:t>
            </w:r>
            <w:r>
              <w:rPr>
                <w:rFonts w:hint="default" w:ascii="Times New Roman" w:hAnsi="Times New Roman" w:cs="Times New Roman"/>
                <w:spacing w:val="-4"/>
                <w:sz w:val="24"/>
              </w:rPr>
              <w:t xml:space="preserve"> </w:t>
            </w:r>
            <w:r>
              <w:rPr>
                <w:rFonts w:hint="default" w:ascii="Times New Roman" w:hAnsi="Times New Roman" w:cs="Times New Roman"/>
                <w:sz w:val="24"/>
              </w:rPr>
              <w:t>can</w:t>
            </w:r>
            <w:r>
              <w:rPr>
                <w:rFonts w:hint="default" w:ascii="Times New Roman" w:hAnsi="Times New Roman" w:cs="Times New Roman"/>
                <w:spacing w:val="-7"/>
                <w:sz w:val="24"/>
              </w:rPr>
              <w:t xml:space="preserve"> </w:t>
            </w:r>
            <w:r>
              <w:rPr>
                <w:rFonts w:hint="default" w:ascii="Times New Roman" w:hAnsi="Times New Roman" w:cs="Times New Roman"/>
                <w:sz w:val="24"/>
              </w:rPr>
              <w:t>be</w:t>
            </w:r>
            <w:r>
              <w:rPr>
                <w:rFonts w:hint="default" w:ascii="Times New Roman" w:hAnsi="Times New Roman" w:cs="Times New Roman"/>
                <w:spacing w:val="-5"/>
                <w:sz w:val="24"/>
              </w:rPr>
              <w:t xml:space="preserve"> </w:t>
            </w:r>
            <w:r>
              <w:rPr>
                <w:rFonts w:hint="default" w:ascii="Times New Roman" w:hAnsi="Times New Roman" w:cs="Times New Roman"/>
                <w:sz w:val="24"/>
              </w:rPr>
              <w:t xml:space="preserve">effectively </w:t>
            </w:r>
            <w:r>
              <w:rPr>
                <w:rFonts w:hint="default" w:ascii="Times New Roman" w:hAnsi="Times New Roman" w:cs="Times New Roman"/>
                <w:spacing w:val="-2"/>
                <w:sz w:val="24"/>
              </w:rPr>
              <w:t>handled.</w:t>
            </w:r>
          </w:p>
        </w:tc>
        <w:tc>
          <w:tcPr>
            <w:tcW w:w="1182" w:type="dxa"/>
          </w:tcPr>
          <w:p w14:paraId="06DB53CC">
            <w:pPr>
              <w:pStyle w:val="10"/>
              <w:rPr>
                <w:rFonts w:hint="default" w:ascii="Times New Roman" w:hAnsi="Times New Roman" w:cs="Times New Roman"/>
                <w:sz w:val="24"/>
              </w:rPr>
            </w:pPr>
            <w:r>
              <w:rPr>
                <w:rFonts w:hint="default" w:ascii="Times New Roman" w:hAnsi="Times New Roman" w:cs="Times New Roman"/>
                <w:spacing w:val="-10"/>
                <w:sz w:val="24"/>
              </w:rPr>
              <w:t>3</w:t>
            </w:r>
          </w:p>
        </w:tc>
      </w:tr>
    </w:tbl>
    <w:p w14:paraId="53D88467">
      <w:pPr>
        <w:pStyle w:val="10"/>
        <w:spacing w:after="0"/>
        <w:rPr>
          <w:rFonts w:hint="default" w:ascii="Times New Roman" w:hAnsi="Times New Roman" w:cs="Times New Roman"/>
          <w:sz w:val="24"/>
        </w:rPr>
        <w:sectPr>
          <w:pgSz w:w="11910" w:h="16840"/>
          <w:pgMar w:top="1440" w:right="708" w:bottom="280" w:left="708" w:header="0" w:footer="0" w:gutter="0"/>
          <w:cols w:space="720" w:num="1"/>
        </w:sectPr>
      </w:pPr>
    </w:p>
    <w:p w14:paraId="4D285838">
      <w:pPr>
        <w:pStyle w:val="7"/>
        <w:spacing w:before="6"/>
        <w:rPr>
          <w:rFonts w:hint="default" w:ascii="Times New Roman" w:hAnsi="Times New Roman" w:cs="Times New Roman"/>
          <w:i w:val="0"/>
          <w:sz w:val="7"/>
        </w:rPr>
      </w:pPr>
    </w:p>
    <w:tbl>
      <w:tblPr>
        <w:tblStyle w:val="6"/>
        <w:tblW w:w="0" w:type="auto"/>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7463"/>
        <w:gridCol w:w="1182"/>
      </w:tblGrid>
      <w:tr w14:paraId="70269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Borders>
              <w:top w:val="nil"/>
            </w:tcBorders>
          </w:tcPr>
          <w:p w14:paraId="184AE2F7">
            <w:pPr>
              <w:pStyle w:val="10"/>
              <w:ind w:left="16" w:right="7"/>
              <w:rPr>
                <w:rFonts w:hint="default" w:ascii="Times New Roman" w:hAnsi="Times New Roman" w:cs="Times New Roman"/>
                <w:sz w:val="24"/>
              </w:rPr>
            </w:pPr>
            <w:r>
              <w:rPr>
                <w:rFonts w:hint="default" w:ascii="Times New Roman" w:hAnsi="Times New Roman" w:cs="Times New Roman"/>
                <w:spacing w:val="-5"/>
                <w:sz w:val="24"/>
              </w:rPr>
              <w:t>19</w:t>
            </w:r>
          </w:p>
        </w:tc>
        <w:tc>
          <w:tcPr>
            <w:tcW w:w="7463" w:type="dxa"/>
            <w:tcBorders>
              <w:top w:val="nil"/>
            </w:tcBorders>
          </w:tcPr>
          <w:p w14:paraId="39EF94E7">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logistics application produces inconsistent outputs due to improper validation. The issue is not detected early. Apply testing concepts to identify</w:t>
            </w:r>
            <w:r>
              <w:rPr>
                <w:rFonts w:hint="default" w:ascii="Times New Roman" w:hAnsi="Times New Roman" w:cs="Times New Roman"/>
                <w:spacing w:val="-5"/>
                <w:sz w:val="24"/>
              </w:rPr>
              <w:t xml:space="preserve"> </w:t>
            </w:r>
            <w:r>
              <w:rPr>
                <w:rFonts w:hint="default" w:ascii="Times New Roman" w:hAnsi="Times New Roman" w:cs="Times New Roman"/>
                <w:sz w:val="24"/>
              </w:rPr>
              <w:t>gaps</w:t>
            </w:r>
            <w:r>
              <w:rPr>
                <w:rFonts w:hint="default" w:ascii="Times New Roman" w:hAnsi="Times New Roman" w:cs="Times New Roman"/>
                <w:spacing w:val="-5"/>
                <w:sz w:val="24"/>
              </w:rPr>
              <w:t xml:space="preserve"> </w:t>
            </w:r>
            <w:r>
              <w:rPr>
                <w:rFonts w:hint="default" w:ascii="Times New Roman" w:hAnsi="Times New Roman" w:cs="Times New Roman"/>
                <w:sz w:val="24"/>
              </w:rPr>
              <w:t>in</w:t>
            </w:r>
            <w:r>
              <w:rPr>
                <w:rFonts w:hint="default" w:ascii="Times New Roman" w:hAnsi="Times New Roman" w:cs="Times New Roman"/>
                <w:spacing w:val="-8"/>
                <w:sz w:val="24"/>
              </w:rPr>
              <w:t xml:space="preserve"> </w:t>
            </w:r>
            <w:r>
              <w:rPr>
                <w:rFonts w:hint="default" w:ascii="Times New Roman" w:hAnsi="Times New Roman" w:cs="Times New Roman"/>
                <w:sz w:val="24"/>
              </w:rPr>
              <w:t>validation.</w:t>
            </w:r>
            <w:r>
              <w:rPr>
                <w:rFonts w:hint="default" w:ascii="Times New Roman" w:hAnsi="Times New Roman" w:cs="Times New Roman"/>
                <w:spacing w:val="-1"/>
                <w:sz w:val="24"/>
              </w:rPr>
              <w:t xml:space="preserve"> </w:t>
            </w:r>
            <w:r>
              <w:rPr>
                <w:rFonts w:hint="default" w:ascii="Times New Roman" w:hAnsi="Times New Roman" w:cs="Times New Roman"/>
                <w:sz w:val="24"/>
              </w:rPr>
              <w:t>Explain</w:t>
            </w:r>
            <w:r>
              <w:rPr>
                <w:rFonts w:hint="default" w:ascii="Times New Roman" w:hAnsi="Times New Roman" w:cs="Times New Roman"/>
                <w:spacing w:val="-8"/>
                <w:sz w:val="24"/>
              </w:rPr>
              <w:t xml:space="preserve"> </w:t>
            </w:r>
            <w:r>
              <w:rPr>
                <w:rFonts w:hint="default" w:ascii="Times New Roman" w:hAnsi="Times New Roman" w:cs="Times New Roman"/>
                <w:sz w:val="24"/>
              </w:rPr>
              <w:t>how</w:t>
            </w:r>
            <w:r>
              <w:rPr>
                <w:rFonts w:hint="default" w:ascii="Times New Roman" w:hAnsi="Times New Roman" w:cs="Times New Roman"/>
                <w:spacing w:val="-6"/>
                <w:sz w:val="24"/>
              </w:rPr>
              <w:t xml:space="preserve"> </w:t>
            </w:r>
            <w:r>
              <w:rPr>
                <w:rFonts w:hint="default" w:ascii="Times New Roman" w:hAnsi="Times New Roman" w:cs="Times New Roman"/>
                <w:sz w:val="24"/>
              </w:rPr>
              <w:t>proper</w:t>
            </w:r>
            <w:r>
              <w:rPr>
                <w:rFonts w:hint="default" w:ascii="Times New Roman" w:hAnsi="Times New Roman" w:cs="Times New Roman"/>
                <w:spacing w:val="-4"/>
                <w:sz w:val="24"/>
              </w:rPr>
              <w:t xml:space="preserve"> </w:t>
            </w:r>
            <w:r>
              <w:rPr>
                <w:rFonts w:hint="default" w:ascii="Times New Roman" w:hAnsi="Times New Roman" w:cs="Times New Roman"/>
                <w:sz w:val="24"/>
              </w:rPr>
              <w:t>testing</w:t>
            </w:r>
            <w:r>
              <w:rPr>
                <w:rFonts w:hint="default" w:ascii="Times New Roman" w:hAnsi="Times New Roman" w:cs="Times New Roman"/>
                <w:spacing w:val="-5"/>
                <w:sz w:val="24"/>
              </w:rPr>
              <w:t xml:space="preserve"> </w:t>
            </w:r>
            <w:r>
              <w:rPr>
                <w:rFonts w:hint="default" w:ascii="Times New Roman" w:hAnsi="Times New Roman" w:cs="Times New Roman"/>
                <w:sz w:val="24"/>
              </w:rPr>
              <w:t>improves</w:t>
            </w:r>
            <w:r>
              <w:rPr>
                <w:rFonts w:hint="default" w:ascii="Times New Roman" w:hAnsi="Times New Roman" w:cs="Times New Roman"/>
                <w:spacing w:val="-5"/>
                <w:sz w:val="24"/>
              </w:rPr>
              <w:t xml:space="preserve"> </w:t>
            </w:r>
            <w:r>
              <w:rPr>
                <w:rFonts w:hint="default" w:ascii="Times New Roman" w:hAnsi="Times New Roman" w:cs="Times New Roman"/>
                <w:sz w:val="24"/>
              </w:rPr>
              <w:t xml:space="preserve">system </w:t>
            </w:r>
            <w:r>
              <w:rPr>
                <w:rFonts w:hint="default" w:ascii="Times New Roman" w:hAnsi="Times New Roman" w:cs="Times New Roman"/>
                <w:spacing w:val="-2"/>
                <w:sz w:val="24"/>
              </w:rPr>
              <w:t>reliability.</w:t>
            </w:r>
          </w:p>
        </w:tc>
        <w:tc>
          <w:tcPr>
            <w:tcW w:w="1182" w:type="dxa"/>
            <w:tcBorders>
              <w:top w:val="nil"/>
            </w:tcBorders>
          </w:tcPr>
          <w:p w14:paraId="62696C5A">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38770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311B7267">
            <w:pPr>
              <w:pStyle w:val="10"/>
              <w:ind w:left="16" w:right="7"/>
              <w:rPr>
                <w:rFonts w:hint="default" w:ascii="Times New Roman" w:hAnsi="Times New Roman" w:cs="Times New Roman"/>
                <w:sz w:val="24"/>
              </w:rPr>
            </w:pPr>
            <w:r>
              <w:rPr>
                <w:rFonts w:hint="default" w:ascii="Times New Roman" w:hAnsi="Times New Roman" w:cs="Times New Roman"/>
                <w:spacing w:val="-5"/>
                <w:sz w:val="24"/>
              </w:rPr>
              <w:t>20</w:t>
            </w:r>
          </w:p>
        </w:tc>
        <w:tc>
          <w:tcPr>
            <w:tcW w:w="7463" w:type="dxa"/>
          </w:tcPr>
          <w:p w14:paraId="00424B50">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team skips structured test case design and directly executes random tests.</w:t>
            </w:r>
            <w:r>
              <w:rPr>
                <w:rFonts w:hint="default" w:ascii="Times New Roman" w:hAnsi="Times New Roman" w:cs="Times New Roman"/>
                <w:spacing w:val="-2"/>
                <w:sz w:val="24"/>
              </w:rPr>
              <w:t xml:space="preserve"> </w:t>
            </w:r>
            <w:r>
              <w:rPr>
                <w:rFonts w:hint="default" w:ascii="Times New Roman" w:hAnsi="Times New Roman" w:cs="Times New Roman"/>
                <w:sz w:val="24"/>
              </w:rPr>
              <w:t>This</w:t>
            </w:r>
            <w:r>
              <w:rPr>
                <w:rFonts w:hint="default" w:ascii="Times New Roman" w:hAnsi="Times New Roman" w:cs="Times New Roman"/>
                <w:spacing w:val="-2"/>
                <w:sz w:val="24"/>
              </w:rPr>
              <w:t xml:space="preserve"> </w:t>
            </w:r>
            <w:r>
              <w:rPr>
                <w:rFonts w:hint="default" w:ascii="Times New Roman" w:hAnsi="Times New Roman" w:cs="Times New Roman"/>
                <w:sz w:val="24"/>
              </w:rPr>
              <w:t>leads</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6"/>
                <w:sz w:val="24"/>
              </w:rPr>
              <w:t xml:space="preserve"> </w:t>
            </w:r>
            <w:r>
              <w:rPr>
                <w:rFonts w:hint="default" w:ascii="Times New Roman" w:hAnsi="Times New Roman" w:cs="Times New Roman"/>
                <w:sz w:val="24"/>
              </w:rPr>
              <w:t>poor</w:t>
            </w:r>
            <w:r>
              <w:rPr>
                <w:rFonts w:hint="default" w:ascii="Times New Roman" w:hAnsi="Times New Roman" w:cs="Times New Roman"/>
                <w:spacing w:val="-6"/>
                <w:sz w:val="24"/>
              </w:rPr>
              <w:t xml:space="preserve"> </w:t>
            </w:r>
            <w:r>
              <w:rPr>
                <w:rFonts w:hint="default" w:ascii="Times New Roman" w:hAnsi="Times New Roman" w:cs="Times New Roman"/>
                <w:sz w:val="24"/>
              </w:rPr>
              <w:t>defect detection.</w:t>
            </w:r>
            <w:r>
              <w:rPr>
                <w:rFonts w:hint="default" w:ascii="Times New Roman" w:hAnsi="Times New Roman" w:cs="Times New Roman"/>
                <w:spacing w:val="-2"/>
                <w:sz w:val="24"/>
              </w:rPr>
              <w:t xml:space="preserve"> </w:t>
            </w:r>
            <w:r>
              <w:rPr>
                <w:rFonts w:hint="default" w:ascii="Times New Roman" w:hAnsi="Times New Roman" w:cs="Times New Roman"/>
                <w:sz w:val="24"/>
              </w:rPr>
              <w:t>Apply</w:t>
            </w:r>
            <w:r>
              <w:rPr>
                <w:rFonts w:hint="default" w:ascii="Times New Roman" w:hAnsi="Times New Roman" w:cs="Times New Roman"/>
                <w:spacing w:val="-2"/>
                <w:sz w:val="24"/>
              </w:rPr>
              <w:t xml:space="preserve"> </w:t>
            </w:r>
            <w:r>
              <w:rPr>
                <w:rFonts w:hint="default" w:ascii="Times New Roman" w:hAnsi="Times New Roman" w:cs="Times New Roman"/>
                <w:sz w:val="24"/>
              </w:rPr>
              <w:t>testing</w:t>
            </w:r>
            <w:r>
              <w:rPr>
                <w:rFonts w:hint="default" w:ascii="Times New Roman" w:hAnsi="Times New Roman" w:cs="Times New Roman"/>
                <w:spacing w:val="-2"/>
                <w:sz w:val="24"/>
              </w:rPr>
              <w:t xml:space="preserve"> </w:t>
            </w:r>
            <w:r>
              <w:rPr>
                <w:rFonts w:hint="default" w:ascii="Times New Roman" w:hAnsi="Times New Roman" w:cs="Times New Roman"/>
                <w:sz w:val="24"/>
              </w:rPr>
              <w:t>as</w:t>
            </w:r>
            <w:r>
              <w:rPr>
                <w:rFonts w:hint="default" w:ascii="Times New Roman" w:hAnsi="Times New Roman" w:cs="Times New Roman"/>
                <w:spacing w:val="-2"/>
                <w:sz w:val="24"/>
              </w:rPr>
              <w:t xml:space="preserve"> </w:t>
            </w:r>
            <w:r>
              <w:rPr>
                <w:rFonts w:hint="default" w:ascii="Times New Roman" w:hAnsi="Times New Roman" w:cs="Times New Roman"/>
                <w:sz w:val="24"/>
              </w:rPr>
              <w:t>an</w:t>
            </w:r>
            <w:r>
              <w:rPr>
                <w:rFonts w:hint="default" w:ascii="Times New Roman" w:hAnsi="Times New Roman" w:cs="Times New Roman"/>
                <w:spacing w:val="-5"/>
                <w:sz w:val="24"/>
              </w:rPr>
              <w:t xml:space="preserve"> </w:t>
            </w:r>
            <w:r>
              <w:rPr>
                <w:rFonts w:hint="default" w:ascii="Times New Roman" w:hAnsi="Times New Roman" w:cs="Times New Roman"/>
                <w:sz w:val="24"/>
              </w:rPr>
              <w:t>engineering activity</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improve</w:t>
            </w:r>
            <w:r>
              <w:rPr>
                <w:rFonts w:hint="default" w:ascii="Times New Roman" w:hAnsi="Times New Roman" w:cs="Times New Roman"/>
                <w:spacing w:val="-5"/>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process.</w:t>
            </w:r>
            <w:r>
              <w:rPr>
                <w:rFonts w:hint="default" w:ascii="Times New Roman" w:hAnsi="Times New Roman" w:cs="Times New Roman"/>
                <w:spacing w:val="-4"/>
                <w:sz w:val="24"/>
              </w:rPr>
              <w:t xml:space="preserve"> </w:t>
            </w: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importance</w:t>
            </w:r>
            <w:r>
              <w:rPr>
                <w:rFonts w:hint="default" w:ascii="Times New Roman" w:hAnsi="Times New Roman" w:cs="Times New Roman"/>
                <w:spacing w:val="-5"/>
                <w:sz w:val="24"/>
              </w:rPr>
              <w:t xml:space="preserve"> </w:t>
            </w:r>
            <w:r>
              <w:rPr>
                <w:rFonts w:hint="default" w:ascii="Times New Roman" w:hAnsi="Times New Roman" w:cs="Times New Roman"/>
                <w:sz w:val="24"/>
              </w:rPr>
              <w:t>of</w:t>
            </w:r>
            <w:r>
              <w:rPr>
                <w:rFonts w:hint="default" w:ascii="Times New Roman" w:hAnsi="Times New Roman" w:cs="Times New Roman"/>
                <w:spacing w:val="-6"/>
                <w:sz w:val="24"/>
              </w:rPr>
              <w:t xml:space="preserve"> </w:t>
            </w:r>
            <w:r>
              <w:rPr>
                <w:rFonts w:hint="default" w:ascii="Times New Roman" w:hAnsi="Times New Roman" w:cs="Times New Roman"/>
                <w:sz w:val="24"/>
              </w:rPr>
              <w:t>systematic</w:t>
            </w:r>
            <w:r>
              <w:rPr>
                <w:rFonts w:hint="default" w:ascii="Times New Roman" w:hAnsi="Times New Roman" w:cs="Times New Roman"/>
                <w:spacing w:val="-6"/>
                <w:sz w:val="24"/>
              </w:rPr>
              <w:t xml:space="preserve"> </w:t>
            </w:r>
            <w:r>
              <w:rPr>
                <w:rFonts w:hint="default" w:ascii="Times New Roman" w:hAnsi="Times New Roman" w:cs="Times New Roman"/>
                <w:sz w:val="24"/>
              </w:rPr>
              <w:t xml:space="preserve">test </w:t>
            </w:r>
            <w:r>
              <w:rPr>
                <w:rFonts w:hint="default" w:ascii="Times New Roman" w:hAnsi="Times New Roman" w:cs="Times New Roman"/>
                <w:spacing w:val="-2"/>
                <w:sz w:val="24"/>
              </w:rPr>
              <w:t>design.</w:t>
            </w:r>
          </w:p>
        </w:tc>
        <w:tc>
          <w:tcPr>
            <w:tcW w:w="1182" w:type="dxa"/>
          </w:tcPr>
          <w:p w14:paraId="4B885C93">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3E9B8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38E7874F">
            <w:pPr>
              <w:pStyle w:val="10"/>
              <w:ind w:left="16" w:right="7"/>
              <w:rPr>
                <w:rFonts w:hint="default" w:ascii="Times New Roman" w:hAnsi="Times New Roman" w:cs="Times New Roman"/>
                <w:sz w:val="24"/>
              </w:rPr>
            </w:pPr>
            <w:r>
              <w:rPr>
                <w:rFonts w:hint="default" w:ascii="Times New Roman" w:hAnsi="Times New Roman" w:cs="Times New Roman"/>
                <w:spacing w:val="-5"/>
                <w:sz w:val="24"/>
              </w:rPr>
              <w:t>21</w:t>
            </w:r>
          </w:p>
        </w:tc>
        <w:tc>
          <w:tcPr>
            <w:tcW w:w="7463" w:type="dxa"/>
          </w:tcPr>
          <w:p w14:paraId="0484A50B">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healthcare system shows data inconsistency between modules due to integration</w:t>
            </w:r>
            <w:r>
              <w:rPr>
                <w:rFonts w:hint="default" w:ascii="Times New Roman" w:hAnsi="Times New Roman" w:cs="Times New Roman"/>
                <w:spacing w:val="-4"/>
                <w:sz w:val="24"/>
              </w:rPr>
              <w:t xml:space="preserve"> </w:t>
            </w:r>
            <w:r>
              <w:rPr>
                <w:rFonts w:hint="default" w:ascii="Times New Roman" w:hAnsi="Times New Roman" w:cs="Times New Roman"/>
                <w:sz w:val="24"/>
              </w:rPr>
              <w:t>issues.</w:t>
            </w:r>
            <w:r>
              <w:rPr>
                <w:rFonts w:hint="default" w:ascii="Times New Roman" w:hAnsi="Times New Roman" w:cs="Times New Roman"/>
                <w:spacing w:val="-5"/>
                <w:sz w:val="24"/>
              </w:rPr>
              <w:t xml:space="preserve"> </w:t>
            </w:r>
            <w:r>
              <w:rPr>
                <w:rFonts w:hint="default" w:ascii="Times New Roman" w:hAnsi="Times New Roman" w:cs="Times New Roman"/>
                <w:sz w:val="24"/>
              </w:rPr>
              <w:t>The</w:t>
            </w:r>
            <w:r>
              <w:rPr>
                <w:rFonts w:hint="default" w:ascii="Times New Roman" w:hAnsi="Times New Roman" w:cs="Times New Roman"/>
                <w:spacing w:val="-6"/>
                <w:sz w:val="24"/>
              </w:rPr>
              <w:t xml:space="preserve"> </w:t>
            </w:r>
            <w:r>
              <w:rPr>
                <w:rFonts w:hint="default" w:ascii="Times New Roman" w:hAnsi="Times New Roman" w:cs="Times New Roman"/>
                <w:sz w:val="24"/>
              </w:rPr>
              <w:t>testing</w:t>
            </w:r>
            <w:r>
              <w:rPr>
                <w:rFonts w:hint="default" w:ascii="Times New Roman" w:hAnsi="Times New Roman" w:cs="Times New Roman"/>
                <w:spacing w:val="-5"/>
                <w:sz w:val="24"/>
              </w:rPr>
              <w:t xml:space="preserve"> </w:t>
            </w:r>
            <w:r>
              <w:rPr>
                <w:rFonts w:hint="default" w:ascii="Times New Roman" w:hAnsi="Times New Roman" w:cs="Times New Roman"/>
                <w:sz w:val="24"/>
              </w:rPr>
              <w:t>team</w:t>
            </w:r>
            <w:r>
              <w:rPr>
                <w:rFonts w:hint="default" w:ascii="Times New Roman" w:hAnsi="Times New Roman" w:cs="Times New Roman"/>
                <w:spacing w:val="-7"/>
                <w:sz w:val="24"/>
              </w:rPr>
              <w:t xml:space="preserve"> </w:t>
            </w:r>
            <w:r>
              <w:rPr>
                <w:rFonts w:hint="default" w:ascii="Times New Roman" w:hAnsi="Times New Roman" w:cs="Times New Roman"/>
                <w:sz w:val="24"/>
              </w:rPr>
              <w:t>needs</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8"/>
                <w:sz w:val="24"/>
              </w:rPr>
              <w:t xml:space="preserve"> </w:t>
            </w:r>
            <w:r>
              <w:rPr>
                <w:rFonts w:hint="default" w:ascii="Times New Roman" w:hAnsi="Times New Roman" w:cs="Times New Roman"/>
                <w:sz w:val="24"/>
              </w:rPr>
              <w:t>analyze</w:t>
            </w:r>
            <w:r>
              <w:rPr>
                <w:rFonts w:hint="default" w:ascii="Times New Roman" w:hAnsi="Times New Roman" w:cs="Times New Roman"/>
                <w:spacing w:val="-6"/>
                <w:sz w:val="24"/>
              </w:rPr>
              <w:t xml:space="preserve"> </w:t>
            </w:r>
            <w:r>
              <w:rPr>
                <w:rFonts w:hint="default" w:ascii="Times New Roman" w:hAnsi="Times New Roman" w:cs="Times New Roman"/>
                <w:sz w:val="24"/>
              </w:rPr>
              <w:t>the</w:t>
            </w:r>
            <w:r>
              <w:rPr>
                <w:rFonts w:hint="default" w:ascii="Times New Roman" w:hAnsi="Times New Roman" w:cs="Times New Roman"/>
                <w:spacing w:val="-6"/>
                <w:sz w:val="24"/>
              </w:rPr>
              <w:t xml:space="preserve"> </w:t>
            </w:r>
            <w:r>
              <w:rPr>
                <w:rFonts w:hint="default" w:ascii="Times New Roman" w:hAnsi="Times New Roman" w:cs="Times New Roman"/>
                <w:sz w:val="24"/>
              </w:rPr>
              <w:t>problem.</w:t>
            </w:r>
            <w:r>
              <w:rPr>
                <w:rFonts w:hint="default" w:ascii="Times New Roman" w:hAnsi="Times New Roman" w:cs="Times New Roman"/>
                <w:spacing w:val="-5"/>
                <w:sz w:val="24"/>
              </w:rPr>
              <w:t xml:space="preserve"> </w:t>
            </w:r>
            <w:r>
              <w:rPr>
                <w:rFonts w:hint="default" w:ascii="Times New Roman" w:hAnsi="Times New Roman" w:cs="Times New Roman"/>
                <w:sz w:val="24"/>
              </w:rPr>
              <w:t>Apply testing principles to identify root causes. Explain how proper testing ensures data consistency.</w:t>
            </w:r>
          </w:p>
        </w:tc>
        <w:tc>
          <w:tcPr>
            <w:tcW w:w="1182" w:type="dxa"/>
          </w:tcPr>
          <w:p w14:paraId="5C2DFEC5">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57F51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6FA1E15B">
            <w:pPr>
              <w:pStyle w:val="10"/>
              <w:ind w:left="16" w:right="7"/>
              <w:rPr>
                <w:rFonts w:hint="default" w:ascii="Times New Roman" w:hAnsi="Times New Roman" w:cs="Times New Roman"/>
                <w:sz w:val="24"/>
              </w:rPr>
            </w:pPr>
            <w:r>
              <w:rPr>
                <w:rFonts w:hint="default" w:ascii="Times New Roman" w:hAnsi="Times New Roman" w:cs="Times New Roman"/>
                <w:spacing w:val="-5"/>
                <w:sz w:val="24"/>
              </w:rPr>
              <w:t>22</w:t>
            </w:r>
          </w:p>
        </w:tc>
        <w:tc>
          <w:tcPr>
            <w:tcW w:w="7463" w:type="dxa"/>
          </w:tcPr>
          <w:p w14:paraId="41201DC0">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project experiences delays because testers are not involved early in development.</w:t>
            </w:r>
            <w:r>
              <w:rPr>
                <w:rFonts w:hint="default" w:ascii="Times New Roman" w:hAnsi="Times New Roman" w:cs="Times New Roman"/>
                <w:spacing w:val="-8"/>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z w:val="24"/>
              </w:rPr>
              <w:t>organization</w:t>
            </w:r>
            <w:r>
              <w:rPr>
                <w:rFonts w:hint="default" w:ascii="Times New Roman" w:hAnsi="Times New Roman" w:cs="Times New Roman"/>
                <w:spacing w:val="-10"/>
                <w:sz w:val="24"/>
              </w:rPr>
              <w:t xml:space="preserve"> </w:t>
            </w:r>
            <w:r>
              <w:rPr>
                <w:rFonts w:hint="default" w:ascii="Times New Roman" w:hAnsi="Times New Roman" w:cs="Times New Roman"/>
                <w:sz w:val="24"/>
              </w:rPr>
              <w:t>wants</w:t>
            </w:r>
            <w:r>
              <w:rPr>
                <w:rFonts w:hint="default" w:ascii="Times New Roman" w:hAnsi="Times New Roman" w:cs="Times New Roman"/>
                <w:spacing w:val="-8"/>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improve</w:t>
            </w:r>
            <w:r>
              <w:rPr>
                <w:rFonts w:hint="default" w:ascii="Times New Roman" w:hAnsi="Times New Roman" w:cs="Times New Roman"/>
                <w:spacing w:val="-8"/>
                <w:sz w:val="24"/>
              </w:rPr>
              <w:t xml:space="preserve"> </w:t>
            </w:r>
            <w:r>
              <w:rPr>
                <w:rFonts w:hint="default" w:ascii="Times New Roman" w:hAnsi="Times New Roman" w:cs="Times New Roman"/>
                <w:sz w:val="24"/>
              </w:rPr>
              <w:t>collaboration.</w:t>
            </w:r>
            <w:r>
              <w:rPr>
                <w:rFonts w:hint="default" w:ascii="Times New Roman" w:hAnsi="Times New Roman" w:cs="Times New Roman"/>
                <w:spacing w:val="-4"/>
                <w:sz w:val="24"/>
              </w:rPr>
              <w:t xml:space="preserve"> </w:t>
            </w:r>
            <w:r>
              <w:rPr>
                <w:rFonts w:hint="default" w:ascii="Times New Roman" w:hAnsi="Times New Roman" w:cs="Times New Roman"/>
                <w:sz w:val="24"/>
              </w:rPr>
              <w:t>Explain the role of testers across SDLC phases. Show how early involvement improves quality.</w:t>
            </w:r>
          </w:p>
        </w:tc>
        <w:tc>
          <w:tcPr>
            <w:tcW w:w="1182" w:type="dxa"/>
          </w:tcPr>
          <w:p w14:paraId="4600B734">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4DC2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60" w:type="dxa"/>
          </w:tcPr>
          <w:p w14:paraId="7DDDF0EC">
            <w:pPr>
              <w:pStyle w:val="10"/>
              <w:ind w:left="16" w:right="7"/>
              <w:rPr>
                <w:rFonts w:hint="default" w:ascii="Times New Roman" w:hAnsi="Times New Roman" w:cs="Times New Roman"/>
                <w:sz w:val="24"/>
              </w:rPr>
            </w:pPr>
            <w:r>
              <w:rPr>
                <w:rFonts w:hint="default" w:ascii="Times New Roman" w:hAnsi="Times New Roman" w:cs="Times New Roman"/>
                <w:spacing w:val="-5"/>
                <w:sz w:val="24"/>
              </w:rPr>
              <w:t>23</w:t>
            </w:r>
          </w:p>
        </w:tc>
        <w:tc>
          <w:tcPr>
            <w:tcW w:w="7463" w:type="dxa"/>
          </w:tcPr>
          <w:p w14:paraId="4ABDEB19">
            <w:pPr>
              <w:pStyle w:val="10"/>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system</w:t>
            </w:r>
            <w:r>
              <w:rPr>
                <w:rFonts w:hint="default" w:ascii="Times New Roman" w:hAnsi="Times New Roman" w:cs="Times New Roman"/>
                <w:spacing w:val="-4"/>
                <w:sz w:val="24"/>
              </w:rPr>
              <w:t xml:space="preserve"> </w:t>
            </w:r>
            <w:r>
              <w:rPr>
                <w:rFonts w:hint="default" w:ascii="Times New Roman" w:hAnsi="Times New Roman" w:cs="Times New Roman"/>
                <w:sz w:val="24"/>
              </w:rPr>
              <w:t>fails</w:t>
            </w:r>
            <w:r>
              <w:rPr>
                <w:rFonts w:hint="default" w:ascii="Times New Roman" w:hAnsi="Times New Roman" w:cs="Times New Roman"/>
                <w:spacing w:val="-3"/>
                <w:sz w:val="24"/>
              </w:rPr>
              <w:t xml:space="preserve"> </w:t>
            </w:r>
            <w:r>
              <w:rPr>
                <w:rFonts w:hint="default" w:ascii="Times New Roman" w:hAnsi="Times New Roman" w:cs="Times New Roman"/>
                <w:sz w:val="24"/>
              </w:rPr>
              <w:t>during</w:t>
            </w:r>
            <w:r>
              <w:rPr>
                <w:rFonts w:hint="default" w:ascii="Times New Roman" w:hAnsi="Times New Roman" w:cs="Times New Roman"/>
                <w:spacing w:val="-3"/>
                <w:sz w:val="24"/>
              </w:rPr>
              <w:t xml:space="preserve"> </w:t>
            </w:r>
            <w:r>
              <w:rPr>
                <w:rFonts w:hint="default" w:ascii="Times New Roman" w:hAnsi="Times New Roman" w:cs="Times New Roman"/>
                <w:sz w:val="24"/>
              </w:rPr>
              <w:t>peak</w:t>
            </w:r>
            <w:r>
              <w:rPr>
                <w:rFonts w:hint="default" w:ascii="Times New Roman" w:hAnsi="Times New Roman" w:cs="Times New Roman"/>
                <w:spacing w:val="-4"/>
                <w:sz w:val="24"/>
              </w:rPr>
              <w:t xml:space="preserve"> </w:t>
            </w:r>
            <w:r>
              <w:rPr>
                <w:rFonts w:hint="default" w:ascii="Times New Roman" w:hAnsi="Times New Roman" w:cs="Times New Roman"/>
                <w:sz w:val="24"/>
              </w:rPr>
              <w:t>usage</w:t>
            </w:r>
            <w:r>
              <w:rPr>
                <w:rFonts w:hint="default" w:ascii="Times New Roman" w:hAnsi="Times New Roman" w:cs="Times New Roman"/>
                <w:spacing w:val="-4"/>
                <w:sz w:val="24"/>
              </w:rPr>
              <w:t xml:space="preserve"> </w:t>
            </w:r>
            <w:r>
              <w:rPr>
                <w:rFonts w:hint="default" w:ascii="Times New Roman" w:hAnsi="Times New Roman" w:cs="Times New Roman"/>
                <w:sz w:val="24"/>
              </w:rPr>
              <w:t>due</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untested</w:t>
            </w:r>
            <w:r>
              <w:rPr>
                <w:rFonts w:hint="default" w:ascii="Times New Roman" w:hAnsi="Times New Roman" w:cs="Times New Roman"/>
                <w:spacing w:val="-6"/>
                <w:sz w:val="24"/>
              </w:rPr>
              <w:t xml:space="preserve"> </w:t>
            </w:r>
            <w:r>
              <w:rPr>
                <w:rFonts w:hint="default" w:ascii="Times New Roman" w:hAnsi="Times New Roman" w:cs="Times New Roman"/>
                <w:sz w:val="24"/>
              </w:rPr>
              <w:t>scenarios.</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4"/>
                <w:sz w:val="24"/>
              </w:rPr>
              <w:t xml:space="preserve"> </w:t>
            </w:r>
            <w:r>
              <w:rPr>
                <w:rFonts w:hint="default" w:ascii="Times New Roman" w:hAnsi="Times New Roman" w:cs="Times New Roman"/>
                <w:sz w:val="24"/>
              </w:rPr>
              <w:t>testing team missed critical cases. Apply testing principles to identify gaps.</w:t>
            </w:r>
          </w:p>
          <w:p w14:paraId="2649B120">
            <w:pPr>
              <w:pStyle w:val="10"/>
              <w:spacing w:before="0" w:line="293" w:lineRule="exact"/>
              <w:ind w:left="110"/>
              <w:jc w:val="left"/>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1"/>
                <w:sz w:val="24"/>
              </w:rPr>
              <w:t xml:space="preserve"> </w:t>
            </w:r>
            <w:r>
              <w:rPr>
                <w:rFonts w:hint="default" w:ascii="Times New Roman" w:hAnsi="Times New Roman" w:cs="Times New Roman"/>
                <w:sz w:val="24"/>
              </w:rPr>
              <w:t>better</w:t>
            </w:r>
            <w:r>
              <w:rPr>
                <w:rFonts w:hint="default" w:ascii="Times New Roman" w:hAnsi="Times New Roman" w:cs="Times New Roman"/>
                <w:spacing w:val="-7"/>
                <w:sz w:val="24"/>
              </w:rPr>
              <w:t xml:space="preserve"> </w:t>
            </w:r>
            <w:r>
              <w:rPr>
                <w:rFonts w:hint="default" w:ascii="Times New Roman" w:hAnsi="Times New Roman" w:cs="Times New Roman"/>
                <w:sz w:val="24"/>
              </w:rPr>
              <w:t>test</w:t>
            </w:r>
            <w:r>
              <w:rPr>
                <w:rFonts w:hint="default" w:ascii="Times New Roman" w:hAnsi="Times New Roman" w:cs="Times New Roman"/>
                <w:spacing w:val="-4"/>
                <w:sz w:val="24"/>
              </w:rPr>
              <w:t xml:space="preserve"> </w:t>
            </w:r>
            <w:r>
              <w:rPr>
                <w:rFonts w:hint="default" w:ascii="Times New Roman" w:hAnsi="Times New Roman" w:cs="Times New Roman"/>
                <w:sz w:val="24"/>
              </w:rPr>
              <w:t>coverage</w:t>
            </w:r>
            <w:r>
              <w:rPr>
                <w:rFonts w:hint="default" w:ascii="Times New Roman" w:hAnsi="Times New Roman" w:cs="Times New Roman"/>
                <w:spacing w:val="-4"/>
                <w:sz w:val="24"/>
              </w:rPr>
              <w:t xml:space="preserve"> </w:t>
            </w:r>
            <w:r>
              <w:rPr>
                <w:rFonts w:hint="default" w:ascii="Times New Roman" w:hAnsi="Times New Roman" w:cs="Times New Roman"/>
                <w:sz w:val="24"/>
              </w:rPr>
              <w:t>prevents</w:t>
            </w:r>
            <w:r>
              <w:rPr>
                <w:rFonts w:hint="default" w:ascii="Times New Roman" w:hAnsi="Times New Roman" w:cs="Times New Roman"/>
                <w:spacing w:val="-3"/>
                <w:sz w:val="24"/>
              </w:rPr>
              <w:t xml:space="preserve"> </w:t>
            </w:r>
            <w:r>
              <w:rPr>
                <w:rFonts w:hint="default" w:ascii="Times New Roman" w:hAnsi="Times New Roman" w:cs="Times New Roman"/>
                <w:sz w:val="24"/>
              </w:rPr>
              <w:t>such</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failures.</w:t>
            </w:r>
          </w:p>
        </w:tc>
        <w:tc>
          <w:tcPr>
            <w:tcW w:w="1182" w:type="dxa"/>
          </w:tcPr>
          <w:p w14:paraId="7E7A3976">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002C3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39B3453A">
            <w:pPr>
              <w:pStyle w:val="10"/>
              <w:ind w:left="16" w:right="7"/>
              <w:rPr>
                <w:rFonts w:hint="default" w:ascii="Times New Roman" w:hAnsi="Times New Roman" w:cs="Times New Roman"/>
                <w:sz w:val="24"/>
              </w:rPr>
            </w:pPr>
            <w:r>
              <w:rPr>
                <w:rFonts w:hint="default" w:ascii="Times New Roman" w:hAnsi="Times New Roman" w:cs="Times New Roman"/>
                <w:spacing w:val="-5"/>
                <w:sz w:val="24"/>
              </w:rPr>
              <w:t>24</w:t>
            </w:r>
          </w:p>
        </w:tc>
        <w:tc>
          <w:tcPr>
            <w:tcW w:w="7463" w:type="dxa"/>
          </w:tcPr>
          <w:p w14:paraId="20BFE439">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software team lacks proper defect documentation, making tracking difficult. The organization wants to improve defect management. Apply defect</w:t>
            </w:r>
            <w:r>
              <w:rPr>
                <w:rFonts w:hint="default" w:ascii="Times New Roman" w:hAnsi="Times New Roman" w:cs="Times New Roman"/>
                <w:spacing w:val="-6"/>
                <w:sz w:val="24"/>
              </w:rPr>
              <w:t xml:space="preserve"> </w:t>
            </w:r>
            <w:r>
              <w:rPr>
                <w:rFonts w:hint="default" w:ascii="Times New Roman" w:hAnsi="Times New Roman" w:cs="Times New Roman"/>
                <w:sz w:val="24"/>
              </w:rPr>
              <w:t>repository</w:t>
            </w:r>
            <w:r>
              <w:rPr>
                <w:rFonts w:hint="default" w:ascii="Times New Roman" w:hAnsi="Times New Roman" w:cs="Times New Roman"/>
                <w:spacing w:val="-5"/>
                <w:sz w:val="24"/>
              </w:rPr>
              <w:t xml:space="preserve"> </w:t>
            </w:r>
            <w:r>
              <w:rPr>
                <w:rFonts w:hint="default" w:ascii="Times New Roman" w:hAnsi="Times New Roman" w:cs="Times New Roman"/>
                <w:sz w:val="24"/>
              </w:rPr>
              <w:t>concepts</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8"/>
                <w:sz w:val="24"/>
              </w:rPr>
              <w:t xml:space="preserve"> </w:t>
            </w:r>
            <w:r>
              <w:rPr>
                <w:rFonts w:hint="default" w:ascii="Times New Roman" w:hAnsi="Times New Roman" w:cs="Times New Roman"/>
                <w:sz w:val="24"/>
              </w:rPr>
              <w:t>solve</w:t>
            </w:r>
            <w:r>
              <w:rPr>
                <w:rFonts w:hint="default" w:ascii="Times New Roman" w:hAnsi="Times New Roman" w:cs="Times New Roman"/>
                <w:spacing w:val="-6"/>
                <w:sz w:val="24"/>
              </w:rPr>
              <w:t xml:space="preserve"> </w:t>
            </w:r>
            <w:r>
              <w:rPr>
                <w:rFonts w:hint="default" w:ascii="Times New Roman" w:hAnsi="Times New Roman" w:cs="Times New Roman"/>
                <w:sz w:val="24"/>
              </w:rPr>
              <w:t>this</w:t>
            </w:r>
            <w:r>
              <w:rPr>
                <w:rFonts w:hint="default" w:ascii="Times New Roman" w:hAnsi="Times New Roman" w:cs="Times New Roman"/>
                <w:spacing w:val="-5"/>
                <w:sz w:val="24"/>
              </w:rPr>
              <w:t xml:space="preserve"> </w:t>
            </w:r>
            <w:r>
              <w:rPr>
                <w:rFonts w:hint="default" w:ascii="Times New Roman" w:hAnsi="Times New Roman" w:cs="Times New Roman"/>
                <w:sz w:val="24"/>
              </w:rPr>
              <w:t>issue.</w:t>
            </w:r>
            <w:r>
              <w:rPr>
                <w:rFonts w:hint="default" w:ascii="Times New Roman" w:hAnsi="Times New Roman" w:cs="Times New Roman"/>
                <w:spacing w:val="-5"/>
                <w:sz w:val="24"/>
              </w:rPr>
              <w:t xml:space="preserve"> </w:t>
            </w:r>
            <w:r>
              <w:rPr>
                <w:rFonts w:hint="default" w:ascii="Times New Roman" w:hAnsi="Times New Roman" w:cs="Times New Roman"/>
                <w:sz w:val="24"/>
              </w:rPr>
              <w:t>Explain</w:t>
            </w:r>
            <w:r>
              <w:rPr>
                <w:rFonts w:hint="default" w:ascii="Times New Roman" w:hAnsi="Times New Roman" w:cs="Times New Roman"/>
                <w:spacing w:val="-8"/>
                <w:sz w:val="24"/>
              </w:rPr>
              <w:t xml:space="preserve"> </w:t>
            </w:r>
            <w:r>
              <w:rPr>
                <w:rFonts w:hint="default" w:ascii="Times New Roman" w:hAnsi="Times New Roman" w:cs="Times New Roman"/>
                <w:sz w:val="24"/>
              </w:rPr>
              <w:t>how</w:t>
            </w:r>
            <w:r>
              <w:rPr>
                <w:rFonts w:hint="default" w:ascii="Times New Roman" w:hAnsi="Times New Roman" w:cs="Times New Roman"/>
                <w:spacing w:val="-6"/>
                <w:sz w:val="24"/>
              </w:rPr>
              <w:t xml:space="preserve"> </w:t>
            </w:r>
            <w:r>
              <w:rPr>
                <w:rFonts w:hint="default" w:ascii="Times New Roman" w:hAnsi="Times New Roman" w:cs="Times New Roman"/>
                <w:sz w:val="24"/>
              </w:rPr>
              <w:t>documentation enhances tracking and analysis.</w:t>
            </w:r>
          </w:p>
        </w:tc>
        <w:tc>
          <w:tcPr>
            <w:tcW w:w="1182" w:type="dxa"/>
          </w:tcPr>
          <w:p w14:paraId="7790ACAB">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2386C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208E3BCB">
            <w:pPr>
              <w:pStyle w:val="10"/>
              <w:ind w:left="16" w:right="7"/>
              <w:rPr>
                <w:rFonts w:hint="default" w:ascii="Times New Roman" w:hAnsi="Times New Roman" w:cs="Times New Roman"/>
                <w:sz w:val="24"/>
              </w:rPr>
            </w:pPr>
            <w:r>
              <w:rPr>
                <w:rFonts w:hint="default" w:ascii="Times New Roman" w:hAnsi="Times New Roman" w:cs="Times New Roman"/>
                <w:spacing w:val="-5"/>
                <w:sz w:val="24"/>
              </w:rPr>
              <w:t>25</w:t>
            </w:r>
          </w:p>
        </w:tc>
        <w:tc>
          <w:tcPr>
            <w:tcW w:w="7463" w:type="dxa"/>
          </w:tcPr>
          <w:p w14:paraId="669131DD">
            <w:pPr>
              <w:pStyle w:val="10"/>
              <w:spacing w:line="242" w:lineRule="auto"/>
              <w:ind w:left="110" w:right="156"/>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7"/>
                <w:sz w:val="24"/>
              </w:rPr>
              <w:t xml:space="preserve"> </w:t>
            </w:r>
            <w:r>
              <w:rPr>
                <w:rFonts w:hint="default" w:ascii="Times New Roman" w:hAnsi="Times New Roman" w:cs="Times New Roman"/>
                <w:sz w:val="24"/>
              </w:rPr>
              <w:t>banking</w:t>
            </w:r>
            <w:r>
              <w:rPr>
                <w:rFonts w:hint="default" w:ascii="Times New Roman" w:hAnsi="Times New Roman" w:cs="Times New Roman"/>
                <w:spacing w:val="-5"/>
                <w:sz w:val="24"/>
              </w:rPr>
              <w:t xml:space="preserve"> </w:t>
            </w:r>
            <w:r>
              <w:rPr>
                <w:rFonts w:hint="default" w:ascii="Times New Roman" w:hAnsi="Times New Roman" w:cs="Times New Roman"/>
                <w:sz w:val="24"/>
              </w:rPr>
              <w:t>system</w:t>
            </w:r>
            <w:r>
              <w:rPr>
                <w:rFonts w:hint="default" w:ascii="Times New Roman" w:hAnsi="Times New Roman" w:cs="Times New Roman"/>
                <w:spacing w:val="-6"/>
                <w:sz w:val="24"/>
              </w:rPr>
              <w:t xml:space="preserve"> </w:t>
            </w:r>
            <w:r>
              <w:rPr>
                <w:rFonts w:hint="default" w:ascii="Times New Roman" w:hAnsi="Times New Roman" w:cs="Times New Roman"/>
                <w:sz w:val="24"/>
              </w:rPr>
              <w:t>produces</w:t>
            </w:r>
            <w:r>
              <w:rPr>
                <w:rFonts w:hint="default" w:ascii="Times New Roman" w:hAnsi="Times New Roman" w:cs="Times New Roman"/>
                <w:spacing w:val="-5"/>
                <w:sz w:val="24"/>
              </w:rPr>
              <w:t xml:space="preserve"> </w:t>
            </w:r>
            <w:r>
              <w:rPr>
                <w:rFonts w:hint="default" w:ascii="Times New Roman" w:hAnsi="Times New Roman" w:cs="Times New Roman"/>
                <w:sz w:val="24"/>
              </w:rPr>
              <w:t>repeated</w:t>
            </w:r>
            <w:r>
              <w:rPr>
                <w:rFonts w:hint="default" w:ascii="Times New Roman" w:hAnsi="Times New Roman" w:cs="Times New Roman"/>
                <w:spacing w:val="-8"/>
                <w:sz w:val="24"/>
              </w:rPr>
              <w:t xml:space="preserve"> </w:t>
            </w:r>
            <w:r>
              <w:rPr>
                <w:rFonts w:hint="default" w:ascii="Times New Roman" w:hAnsi="Times New Roman" w:cs="Times New Roman"/>
                <w:sz w:val="24"/>
              </w:rPr>
              <w:t>transaction</w:t>
            </w:r>
            <w:r>
              <w:rPr>
                <w:rFonts w:hint="default" w:ascii="Times New Roman" w:hAnsi="Times New Roman" w:cs="Times New Roman"/>
                <w:spacing w:val="-5"/>
                <w:sz w:val="24"/>
              </w:rPr>
              <w:t xml:space="preserve"> </w:t>
            </w:r>
            <w:r>
              <w:rPr>
                <w:rFonts w:hint="default" w:ascii="Times New Roman" w:hAnsi="Times New Roman" w:cs="Times New Roman"/>
                <w:sz w:val="24"/>
              </w:rPr>
              <w:t>failures</w:t>
            </w:r>
            <w:r>
              <w:rPr>
                <w:rFonts w:hint="default" w:ascii="Times New Roman" w:hAnsi="Times New Roman" w:cs="Times New Roman"/>
                <w:spacing w:val="-5"/>
                <w:sz w:val="24"/>
              </w:rPr>
              <w:t xml:space="preserve"> </w:t>
            </w:r>
            <w:r>
              <w:rPr>
                <w:rFonts w:hint="default" w:ascii="Times New Roman" w:hAnsi="Times New Roman" w:cs="Times New Roman"/>
                <w:sz w:val="24"/>
              </w:rPr>
              <w:t>due</w:t>
            </w:r>
            <w:r>
              <w:rPr>
                <w:rFonts w:hint="default" w:ascii="Times New Roman" w:hAnsi="Times New Roman" w:cs="Times New Roman"/>
                <w:spacing w:val="-6"/>
                <w:sz w:val="24"/>
              </w:rPr>
              <w:t xml:space="preserve"> </w:t>
            </w:r>
            <w:r>
              <w:rPr>
                <w:rFonts w:hint="default" w:ascii="Times New Roman" w:hAnsi="Times New Roman" w:cs="Times New Roman"/>
                <w:sz w:val="24"/>
              </w:rPr>
              <w:t>to</w:t>
            </w:r>
            <w:r>
              <w:rPr>
                <w:rFonts w:hint="default" w:ascii="Times New Roman" w:hAnsi="Times New Roman" w:cs="Times New Roman"/>
                <w:spacing w:val="-5"/>
                <w:sz w:val="24"/>
              </w:rPr>
              <w:t xml:space="preserve"> </w:t>
            </w:r>
            <w:r>
              <w:rPr>
                <w:rFonts w:hint="default" w:ascii="Times New Roman" w:hAnsi="Times New Roman" w:cs="Times New Roman"/>
                <w:sz w:val="24"/>
              </w:rPr>
              <w:t>improper testing practices. The team needs to improve quality. Apply software testing principles to redesign the testing approach. Explain how structured testing enhances reliability.</w:t>
            </w:r>
          </w:p>
        </w:tc>
        <w:tc>
          <w:tcPr>
            <w:tcW w:w="1182" w:type="dxa"/>
          </w:tcPr>
          <w:p w14:paraId="5B8F01AE">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3C240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60" w:type="dxa"/>
          </w:tcPr>
          <w:p w14:paraId="51FDB94C">
            <w:pPr>
              <w:pStyle w:val="10"/>
              <w:ind w:left="16" w:right="7"/>
              <w:rPr>
                <w:rFonts w:hint="default" w:ascii="Times New Roman" w:hAnsi="Times New Roman" w:cs="Times New Roman"/>
                <w:sz w:val="24"/>
              </w:rPr>
            </w:pPr>
            <w:r>
              <w:rPr>
                <w:rFonts w:hint="default" w:ascii="Times New Roman" w:hAnsi="Times New Roman" w:cs="Times New Roman"/>
                <w:spacing w:val="-5"/>
                <w:sz w:val="24"/>
              </w:rPr>
              <w:t>26</w:t>
            </w:r>
          </w:p>
        </w:tc>
        <w:tc>
          <w:tcPr>
            <w:tcW w:w="7463" w:type="dxa"/>
          </w:tcPr>
          <w:p w14:paraId="7EA4AF2B">
            <w:pPr>
              <w:pStyle w:val="10"/>
              <w:spacing w:line="242" w:lineRule="auto"/>
              <w:ind w:left="110" w:right="114"/>
              <w:jc w:val="left"/>
              <w:rPr>
                <w:rFonts w:hint="default" w:ascii="Times New Roman" w:hAnsi="Times New Roman" w:cs="Times New Roman"/>
                <w:sz w:val="24"/>
              </w:rPr>
            </w:pPr>
            <w:r>
              <w:rPr>
                <w:rFonts w:hint="default" w:ascii="Times New Roman" w:hAnsi="Times New Roman" w:cs="Times New Roman"/>
                <w:sz w:val="24"/>
              </w:rPr>
              <w:t>A system shows failures due to missing edge case testing. The testers focused</w:t>
            </w:r>
            <w:r>
              <w:rPr>
                <w:rFonts w:hint="default" w:ascii="Times New Roman" w:hAnsi="Times New Roman" w:cs="Times New Roman"/>
                <w:spacing w:val="-7"/>
                <w:sz w:val="24"/>
              </w:rPr>
              <w:t xml:space="preserve"> </w:t>
            </w:r>
            <w:r>
              <w:rPr>
                <w:rFonts w:hint="default" w:ascii="Times New Roman" w:hAnsi="Times New Roman" w:cs="Times New Roman"/>
                <w:sz w:val="24"/>
              </w:rPr>
              <w:t>only</w:t>
            </w:r>
            <w:r>
              <w:rPr>
                <w:rFonts w:hint="default" w:ascii="Times New Roman" w:hAnsi="Times New Roman" w:cs="Times New Roman"/>
                <w:spacing w:val="-4"/>
                <w:sz w:val="24"/>
              </w:rPr>
              <w:t xml:space="preserve"> </w:t>
            </w:r>
            <w:r>
              <w:rPr>
                <w:rFonts w:hint="default" w:ascii="Times New Roman" w:hAnsi="Times New Roman" w:cs="Times New Roman"/>
                <w:sz w:val="24"/>
              </w:rPr>
              <w:t>on</w:t>
            </w:r>
            <w:r>
              <w:rPr>
                <w:rFonts w:hint="default" w:ascii="Times New Roman" w:hAnsi="Times New Roman" w:cs="Times New Roman"/>
                <w:spacing w:val="-7"/>
                <w:sz w:val="24"/>
              </w:rPr>
              <w:t xml:space="preserve"> </w:t>
            </w:r>
            <w:r>
              <w:rPr>
                <w:rFonts w:hint="default" w:ascii="Times New Roman" w:hAnsi="Times New Roman" w:cs="Times New Roman"/>
                <w:sz w:val="24"/>
              </w:rPr>
              <w:t>normal</w:t>
            </w:r>
            <w:r>
              <w:rPr>
                <w:rFonts w:hint="default" w:ascii="Times New Roman" w:hAnsi="Times New Roman" w:cs="Times New Roman"/>
                <w:spacing w:val="-3"/>
                <w:sz w:val="24"/>
              </w:rPr>
              <w:t xml:space="preserve"> </w:t>
            </w:r>
            <w:r>
              <w:rPr>
                <w:rFonts w:hint="default" w:ascii="Times New Roman" w:hAnsi="Times New Roman" w:cs="Times New Roman"/>
                <w:sz w:val="24"/>
              </w:rPr>
              <w:t>inputs.</w:t>
            </w:r>
            <w:r>
              <w:rPr>
                <w:rFonts w:hint="default" w:ascii="Times New Roman" w:hAnsi="Times New Roman" w:cs="Times New Roman"/>
                <w:spacing w:val="-4"/>
                <w:sz w:val="24"/>
              </w:rPr>
              <w:t xml:space="preserve"> </w:t>
            </w:r>
            <w:r>
              <w:rPr>
                <w:rFonts w:hint="default" w:ascii="Times New Roman" w:hAnsi="Times New Roman" w:cs="Times New Roman"/>
                <w:sz w:val="24"/>
              </w:rPr>
              <w:t>Apply</w:t>
            </w:r>
            <w:r>
              <w:rPr>
                <w:rFonts w:hint="default" w:ascii="Times New Roman" w:hAnsi="Times New Roman" w:cs="Times New Roman"/>
                <w:spacing w:val="-4"/>
                <w:sz w:val="24"/>
              </w:rPr>
              <w:t xml:space="preserve"> </w:t>
            </w:r>
            <w:r>
              <w:rPr>
                <w:rFonts w:hint="default" w:ascii="Times New Roman" w:hAnsi="Times New Roman" w:cs="Times New Roman"/>
                <w:sz w:val="24"/>
              </w:rPr>
              <w:t>testing</w:t>
            </w:r>
            <w:r>
              <w:rPr>
                <w:rFonts w:hint="default" w:ascii="Times New Roman" w:hAnsi="Times New Roman" w:cs="Times New Roman"/>
                <w:spacing w:val="-4"/>
                <w:sz w:val="24"/>
              </w:rPr>
              <w:t xml:space="preserve"> </w:t>
            </w:r>
            <w:r>
              <w:rPr>
                <w:rFonts w:hint="default" w:ascii="Times New Roman" w:hAnsi="Times New Roman" w:cs="Times New Roman"/>
                <w:sz w:val="24"/>
              </w:rPr>
              <w:t>principles</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include</w:t>
            </w:r>
            <w:r>
              <w:rPr>
                <w:rFonts w:hint="default" w:ascii="Times New Roman" w:hAnsi="Times New Roman" w:cs="Times New Roman"/>
                <w:spacing w:val="-5"/>
                <w:sz w:val="24"/>
              </w:rPr>
              <w:t xml:space="preserve"> </w:t>
            </w:r>
            <w:r>
              <w:rPr>
                <w:rFonts w:hint="default" w:ascii="Times New Roman" w:hAnsi="Times New Roman" w:cs="Times New Roman"/>
                <w:sz w:val="24"/>
              </w:rPr>
              <w:t>edge cases. Explain how boundary testing improves defect detection.</w:t>
            </w:r>
          </w:p>
        </w:tc>
        <w:tc>
          <w:tcPr>
            <w:tcW w:w="1182" w:type="dxa"/>
          </w:tcPr>
          <w:p w14:paraId="51E2F212">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74CED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3" w:hRule="atLeast"/>
        </w:trPr>
        <w:tc>
          <w:tcPr>
            <w:tcW w:w="960" w:type="dxa"/>
          </w:tcPr>
          <w:p w14:paraId="07958FE5">
            <w:pPr>
              <w:pStyle w:val="10"/>
              <w:spacing w:before="6"/>
              <w:ind w:left="16" w:right="7"/>
              <w:rPr>
                <w:rFonts w:hint="default" w:ascii="Times New Roman" w:hAnsi="Times New Roman" w:cs="Times New Roman"/>
                <w:sz w:val="24"/>
              </w:rPr>
            </w:pPr>
            <w:r>
              <w:rPr>
                <w:rFonts w:hint="default" w:ascii="Times New Roman" w:hAnsi="Times New Roman" w:cs="Times New Roman"/>
                <w:spacing w:val="-5"/>
                <w:sz w:val="24"/>
              </w:rPr>
              <w:t>27</w:t>
            </w:r>
          </w:p>
        </w:tc>
        <w:tc>
          <w:tcPr>
            <w:tcW w:w="7463" w:type="dxa"/>
          </w:tcPr>
          <w:p w14:paraId="4529AD86">
            <w:pPr>
              <w:pStyle w:val="10"/>
              <w:spacing w:before="6"/>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development</w:t>
            </w:r>
            <w:r>
              <w:rPr>
                <w:rFonts w:hint="default" w:ascii="Times New Roman" w:hAnsi="Times New Roman" w:cs="Times New Roman"/>
                <w:spacing w:val="-4"/>
                <w:sz w:val="24"/>
              </w:rPr>
              <w:t xml:space="preserve"> </w:t>
            </w:r>
            <w:r>
              <w:rPr>
                <w:rFonts w:hint="default" w:ascii="Times New Roman" w:hAnsi="Times New Roman" w:cs="Times New Roman"/>
                <w:sz w:val="24"/>
              </w:rPr>
              <w:t>team</w:t>
            </w:r>
            <w:r>
              <w:rPr>
                <w:rFonts w:hint="default" w:ascii="Times New Roman" w:hAnsi="Times New Roman" w:cs="Times New Roman"/>
                <w:spacing w:val="-5"/>
                <w:sz w:val="24"/>
              </w:rPr>
              <w:t xml:space="preserve"> </w:t>
            </w:r>
            <w:r>
              <w:rPr>
                <w:rFonts w:hint="default" w:ascii="Times New Roman" w:hAnsi="Times New Roman" w:cs="Times New Roman"/>
                <w:sz w:val="24"/>
              </w:rPr>
              <w:t>struggles</w:t>
            </w:r>
            <w:r>
              <w:rPr>
                <w:rFonts w:hint="default" w:ascii="Times New Roman" w:hAnsi="Times New Roman" w:cs="Times New Roman"/>
                <w:spacing w:val="-3"/>
                <w:sz w:val="24"/>
              </w:rPr>
              <w:t xml:space="preserve"> </w:t>
            </w:r>
            <w:r>
              <w:rPr>
                <w:rFonts w:hint="default" w:ascii="Times New Roman" w:hAnsi="Times New Roman" w:cs="Times New Roman"/>
                <w:sz w:val="24"/>
              </w:rPr>
              <w:t>to</w:t>
            </w:r>
            <w:r>
              <w:rPr>
                <w:rFonts w:hint="default" w:ascii="Times New Roman" w:hAnsi="Times New Roman" w:cs="Times New Roman"/>
                <w:spacing w:val="-7"/>
                <w:sz w:val="24"/>
              </w:rPr>
              <w:t xml:space="preserve"> </w:t>
            </w:r>
            <w:r>
              <w:rPr>
                <w:rFonts w:hint="default" w:ascii="Times New Roman" w:hAnsi="Times New Roman" w:cs="Times New Roman"/>
                <w:sz w:val="24"/>
              </w:rPr>
              <w:t>maintain</w:t>
            </w:r>
            <w:r>
              <w:rPr>
                <w:rFonts w:hint="default" w:ascii="Times New Roman" w:hAnsi="Times New Roman" w:cs="Times New Roman"/>
                <w:spacing w:val="-6"/>
                <w:sz w:val="24"/>
              </w:rPr>
              <w:t xml:space="preserve"> </w:t>
            </w:r>
            <w:r>
              <w:rPr>
                <w:rFonts w:hint="default" w:ascii="Times New Roman" w:hAnsi="Times New Roman" w:cs="Times New Roman"/>
                <w:sz w:val="24"/>
              </w:rPr>
              <w:t>consistency</w:t>
            </w:r>
            <w:r>
              <w:rPr>
                <w:rFonts w:hint="default" w:ascii="Times New Roman" w:hAnsi="Times New Roman" w:cs="Times New Roman"/>
                <w:spacing w:val="-3"/>
                <w:sz w:val="24"/>
              </w:rPr>
              <w:t xml:space="preserve"> </w:t>
            </w:r>
            <w:r>
              <w:rPr>
                <w:rFonts w:hint="default" w:ascii="Times New Roman" w:hAnsi="Times New Roman" w:cs="Times New Roman"/>
                <w:sz w:val="24"/>
              </w:rPr>
              <w:t>in</w:t>
            </w:r>
            <w:r>
              <w:rPr>
                <w:rFonts w:hint="default" w:ascii="Times New Roman" w:hAnsi="Times New Roman" w:cs="Times New Roman"/>
                <w:spacing w:val="-6"/>
                <w:sz w:val="24"/>
              </w:rPr>
              <w:t xml:space="preserve"> </w:t>
            </w:r>
            <w:r>
              <w:rPr>
                <w:rFonts w:hint="default" w:ascii="Times New Roman" w:hAnsi="Times New Roman" w:cs="Times New Roman"/>
                <w:sz w:val="24"/>
              </w:rPr>
              <w:t>testing</w:t>
            </w:r>
            <w:r>
              <w:rPr>
                <w:rFonts w:hint="default" w:ascii="Times New Roman" w:hAnsi="Times New Roman" w:cs="Times New Roman"/>
                <w:spacing w:val="-3"/>
                <w:sz w:val="24"/>
              </w:rPr>
              <w:t xml:space="preserve"> </w:t>
            </w:r>
            <w:r>
              <w:rPr>
                <w:rFonts w:hint="default" w:ascii="Times New Roman" w:hAnsi="Times New Roman" w:cs="Times New Roman"/>
                <w:sz w:val="24"/>
              </w:rPr>
              <w:t>across modules. This leads to uneven quality. Apply process-based testing approaches</w:t>
            </w:r>
            <w:r>
              <w:rPr>
                <w:rFonts w:hint="default" w:ascii="Times New Roman" w:hAnsi="Times New Roman" w:cs="Times New Roman"/>
                <w:spacing w:val="-6"/>
                <w:sz w:val="24"/>
              </w:rPr>
              <w:t xml:space="preserve"> </w:t>
            </w:r>
            <w:r>
              <w:rPr>
                <w:rFonts w:hint="default" w:ascii="Times New Roman" w:hAnsi="Times New Roman" w:cs="Times New Roman"/>
                <w:sz w:val="24"/>
              </w:rPr>
              <w:t>to</w:t>
            </w:r>
            <w:r>
              <w:rPr>
                <w:rFonts w:hint="default" w:ascii="Times New Roman" w:hAnsi="Times New Roman" w:cs="Times New Roman"/>
                <w:spacing w:val="-9"/>
                <w:sz w:val="24"/>
              </w:rPr>
              <w:t xml:space="preserve"> </w:t>
            </w:r>
            <w:r>
              <w:rPr>
                <w:rFonts w:hint="default" w:ascii="Times New Roman" w:hAnsi="Times New Roman" w:cs="Times New Roman"/>
                <w:sz w:val="24"/>
              </w:rPr>
              <w:t>address</w:t>
            </w:r>
            <w:r>
              <w:rPr>
                <w:rFonts w:hint="default" w:ascii="Times New Roman" w:hAnsi="Times New Roman" w:cs="Times New Roman"/>
                <w:spacing w:val="-6"/>
                <w:sz w:val="24"/>
              </w:rPr>
              <w:t xml:space="preserve"> </w:t>
            </w:r>
            <w:r>
              <w:rPr>
                <w:rFonts w:hint="default" w:ascii="Times New Roman" w:hAnsi="Times New Roman" w:cs="Times New Roman"/>
                <w:sz w:val="24"/>
              </w:rPr>
              <w:t>this</w:t>
            </w:r>
            <w:r>
              <w:rPr>
                <w:rFonts w:hint="default" w:ascii="Times New Roman" w:hAnsi="Times New Roman" w:cs="Times New Roman"/>
                <w:spacing w:val="-3"/>
                <w:sz w:val="24"/>
              </w:rPr>
              <w:t xml:space="preserve"> </w:t>
            </w:r>
            <w:r>
              <w:rPr>
                <w:rFonts w:hint="default" w:ascii="Times New Roman" w:hAnsi="Times New Roman" w:cs="Times New Roman"/>
                <w:sz w:val="24"/>
              </w:rPr>
              <w:t>issue.</w:t>
            </w:r>
            <w:r>
              <w:rPr>
                <w:rFonts w:hint="default" w:ascii="Times New Roman" w:hAnsi="Times New Roman" w:cs="Times New Roman"/>
                <w:spacing w:val="-6"/>
                <w:sz w:val="24"/>
              </w:rPr>
              <w:t xml:space="preserve"> </w:t>
            </w:r>
            <w:r>
              <w:rPr>
                <w:rFonts w:hint="default" w:ascii="Times New Roman" w:hAnsi="Times New Roman" w:cs="Times New Roman"/>
                <w:sz w:val="24"/>
              </w:rPr>
              <w:t>Explain</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7"/>
                <w:sz w:val="24"/>
              </w:rPr>
              <w:t xml:space="preserve"> </w:t>
            </w:r>
            <w:r>
              <w:rPr>
                <w:rFonts w:hint="default" w:ascii="Times New Roman" w:hAnsi="Times New Roman" w:cs="Times New Roman"/>
                <w:sz w:val="24"/>
              </w:rPr>
              <w:t>standardization</w:t>
            </w:r>
            <w:r>
              <w:rPr>
                <w:rFonts w:hint="default" w:ascii="Times New Roman" w:hAnsi="Times New Roman" w:cs="Times New Roman"/>
                <w:spacing w:val="-5"/>
                <w:sz w:val="24"/>
              </w:rPr>
              <w:t xml:space="preserve"> </w:t>
            </w:r>
            <w:r>
              <w:rPr>
                <w:rFonts w:hint="default" w:ascii="Times New Roman" w:hAnsi="Times New Roman" w:cs="Times New Roman"/>
                <w:sz w:val="24"/>
              </w:rPr>
              <w:t xml:space="preserve">improves </w:t>
            </w:r>
            <w:r>
              <w:rPr>
                <w:rFonts w:hint="default" w:ascii="Times New Roman" w:hAnsi="Times New Roman" w:cs="Times New Roman"/>
                <w:spacing w:val="-2"/>
                <w:sz w:val="24"/>
              </w:rPr>
              <w:t>outcomes.</w:t>
            </w:r>
          </w:p>
        </w:tc>
        <w:tc>
          <w:tcPr>
            <w:tcW w:w="1182" w:type="dxa"/>
          </w:tcPr>
          <w:p w14:paraId="4F67E539">
            <w:pPr>
              <w:pStyle w:val="10"/>
              <w:spacing w:before="6"/>
              <w:rPr>
                <w:rFonts w:hint="default" w:ascii="Times New Roman" w:hAnsi="Times New Roman" w:cs="Times New Roman"/>
                <w:sz w:val="24"/>
              </w:rPr>
            </w:pPr>
            <w:r>
              <w:rPr>
                <w:rFonts w:hint="default" w:ascii="Times New Roman" w:hAnsi="Times New Roman" w:cs="Times New Roman"/>
                <w:spacing w:val="-10"/>
                <w:sz w:val="24"/>
              </w:rPr>
              <w:t>3</w:t>
            </w:r>
          </w:p>
        </w:tc>
      </w:tr>
      <w:tr w14:paraId="094CD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1AA84588">
            <w:pPr>
              <w:pStyle w:val="10"/>
              <w:ind w:left="16" w:right="7"/>
              <w:rPr>
                <w:rFonts w:hint="default" w:ascii="Times New Roman" w:hAnsi="Times New Roman" w:cs="Times New Roman"/>
                <w:sz w:val="24"/>
              </w:rPr>
            </w:pPr>
            <w:r>
              <w:rPr>
                <w:rFonts w:hint="default" w:ascii="Times New Roman" w:hAnsi="Times New Roman" w:cs="Times New Roman"/>
                <w:spacing w:val="-5"/>
                <w:sz w:val="24"/>
              </w:rPr>
              <w:t>28</w:t>
            </w:r>
          </w:p>
        </w:tc>
        <w:tc>
          <w:tcPr>
            <w:tcW w:w="7463" w:type="dxa"/>
          </w:tcPr>
          <w:p w14:paraId="1553CA52">
            <w:pPr>
              <w:pStyle w:val="10"/>
              <w:ind w:left="110" w:right="114"/>
              <w:jc w:val="left"/>
              <w:rPr>
                <w:rFonts w:hint="default" w:ascii="Times New Roman" w:hAnsi="Times New Roman" w:cs="Times New Roman"/>
                <w:sz w:val="24"/>
              </w:rPr>
            </w:pPr>
            <w:r>
              <w:rPr>
                <w:rFonts w:hint="default" w:ascii="Times New Roman" w:hAnsi="Times New Roman" w:cs="Times New Roman"/>
                <w:sz w:val="24"/>
              </w:rPr>
              <w:t>A web application fails due to improper handling of unexpected inputs. The testing team missed validation scenarios. Apply testing concepts to improve</w:t>
            </w:r>
            <w:r>
              <w:rPr>
                <w:rFonts w:hint="default" w:ascii="Times New Roman" w:hAnsi="Times New Roman" w:cs="Times New Roman"/>
                <w:spacing w:val="-3"/>
                <w:sz w:val="24"/>
              </w:rPr>
              <w:t xml:space="preserve"> </w:t>
            </w:r>
            <w:r>
              <w:rPr>
                <w:rFonts w:hint="default" w:ascii="Times New Roman" w:hAnsi="Times New Roman" w:cs="Times New Roman"/>
                <w:sz w:val="24"/>
              </w:rPr>
              <w:t>input</w:t>
            </w:r>
            <w:r>
              <w:rPr>
                <w:rFonts w:hint="default" w:ascii="Times New Roman" w:hAnsi="Times New Roman" w:cs="Times New Roman"/>
                <w:spacing w:val="-3"/>
                <w:sz w:val="24"/>
              </w:rPr>
              <w:t xml:space="preserve"> </w:t>
            </w:r>
            <w:r>
              <w:rPr>
                <w:rFonts w:hint="default" w:ascii="Times New Roman" w:hAnsi="Times New Roman" w:cs="Times New Roman"/>
                <w:sz w:val="24"/>
              </w:rPr>
              <w:t>validation.</w:t>
            </w:r>
            <w:r>
              <w:rPr>
                <w:rFonts w:hint="default" w:ascii="Times New Roman" w:hAnsi="Times New Roman" w:cs="Times New Roman"/>
                <w:spacing w:val="-6"/>
                <w:sz w:val="24"/>
              </w:rPr>
              <w:t xml:space="preserve"> </w:t>
            </w:r>
            <w:r>
              <w:rPr>
                <w:rFonts w:hint="default" w:ascii="Times New Roman" w:hAnsi="Times New Roman" w:cs="Times New Roman"/>
                <w:sz w:val="24"/>
              </w:rPr>
              <w:t>Explain</w:t>
            </w:r>
            <w:r>
              <w:rPr>
                <w:rFonts w:hint="default" w:ascii="Times New Roman" w:hAnsi="Times New Roman" w:cs="Times New Roman"/>
                <w:spacing w:val="-5"/>
                <w:sz w:val="24"/>
              </w:rPr>
              <w:t xml:space="preserve"> </w:t>
            </w:r>
            <w:r>
              <w:rPr>
                <w:rFonts w:hint="default" w:ascii="Times New Roman" w:hAnsi="Times New Roman" w:cs="Times New Roman"/>
                <w:sz w:val="24"/>
              </w:rPr>
              <w:t>how</w:t>
            </w:r>
            <w:r>
              <w:rPr>
                <w:rFonts w:hint="default" w:ascii="Times New Roman" w:hAnsi="Times New Roman" w:cs="Times New Roman"/>
                <w:spacing w:val="-3"/>
                <w:sz w:val="24"/>
              </w:rPr>
              <w:t xml:space="preserve"> </w:t>
            </w:r>
            <w:r>
              <w:rPr>
                <w:rFonts w:hint="default" w:ascii="Times New Roman" w:hAnsi="Times New Roman" w:cs="Times New Roman"/>
                <w:sz w:val="24"/>
              </w:rPr>
              <w:t>proper</w:t>
            </w:r>
            <w:r>
              <w:rPr>
                <w:rFonts w:hint="default" w:ascii="Times New Roman" w:hAnsi="Times New Roman" w:cs="Times New Roman"/>
                <w:spacing w:val="-10"/>
                <w:sz w:val="24"/>
              </w:rPr>
              <w:t xml:space="preserve"> </w:t>
            </w:r>
            <w:r>
              <w:rPr>
                <w:rFonts w:hint="default" w:ascii="Times New Roman" w:hAnsi="Times New Roman" w:cs="Times New Roman"/>
                <w:sz w:val="24"/>
              </w:rPr>
              <w:t>testing</w:t>
            </w:r>
            <w:r>
              <w:rPr>
                <w:rFonts w:hint="default" w:ascii="Times New Roman" w:hAnsi="Times New Roman" w:cs="Times New Roman"/>
                <w:spacing w:val="-1"/>
                <w:sz w:val="24"/>
              </w:rPr>
              <w:t xml:space="preserve"> </w:t>
            </w:r>
            <w:r>
              <w:rPr>
                <w:rFonts w:hint="default" w:ascii="Times New Roman" w:hAnsi="Times New Roman" w:cs="Times New Roman"/>
                <w:sz w:val="24"/>
              </w:rPr>
              <w:t>ensures</w:t>
            </w:r>
            <w:r>
              <w:rPr>
                <w:rFonts w:hint="default" w:ascii="Times New Roman" w:hAnsi="Times New Roman" w:cs="Times New Roman"/>
                <w:spacing w:val="-6"/>
                <w:sz w:val="24"/>
              </w:rPr>
              <w:t xml:space="preserve"> </w:t>
            </w:r>
            <w:r>
              <w:rPr>
                <w:rFonts w:hint="default" w:ascii="Times New Roman" w:hAnsi="Times New Roman" w:cs="Times New Roman"/>
                <w:sz w:val="24"/>
              </w:rPr>
              <w:t>robustness.</w:t>
            </w:r>
          </w:p>
        </w:tc>
        <w:tc>
          <w:tcPr>
            <w:tcW w:w="1182" w:type="dxa"/>
          </w:tcPr>
          <w:p w14:paraId="3FF8BEBC">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76EF0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960" w:type="dxa"/>
          </w:tcPr>
          <w:p w14:paraId="32686FCF">
            <w:pPr>
              <w:pStyle w:val="10"/>
              <w:ind w:left="16" w:right="7"/>
              <w:rPr>
                <w:rFonts w:hint="default" w:ascii="Times New Roman" w:hAnsi="Times New Roman" w:cs="Times New Roman"/>
                <w:sz w:val="24"/>
              </w:rPr>
            </w:pPr>
            <w:r>
              <w:rPr>
                <w:rFonts w:hint="default" w:ascii="Times New Roman" w:hAnsi="Times New Roman" w:cs="Times New Roman"/>
                <w:spacing w:val="-5"/>
                <w:sz w:val="24"/>
              </w:rPr>
              <w:t>29</w:t>
            </w:r>
          </w:p>
        </w:tc>
        <w:tc>
          <w:tcPr>
            <w:tcW w:w="7463" w:type="dxa"/>
          </w:tcPr>
          <w:p w14:paraId="136600A1">
            <w:pPr>
              <w:pStyle w:val="10"/>
              <w:ind w:left="110" w:right="114"/>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8"/>
                <w:sz w:val="24"/>
              </w:rPr>
              <w:t xml:space="preserve"> </w:t>
            </w:r>
            <w:r>
              <w:rPr>
                <w:rFonts w:hint="default" w:ascii="Times New Roman" w:hAnsi="Times New Roman" w:cs="Times New Roman"/>
                <w:sz w:val="24"/>
              </w:rPr>
              <w:t>software</w:t>
            </w:r>
            <w:r>
              <w:rPr>
                <w:rFonts w:hint="default" w:ascii="Times New Roman" w:hAnsi="Times New Roman" w:cs="Times New Roman"/>
                <w:spacing w:val="-7"/>
                <w:sz w:val="24"/>
              </w:rPr>
              <w:t xml:space="preserve"> </w:t>
            </w:r>
            <w:r>
              <w:rPr>
                <w:rFonts w:hint="default" w:ascii="Times New Roman" w:hAnsi="Times New Roman" w:cs="Times New Roman"/>
                <w:sz w:val="24"/>
              </w:rPr>
              <w:t>company</w:t>
            </w:r>
            <w:r>
              <w:rPr>
                <w:rFonts w:hint="default" w:ascii="Times New Roman" w:hAnsi="Times New Roman" w:cs="Times New Roman"/>
                <w:spacing w:val="-3"/>
                <w:sz w:val="24"/>
              </w:rPr>
              <w:t xml:space="preserve"> </w:t>
            </w:r>
            <w:r>
              <w:rPr>
                <w:rFonts w:hint="default" w:ascii="Times New Roman" w:hAnsi="Times New Roman" w:cs="Times New Roman"/>
                <w:sz w:val="24"/>
              </w:rPr>
              <w:t>faces</w:t>
            </w:r>
            <w:r>
              <w:rPr>
                <w:rFonts w:hint="default" w:ascii="Times New Roman" w:hAnsi="Times New Roman" w:cs="Times New Roman"/>
                <w:spacing w:val="-6"/>
                <w:sz w:val="24"/>
              </w:rPr>
              <w:t xml:space="preserve"> </w:t>
            </w:r>
            <w:r>
              <w:rPr>
                <w:rFonts w:hint="default" w:ascii="Times New Roman" w:hAnsi="Times New Roman" w:cs="Times New Roman"/>
                <w:sz w:val="24"/>
              </w:rPr>
              <w:t>frequent</w:t>
            </w:r>
            <w:r>
              <w:rPr>
                <w:rFonts w:hint="default" w:ascii="Times New Roman" w:hAnsi="Times New Roman" w:cs="Times New Roman"/>
                <w:spacing w:val="-7"/>
                <w:sz w:val="24"/>
              </w:rPr>
              <w:t xml:space="preserve"> </w:t>
            </w:r>
            <w:r>
              <w:rPr>
                <w:rFonts w:hint="default" w:ascii="Times New Roman" w:hAnsi="Times New Roman" w:cs="Times New Roman"/>
                <w:sz w:val="24"/>
              </w:rPr>
              <w:t>defect</w:t>
            </w:r>
            <w:r>
              <w:rPr>
                <w:rFonts w:hint="default" w:ascii="Times New Roman" w:hAnsi="Times New Roman" w:cs="Times New Roman"/>
                <w:spacing w:val="-3"/>
                <w:sz w:val="24"/>
              </w:rPr>
              <w:t xml:space="preserve"> </w:t>
            </w:r>
            <w:r>
              <w:rPr>
                <w:rFonts w:hint="default" w:ascii="Times New Roman" w:hAnsi="Times New Roman" w:cs="Times New Roman"/>
                <w:sz w:val="24"/>
              </w:rPr>
              <w:t>leakage</w:t>
            </w:r>
            <w:r>
              <w:rPr>
                <w:rFonts w:hint="default" w:ascii="Times New Roman" w:hAnsi="Times New Roman" w:cs="Times New Roman"/>
                <w:spacing w:val="-7"/>
                <w:sz w:val="24"/>
              </w:rPr>
              <w:t xml:space="preserve"> </w:t>
            </w:r>
            <w:r>
              <w:rPr>
                <w:rFonts w:hint="default" w:ascii="Times New Roman" w:hAnsi="Times New Roman" w:cs="Times New Roman"/>
                <w:sz w:val="24"/>
              </w:rPr>
              <w:t>into</w:t>
            </w:r>
            <w:r>
              <w:rPr>
                <w:rFonts w:hint="default" w:ascii="Times New Roman" w:hAnsi="Times New Roman" w:cs="Times New Roman"/>
                <w:spacing w:val="-5"/>
                <w:sz w:val="24"/>
              </w:rPr>
              <w:t xml:space="preserve"> </w:t>
            </w:r>
            <w:r>
              <w:rPr>
                <w:rFonts w:hint="default" w:ascii="Times New Roman" w:hAnsi="Times New Roman" w:cs="Times New Roman"/>
                <w:sz w:val="24"/>
              </w:rPr>
              <w:t>production.</w:t>
            </w:r>
            <w:r>
              <w:rPr>
                <w:rFonts w:hint="default" w:ascii="Times New Roman" w:hAnsi="Times New Roman" w:cs="Times New Roman"/>
                <w:spacing w:val="-6"/>
                <w:sz w:val="24"/>
              </w:rPr>
              <w:t xml:space="preserve"> </w:t>
            </w:r>
            <w:r>
              <w:rPr>
                <w:rFonts w:hint="default" w:ascii="Times New Roman" w:hAnsi="Times New Roman" w:cs="Times New Roman"/>
                <w:sz w:val="24"/>
              </w:rPr>
              <w:t>The management wants to reduce such issues. Apply testing principles to analyze the root cause. Explain</w:t>
            </w:r>
            <w:r>
              <w:rPr>
                <w:rFonts w:hint="default" w:ascii="Times New Roman" w:hAnsi="Times New Roman" w:cs="Times New Roman"/>
                <w:spacing w:val="-2"/>
                <w:sz w:val="24"/>
              </w:rPr>
              <w:t xml:space="preserve"> </w:t>
            </w:r>
            <w:r>
              <w:rPr>
                <w:rFonts w:hint="default" w:ascii="Times New Roman" w:hAnsi="Times New Roman" w:cs="Times New Roman"/>
                <w:sz w:val="24"/>
              </w:rPr>
              <w:t>how improved</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testing practices prevent </w:t>
            </w:r>
            <w:r>
              <w:rPr>
                <w:rFonts w:hint="default" w:ascii="Times New Roman" w:hAnsi="Times New Roman" w:cs="Times New Roman"/>
                <w:spacing w:val="-2"/>
                <w:sz w:val="24"/>
              </w:rPr>
              <w:t>leakage.</w:t>
            </w:r>
          </w:p>
        </w:tc>
        <w:tc>
          <w:tcPr>
            <w:tcW w:w="1182" w:type="dxa"/>
          </w:tcPr>
          <w:p w14:paraId="566CFE07">
            <w:pPr>
              <w:pStyle w:val="10"/>
              <w:rPr>
                <w:rFonts w:hint="default" w:ascii="Times New Roman" w:hAnsi="Times New Roman" w:cs="Times New Roman"/>
                <w:sz w:val="24"/>
              </w:rPr>
            </w:pPr>
            <w:r>
              <w:rPr>
                <w:rFonts w:hint="default" w:ascii="Times New Roman" w:hAnsi="Times New Roman" w:cs="Times New Roman"/>
                <w:spacing w:val="-10"/>
                <w:sz w:val="24"/>
              </w:rPr>
              <w:t>3</w:t>
            </w:r>
          </w:p>
        </w:tc>
      </w:tr>
      <w:tr w14:paraId="5E7D6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960" w:type="dxa"/>
          </w:tcPr>
          <w:p w14:paraId="7FD5D976">
            <w:pPr>
              <w:pStyle w:val="10"/>
              <w:ind w:left="16" w:right="7"/>
              <w:rPr>
                <w:rFonts w:hint="default" w:ascii="Times New Roman" w:hAnsi="Times New Roman" w:cs="Times New Roman"/>
                <w:sz w:val="24"/>
              </w:rPr>
            </w:pPr>
            <w:r>
              <w:rPr>
                <w:rFonts w:hint="default" w:ascii="Times New Roman" w:hAnsi="Times New Roman" w:cs="Times New Roman"/>
                <w:spacing w:val="-5"/>
                <w:sz w:val="24"/>
              </w:rPr>
              <w:t>30</w:t>
            </w:r>
          </w:p>
        </w:tc>
        <w:tc>
          <w:tcPr>
            <w:tcW w:w="7463" w:type="dxa"/>
          </w:tcPr>
          <w:p w14:paraId="795437CC">
            <w:pPr>
              <w:pStyle w:val="10"/>
              <w:ind w:left="110" w:right="205"/>
              <w:jc w:val="left"/>
              <w:rPr>
                <w:rFonts w:hint="default" w:ascii="Times New Roman" w:hAnsi="Times New Roman" w:cs="Times New Roman"/>
                <w:sz w:val="24"/>
              </w:rPr>
            </w:pPr>
            <w:r>
              <w:rPr>
                <w:rFonts w:hint="default" w:ascii="Times New Roman" w:hAnsi="Times New Roman" w:cs="Times New Roman"/>
                <w:sz w:val="24"/>
              </w:rPr>
              <w:t>A project team is unable to identify defects early due to poor testing strategies.</w:t>
            </w:r>
            <w:r>
              <w:rPr>
                <w:rFonts w:hint="default" w:ascii="Times New Roman" w:hAnsi="Times New Roman" w:cs="Times New Roman"/>
                <w:spacing w:val="-6"/>
                <w:sz w:val="24"/>
              </w:rPr>
              <w:t xml:space="preserve"> </w:t>
            </w:r>
            <w:r>
              <w:rPr>
                <w:rFonts w:hint="default" w:ascii="Times New Roman" w:hAnsi="Times New Roman" w:cs="Times New Roman"/>
                <w:sz w:val="24"/>
              </w:rPr>
              <w:t>This</w:t>
            </w:r>
            <w:r>
              <w:rPr>
                <w:rFonts w:hint="default" w:ascii="Times New Roman" w:hAnsi="Times New Roman" w:cs="Times New Roman"/>
                <w:spacing w:val="-6"/>
                <w:sz w:val="24"/>
              </w:rPr>
              <w:t xml:space="preserve"> </w:t>
            </w:r>
            <w:r>
              <w:rPr>
                <w:rFonts w:hint="default" w:ascii="Times New Roman" w:hAnsi="Times New Roman" w:cs="Times New Roman"/>
                <w:sz w:val="24"/>
              </w:rPr>
              <w:t>increases</w:t>
            </w:r>
            <w:r>
              <w:rPr>
                <w:rFonts w:hint="default" w:ascii="Times New Roman" w:hAnsi="Times New Roman" w:cs="Times New Roman"/>
                <w:spacing w:val="-6"/>
                <w:sz w:val="24"/>
              </w:rPr>
              <w:t xml:space="preserve"> </w:t>
            </w:r>
            <w:r>
              <w:rPr>
                <w:rFonts w:hint="default" w:ascii="Times New Roman" w:hAnsi="Times New Roman" w:cs="Times New Roman"/>
                <w:sz w:val="24"/>
              </w:rPr>
              <w:t>overall</w:t>
            </w:r>
            <w:r>
              <w:rPr>
                <w:rFonts w:hint="default" w:ascii="Times New Roman" w:hAnsi="Times New Roman" w:cs="Times New Roman"/>
                <w:spacing w:val="-6"/>
                <w:sz w:val="24"/>
              </w:rPr>
              <w:t xml:space="preserve"> </w:t>
            </w:r>
            <w:r>
              <w:rPr>
                <w:rFonts w:hint="default" w:ascii="Times New Roman" w:hAnsi="Times New Roman" w:cs="Times New Roman"/>
                <w:sz w:val="24"/>
              </w:rPr>
              <w:t>cost</w:t>
            </w:r>
            <w:r>
              <w:rPr>
                <w:rFonts w:hint="default" w:ascii="Times New Roman" w:hAnsi="Times New Roman" w:cs="Times New Roman"/>
                <w:spacing w:val="-7"/>
                <w:sz w:val="24"/>
              </w:rPr>
              <w:t xml:space="preserve"> </w:t>
            </w:r>
            <w:r>
              <w:rPr>
                <w:rFonts w:hint="default" w:ascii="Times New Roman" w:hAnsi="Times New Roman" w:cs="Times New Roman"/>
                <w:sz w:val="24"/>
              </w:rPr>
              <w:t>and</w:t>
            </w:r>
            <w:r>
              <w:rPr>
                <w:rFonts w:hint="default" w:ascii="Times New Roman" w:hAnsi="Times New Roman" w:cs="Times New Roman"/>
                <w:spacing w:val="-9"/>
                <w:sz w:val="24"/>
              </w:rPr>
              <w:t xml:space="preserve"> </w:t>
            </w:r>
            <w:r>
              <w:rPr>
                <w:rFonts w:hint="default" w:ascii="Times New Roman" w:hAnsi="Times New Roman" w:cs="Times New Roman"/>
                <w:sz w:val="24"/>
              </w:rPr>
              <w:t>effort.</w:t>
            </w:r>
            <w:r>
              <w:rPr>
                <w:rFonts w:hint="default" w:ascii="Times New Roman" w:hAnsi="Times New Roman" w:cs="Times New Roman"/>
                <w:spacing w:val="-6"/>
                <w:sz w:val="24"/>
              </w:rPr>
              <w:t xml:space="preserve"> </w:t>
            </w:r>
            <w:r>
              <w:rPr>
                <w:rFonts w:hint="default" w:ascii="Times New Roman" w:hAnsi="Times New Roman" w:cs="Times New Roman"/>
                <w:sz w:val="24"/>
              </w:rPr>
              <w:t>Apply</w:t>
            </w:r>
            <w:r>
              <w:rPr>
                <w:rFonts w:hint="default" w:ascii="Times New Roman" w:hAnsi="Times New Roman" w:cs="Times New Roman"/>
                <w:spacing w:val="-6"/>
                <w:sz w:val="24"/>
              </w:rPr>
              <w:t xml:space="preserve"> </w:t>
            </w:r>
            <w:r>
              <w:rPr>
                <w:rFonts w:hint="default" w:ascii="Times New Roman" w:hAnsi="Times New Roman" w:cs="Times New Roman"/>
                <w:sz w:val="24"/>
              </w:rPr>
              <w:t>testing</w:t>
            </w:r>
            <w:r>
              <w:rPr>
                <w:rFonts w:hint="default" w:ascii="Times New Roman" w:hAnsi="Times New Roman" w:cs="Times New Roman"/>
                <w:spacing w:val="-6"/>
                <w:sz w:val="24"/>
              </w:rPr>
              <w:t xml:space="preserve"> </w:t>
            </w:r>
            <w:r>
              <w:rPr>
                <w:rFonts w:hint="default" w:ascii="Times New Roman" w:hAnsi="Times New Roman" w:cs="Times New Roman"/>
                <w:sz w:val="24"/>
              </w:rPr>
              <w:t xml:space="preserve">principles to redesign the strategy. Explain how early defect detection improves </w:t>
            </w:r>
            <w:r>
              <w:rPr>
                <w:rFonts w:hint="default" w:ascii="Times New Roman" w:hAnsi="Times New Roman" w:cs="Times New Roman"/>
                <w:spacing w:val="-2"/>
                <w:sz w:val="24"/>
              </w:rPr>
              <w:t>efficiency.</w:t>
            </w:r>
          </w:p>
        </w:tc>
        <w:tc>
          <w:tcPr>
            <w:tcW w:w="1182" w:type="dxa"/>
          </w:tcPr>
          <w:p w14:paraId="2581F796">
            <w:pPr>
              <w:pStyle w:val="10"/>
              <w:rPr>
                <w:rFonts w:hint="default" w:ascii="Times New Roman" w:hAnsi="Times New Roman" w:cs="Times New Roman"/>
                <w:sz w:val="24"/>
              </w:rPr>
            </w:pPr>
            <w:r>
              <w:rPr>
                <w:rFonts w:hint="default" w:ascii="Times New Roman" w:hAnsi="Times New Roman" w:cs="Times New Roman"/>
                <w:spacing w:val="-10"/>
                <w:sz w:val="24"/>
              </w:rPr>
              <w:t>3</w:t>
            </w:r>
          </w:p>
        </w:tc>
      </w:tr>
    </w:tbl>
    <w:p w14:paraId="3CED1534">
      <w:pPr>
        <w:pStyle w:val="10"/>
        <w:spacing w:after="0"/>
        <w:rPr>
          <w:rFonts w:hint="default" w:ascii="Times New Roman" w:hAnsi="Times New Roman" w:cs="Times New Roman"/>
          <w:sz w:val="24"/>
        </w:rPr>
        <w:sectPr>
          <w:pgSz w:w="11910" w:h="16840"/>
          <w:pgMar w:top="1440" w:right="708" w:bottom="280" w:left="708" w:header="0" w:footer="0" w:gutter="0"/>
          <w:cols w:space="720" w:num="1"/>
        </w:sectPr>
      </w:pPr>
    </w:p>
    <w:p w14:paraId="36389EFA">
      <w:pPr>
        <w:spacing w:before="87"/>
        <w:ind w:left="12" w:right="0" w:firstLine="0"/>
        <w:jc w:val="left"/>
        <w:rPr>
          <w:rFonts w:hint="default" w:ascii="Times New Roman" w:hAnsi="Times New Roman" w:cs="Times New Roman"/>
          <w:b/>
          <w:i/>
          <w:sz w:val="24"/>
        </w:rPr>
      </w:pPr>
      <w:r>
        <w:rPr>
          <w:rFonts w:hint="default" w:ascii="Times New Roman" w:hAnsi="Times New Roman" w:cs="Times New Roman"/>
          <w:b/>
          <w:i/>
          <w:sz w:val="24"/>
        </w:rPr>
        <w:t>Code</w:t>
      </w:r>
      <w:r>
        <w:rPr>
          <w:rFonts w:hint="default" w:ascii="Times New Roman" w:hAnsi="Times New Roman" w:cs="Times New Roman"/>
          <w:b/>
          <w:i/>
          <w:spacing w:val="-3"/>
          <w:sz w:val="24"/>
        </w:rPr>
        <w:t xml:space="preserve"> </w:t>
      </w:r>
      <w:r>
        <w:rPr>
          <w:rFonts w:hint="default" w:ascii="Times New Roman" w:hAnsi="Times New Roman" w:cs="Times New Roman"/>
          <w:b/>
          <w:i/>
          <w:sz w:val="24"/>
        </w:rPr>
        <w:t>of</w:t>
      </w:r>
      <w:r>
        <w:rPr>
          <w:rFonts w:hint="default" w:ascii="Times New Roman" w:hAnsi="Times New Roman" w:cs="Times New Roman"/>
          <w:b/>
          <w:i/>
          <w:spacing w:val="3"/>
          <w:sz w:val="24"/>
        </w:rPr>
        <w:t xml:space="preserve"> </w:t>
      </w:r>
      <w:r>
        <w:rPr>
          <w:rFonts w:hint="default" w:ascii="Times New Roman" w:hAnsi="Times New Roman" w:cs="Times New Roman"/>
          <w:b/>
          <w:i/>
          <w:spacing w:val="-2"/>
          <w:sz w:val="24"/>
        </w:rPr>
        <w:t>Conduct:</w:t>
      </w:r>
    </w:p>
    <w:p w14:paraId="31DC2044">
      <w:pPr>
        <w:pStyle w:val="7"/>
        <w:spacing w:before="81"/>
        <w:rPr>
          <w:rFonts w:hint="default" w:ascii="Times New Roman" w:hAnsi="Times New Roman" w:cs="Times New Roman"/>
          <w:b/>
        </w:rPr>
      </w:pPr>
    </w:p>
    <w:p w14:paraId="351DF842">
      <w:pPr>
        <w:pStyle w:val="7"/>
        <w:tabs>
          <w:tab w:val="left" w:pos="2869"/>
        </w:tabs>
        <w:spacing w:line="276" w:lineRule="auto"/>
        <w:ind w:left="12" w:right="14"/>
        <w:rPr>
          <w:rFonts w:hint="default" w:ascii="Times New Roman" w:hAnsi="Times New Roman" w:cs="Times New Roman"/>
        </w:rPr>
      </w:pPr>
      <w:r>
        <w:rPr>
          <w:rFonts w:hint="default" w:ascii="Times New Roman" w:hAnsi="Times New Roman" w:cs="Times New Roman"/>
        </w:rPr>
        <w:t xml:space="preserve">I </w:t>
      </w:r>
      <w:r>
        <w:rPr>
          <w:rFonts w:hint="default" w:ascii="Times New Roman" w:hAnsi="Times New Roman" w:cs="Times New Roman"/>
          <w:u w:val="single"/>
        </w:rPr>
        <w:tab/>
      </w:r>
      <w:r>
        <w:rPr>
          <w:rFonts w:hint="default" w:ascii="Times New Roman" w:hAnsi="Times New Roman" w:cs="Times New Roman"/>
        </w:rPr>
        <w:t>(Name</w:t>
      </w:r>
      <w:r>
        <w:rPr>
          <w:rFonts w:hint="default" w:ascii="Times New Roman" w:hAnsi="Times New Roman" w:cs="Times New Roman"/>
          <w:spacing w:val="-8"/>
        </w:rPr>
        <w:t xml:space="preserve"> </w:t>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Reg</w:t>
      </w:r>
      <w:r>
        <w:rPr>
          <w:rFonts w:hint="default" w:ascii="Times New Roman" w:hAnsi="Times New Roman" w:cs="Times New Roman"/>
          <w:spacing w:val="-8"/>
        </w:rPr>
        <w:t xml:space="preserve"> </w:t>
      </w:r>
      <w:r>
        <w:rPr>
          <w:rFonts w:hint="default" w:ascii="Times New Roman" w:hAnsi="Times New Roman" w:cs="Times New Roman"/>
        </w:rPr>
        <w:t>No)</w:t>
      </w:r>
      <w:r>
        <w:rPr>
          <w:rFonts w:hint="default" w:ascii="Times New Roman" w:hAnsi="Times New Roman" w:cs="Times New Roman"/>
          <w:spacing w:val="-7"/>
        </w:rPr>
        <w:t xml:space="preserve"> </w:t>
      </w:r>
      <w:r>
        <w:rPr>
          <w:rFonts w:hint="default" w:ascii="Times New Roman" w:hAnsi="Times New Roman" w:cs="Times New Roman"/>
        </w:rPr>
        <w:t>certify</w:t>
      </w:r>
      <w:r>
        <w:rPr>
          <w:rFonts w:hint="default" w:ascii="Times New Roman" w:hAnsi="Times New Roman" w:cs="Times New Roman"/>
          <w:spacing w:val="-8"/>
        </w:rPr>
        <w:t xml:space="preserve"> </w:t>
      </w:r>
      <w:r>
        <w:rPr>
          <w:rFonts w:hint="default" w:ascii="Times New Roman" w:hAnsi="Times New Roman" w:cs="Times New Roman"/>
        </w:rPr>
        <w:t>that</w:t>
      </w:r>
      <w:r>
        <w:rPr>
          <w:rFonts w:hint="default" w:ascii="Times New Roman" w:hAnsi="Times New Roman" w:cs="Times New Roman"/>
          <w:spacing w:val="-8"/>
        </w:rPr>
        <w:t xml:space="preserve"> </w:t>
      </w:r>
      <w:r>
        <w:rPr>
          <w:rFonts w:hint="default" w:ascii="Times New Roman" w:hAnsi="Times New Roman" w:cs="Times New Roman"/>
        </w:rPr>
        <w:t>this</w:t>
      </w:r>
      <w:r>
        <w:rPr>
          <w:rFonts w:hint="default" w:ascii="Times New Roman" w:hAnsi="Times New Roman" w:cs="Times New Roman"/>
          <w:spacing w:val="-9"/>
        </w:rPr>
        <w:t xml:space="preserve"> </w:t>
      </w:r>
      <w:r>
        <w:rPr>
          <w:rFonts w:hint="default" w:ascii="Times New Roman" w:hAnsi="Times New Roman" w:cs="Times New Roman"/>
        </w:rPr>
        <w:t>submission</w:t>
      </w:r>
      <w:r>
        <w:rPr>
          <w:rFonts w:hint="default" w:ascii="Times New Roman" w:hAnsi="Times New Roman" w:cs="Times New Roman"/>
          <w:spacing w:val="-8"/>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my</w:t>
      </w:r>
      <w:r>
        <w:rPr>
          <w:rFonts w:hint="default" w:ascii="Times New Roman" w:hAnsi="Times New Roman" w:cs="Times New Roman"/>
          <w:spacing w:val="-9"/>
        </w:rPr>
        <w:t xml:space="preserve"> </w:t>
      </w:r>
      <w:r>
        <w:rPr>
          <w:rFonts w:hint="default" w:ascii="Times New Roman" w:hAnsi="Times New Roman" w:cs="Times New Roman"/>
        </w:rPr>
        <w:t>original</w:t>
      </w:r>
      <w:r>
        <w:rPr>
          <w:rFonts w:hint="default" w:ascii="Times New Roman" w:hAnsi="Times New Roman" w:cs="Times New Roman"/>
          <w:spacing w:val="-9"/>
        </w:rPr>
        <w:t xml:space="preserve"> </w:t>
      </w:r>
      <w:r>
        <w:rPr>
          <w:rFonts w:hint="default" w:ascii="Times New Roman" w:hAnsi="Times New Roman" w:cs="Times New Roman"/>
        </w:rPr>
        <w:t>work</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that I have adhered to the guidelines specified for this assessment.</w:t>
      </w:r>
    </w:p>
    <w:p w14:paraId="7F6F4A16">
      <w:pPr>
        <w:pStyle w:val="7"/>
        <w:spacing w:line="275" w:lineRule="exact"/>
        <w:ind w:left="12"/>
        <w:rPr>
          <w:rFonts w:hint="default" w:ascii="Times New Roman" w:hAnsi="Times New Roman" w:cs="Times New Roman"/>
        </w:rPr>
      </w:pPr>
      <w:r>
        <w:rPr>
          <w:rFonts w:hint="default" w:ascii="Times New Roman" w:hAnsi="Times New Roman" w:cs="Times New Roman"/>
        </w:rPr>
        <w:t>I</w:t>
      </w:r>
      <w:r>
        <w:rPr>
          <w:rFonts w:hint="default" w:ascii="Times New Roman" w:hAnsi="Times New Roman" w:cs="Times New Roman"/>
          <w:spacing w:val="-6"/>
        </w:rPr>
        <w:t xml:space="preserve"> </w:t>
      </w:r>
      <w:r>
        <w:rPr>
          <w:rFonts w:hint="default" w:ascii="Times New Roman" w:hAnsi="Times New Roman" w:cs="Times New Roman"/>
        </w:rPr>
        <w:t>understand</w:t>
      </w:r>
      <w:r>
        <w:rPr>
          <w:rFonts w:hint="default" w:ascii="Times New Roman" w:hAnsi="Times New Roman" w:cs="Times New Roman"/>
          <w:spacing w:val="-3"/>
        </w:rPr>
        <w:t xml:space="preserve"> </w:t>
      </w:r>
      <w:r>
        <w:rPr>
          <w:rFonts w:hint="default" w:ascii="Times New Roman" w:hAnsi="Times New Roman" w:cs="Times New Roman"/>
        </w:rPr>
        <w:t>that</w:t>
      </w:r>
      <w:r>
        <w:rPr>
          <w:rFonts w:hint="default" w:ascii="Times New Roman" w:hAnsi="Times New Roman" w:cs="Times New Roman"/>
          <w:spacing w:val="-4"/>
        </w:rPr>
        <w:t xml:space="preserve"> </w:t>
      </w:r>
      <w:r>
        <w:rPr>
          <w:rFonts w:hint="default" w:ascii="Times New Roman" w:hAnsi="Times New Roman" w:cs="Times New Roman"/>
        </w:rPr>
        <w:t>any</w:t>
      </w:r>
      <w:r>
        <w:rPr>
          <w:rFonts w:hint="default" w:ascii="Times New Roman" w:hAnsi="Times New Roman" w:cs="Times New Roman"/>
          <w:spacing w:val="-3"/>
        </w:rPr>
        <w:t xml:space="preserve"> </w:t>
      </w:r>
      <w:r>
        <w:rPr>
          <w:rFonts w:hint="default" w:ascii="Times New Roman" w:hAnsi="Times New Roman" w:cs="Times New Roman"/>
        </w:rPr>
        <w:t>violation</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academic</w:t>
      </w:r>
      <w:r>
        <w:rPr>
          <w:rFonts w:hint="default" w:ascii="Times New Roman" w:hAnsi="Times New Roman" w:cs="Times New Roman"/>
          <w:spacing w:val="-3"/>
        </w:rPr>
        <w:t xml:space="preserve"> </w:t>
      </w:r>
      <w:r>
        <w:rPr>
          <w:rFonts w:hint="default" w:ascii="Times New Roman" w:hAnsi="Times New Roman" w:cs="Times New Roman"/>
        </w:rPr>
        <w:t>integrity</w:t>
      </w:r>
      <w:r>
        <w:rPr>
          <w:rFonts w:hint="default" w:ascii="Times New Roman" w:hAnsi="Times New Roman" w:cs="Times New Roman"/>
          <w:spacing w:val="-4"/>
        </w:rPr>
        <w:t xml:space="preserve"> </w:t>
      </w:r>
      <w:r>
        <w:rPr>
          <w:rFonts w:hint="default" w:ascii="Times New Roman" w:hAnsi="Times New Roman" w:cs="Times New Roman"/>
        </w:rPr>
        <w:t>rules</w:t>
      </w:r>
      <w:r>
        <w:rPr>
          <w:rFonts w:hint="default" w:ascii="Times New Roman" w:hAnsi="Times New Roman" w:cs="Times New Roman"/>
          <w:spacing w:val="-3"/>
        </w:rPr>
        <w:t xml:space="preserve"> </w:t>
      </w:r>
      <w:r>
        <w:rPr>
          <w:rFonts w:hint="default" w:ascii="Times New Roman" w:hAnsi="Times New Roman" w:cs="Times New Roman"/>
        </w:rPr>
        <w:t>will</w:t>
      </w:r>
      <w:r>
        <w:rPr>
          <w:rFonts w:hint="default" w:ascii="Times New Roman" w:hAnsi="Times New Roman" w:cs="Times New Roman"/>
          <w:spacing w:val="-4"/>
        </w:rPr>
        <w:t xml:space="preserve"> </w:t>
      </w:r>
      <w:r>
        <w:rPr>
          <w:rFonts w:hint="default" w:ascii="Times New Roman" w:hAnsi="Times New Roman" w:cs="Times New Roman"/>
        </w:rPr>
        <w:t>result</w:t>
      </w:r>
      <w:r>
        <w:rPr>
          <w:rFonts w:hint="default" w:ascii="Times New Roman" w:hAnsi="Times New Roman" w:cs="Times New Roman"/>
          <w:spacing w:val="-4"/>
        </w:rPr>
        <w:t xml:space="preserve"> </w:t>
      </w:r>
      <w:r>
        <w:rPr>
          <w:rFonts w:hint="default" w:ascii="Times New Roman" w:hAnsi="Times New Roman" w:cs="Times New Roman"/>
        </w:rPr>
        <w:t>in</w:t>
      </w:r>
      <w:r>
        <w:rPr>
          <w:rFonts w:hint="default" w:ascii="Times New Roman" w:hAnsi="Times New Roman" w:cs="Times New Roman"/>
          <w:spacing w:val="-3"/>
        </w:rPr>
        <w:t xml:space="preserve"> </w:t>
      </w:r>
      <w:r>
        <w:rPr>
          <w:rFonts w:hint="default" w:ascii="Times New Roman" w:hAnsi="Times New Roman" w:cs="Times New Roman"/>
        </w:rPr>
        <w:t>disciplinary</w:t>
      </w:r>
      <w:r>
        <w:rPr>
          <w:rFonts w:hint="default" w:ascii="Times New Roman" w:hAnsi="Times New Roman" w:cs="Times New Roman"/>
          <w:spacing w:val="-3"/>
        </w:rPr>
        <w:t xml:space="preserve"> </w:t>
      </w:r>
      <w:r>
        <w:rPr>
          <w:rFonts w:hint="default" w:ascii="Times New Roman" w:hAnsi="Times New Roman" w:cs="Times New Roman"/>
          <w:spacing w:val="-2"/>
        </w:rPr>
        <w:t>action.</w:t>
      </w:r>
    </w:p>
    <w:p w14:paraId="1C9EF862">
      <w:pPr>
        <w:pStyle w:val="7"/>
        <w:spacing w:before="87"/>
        <w:rPr>
          <w:rFonts w:hint="default" w:ascii="Times New Roman" w:hAnsi="Times New Roman" w:cs="Times New Roman"/>
        </w:rPr>
      </w:pPr>
    </w:p>
    <w:p w14:paraId="77D06394">
      <w:pPr>
        <w:spacing w:before="0"/>
        <w:ind w:left="12" w:right="0" w:firstLine="0"/>
        <w:jc w:val="left"/>
        <w:rPr>
          <w:rFonts w:hint="default" w:ascii="Times New Roman" w:hAnsi="Times New Roman" w:cs="Times New Roman"/>
          <w:b/>
          <w:i/>
          <w:sz w:val="24"/>
        </w:rPr>
      </w:pPr>
      <w:r>
        <w:rPr>
          <w:rFonts w:hint="default" w:ascii="Times New Roman" w:hAnsi="Times New Roman" w:cs="Times New Roman"/>
          <w:b/>
          <w:i/>
          <w:sz w:val="24"/>
        </w:rPr>
        <w:t>Signature</w:t>
      </w:r>
      <w:r>
        <w:rPr>
          <w:rFonts w:hint="default" w:ascii="Times New Roman" w:hAnsi="Times New Roman" w:cs="Times New Roman"/>
          <w:b/>
          <w:i/>
          <w:spacing w:val="-1"/>
          <w:sz w:val="24"/>
        </w:rPr>
        <w:t xml:space="preserve"> </w:t>
      </w:r>
      <w:r>
        <w:rPr>
          <w:rFonts w:hint="default" w:ascii="Times New Roman" w:hAnsi="Times New Roman" w:cs="Times New Roman"/>
          <w:b/>
          <w:i/>
          <w:sz w:val="24"/>
        </w:rPr>
        <w:t>of</w:t>
      </w:r>
      <w:r>
        <w:rPr>
          <w:rFonts w:hint="default" w:ascii="Times New Roman" w:hAnsi="Times New Roman" w:cs="Times New Roman"/>
          <w:b/>
          <w:i/>
          <w:spacing w:val="-3"/>
          <w:sz w:val="24"/>
        </w:rPr>
        <w:t xml:space="preserve"> </w:t>
      </w:r>
      <w:r>
        <w:rPr>
          <w:rFonts w:hint="default" w:ascii="Times New Roman" w:hAnsi="Times New Roman" w:cs="Times New Roman"/>
          <w:b/>
          <w:i/>
          <w:sz w:val="24"/>
        </w:rPr>
        <w:t>the</w:t>
      </w:r>
      <w:r>
        <w:rPr>
          <w:rFonts w:hint="default" w:ascii="Times New Roman" w:hAnsi="Times New Roman" w:cs="Times New Roman"/>
          <w:b/>
          <w:i/>
          <w:spacing w:val="-4"/>
          <w:sz w:val="24"/>
        </w:rPr>
        <w:t xml:space="preserve"> </w:t>
      </w:r>
      <w:r>
        <w:rPr>
          <w:rFonts w:hint="default" w:ascii="Times New Roman" w:hAnsi="Times New Roman" w:cs="Times New Roman"/>
          <w:b/>
          <w:i/>
          <w:spacing w:val="-2"/>
          <w:sz w:val="24"/>
        </w:rPr>
        <w:t>student:</w:t>
      </w:r>
    </w:p>
    <w:p w14:paraId="129E7B29">
      <w:pPr>
        <w:spacing w:after="0"/>
        <w:jc w:val="left"/>
        <w:rPr>
          <w:rFonts w:hint="default" w:ascii="Times New Roman" w:hAnsi="Times New Roman" w:cs="Times New Roman"/>
          <w:b/>
          <w:i/>
          <w:sz w:val="24"/>
        </w:rPr>
        <w:sectPr>
          <w:pgSz w:w="11910" w:h="16840"/>
          <w:pgMar w:top="1440" w:right="708" w:bottom="280" w:left="708" w:header="0" w:footer="0" w:gutter="0"/>
          <w:cols w:space="720" w:num="1"/>
        </w:sectPr>
      </w:pPr>
    </w:p>
    <w:p w14:paraId="34D0B260">
      <w:pPr>
        <w:pStyle w:val="4"/>
        <w:spacing w:before="82" w:after="50"/>
        <w:rPr>
          <w:rFonts w:hint="default" w:ascii="Times New Roman" w:hAnsi="Times New Roman" w:cs="Times New Roman"/>
        </w:rPr>
      </w:pPr>
      <w:r>
        <w:rPr>
          <w:rFonts w:hint="default" w:ascii="Times New Roman" w:hAnsi="Times New Roman" w:cs="Times New Roman"/>
        </w:rPr>
        <w:t>RUBRICS</w:t>
      </w:r>
      <w:r>
        <w:rPr>
          <w:rFonts w:hint="default" w:ascii="Times New Roman" w:hAnsi="Times New Roman" w:cs="Times New Roman"/>
          <w:spacing w:val="-3"/>
        </w:rPr>
        <w:t xml:space="preserve"> </w:t>
      </w:r>
      <w:r>
        <w:rPr>
          <w:rFonts w:hint="default" w:ascii="Times New Roman" w:hAnsi="Times New Roman" w:cs="Times New Roman"/>
        </w:rPr>
        <w:t xml:space="preserve">FOR </w:t>
      </w:r>
      <w:r>
        <w:rPr>
          <w:rFonts w:hint="default" w:ascii="Times New Roman" w:hAnsi="Times New Roman" w:cs="Times New Roman"/>
          <w:spacing w:val="-2"/>
        </w:rPr>
        <w:t>CALCULATION:</w:t>
      </w:r>
    </w:p>
    <w:tbl>
      <w:tblPr>
        <w:tblStyle w:val="6"/>
        <w:tblW w:w="0" w:type="auto"/>
        <w:tblInd w:w="3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05"/>
        <w:gridCol w:w="1325"/>
        <w:gridCol w:w="2046"/>
        <w:gridCol w:w="1811"/>
        <w:gridCol w:w="1820"/>
        <w:gridCol w:w="1647"/>
      </w:tblGrid>
      <w:tr w14:paraId="023A46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0" w:hRule="atLeast"/>
        </w:trPr>
        <w:tc>
          <w:tcPr>
            <w:tcW w:w="1805" w:type="dxa"/>
          </w:tcPr>
          <w:p w14:paraId="5CAA4B0B">
            <w:pPr>
              <w:pStyle w:val="10"/>
              <w:spacing w:before="274"/>
              <w:ind w:left="489"/>
              <w:jc w:val="left"/>
              <w:rPr>
                <w:rFonts w:hint="default" w:ascii="Times New Roman" w:hAnsi="Times New Roman" w:cs="Times New Roman"/>
                <w:b/>
                <w:sz w:val="24"/>
              </w:rPr>
            </w:pPr>
            <w:r>
              <w:rPr>
                <w:rFonts w:hint="default" w:ascii="Times New Roman" w:hAnsi="Times New Roman" w:cs="Times New Roman"/>
                <w:b/>
                <w:spacing w:val="-2"/>
                <w:sz w:val="24"/>
              </w:rPr>
              <w:t>Criteria</w:t>
            </w:r>
          </w:p>
        </w:tc>
        <w:tc>
          <w:tcPr>
            <w:tcW w:w="1325" w:type="dxa"/>
          </w:tcPr>
          <w:p w14:paraId="618B7AB7">
            <w:pPr>
              <w:pStyle w:val="10"/>
              <w:spacing w:before="274"/>
              <w:ind w:left="20"/>
              <w:rPr>
                <w:rFonts w:hint="default" w:ascii="Times New Roman" w:hAnsi="Times New Roman" w:cs="Times New Roman"/>
                <w:b/>
                <w:sz w:val="24"/>
              </w:rPr>
            </w:pPr>
            <w:r>
              <w:rPr>
                <w:rFonts w:hint="default" w:ascii="Times New Roman" w:hAnsi="Times New Roman" w:cs="Times New Roman"/>
                <w:b/>
                <w:spacing w:val="-2"/>
                <w:sz w:val="24"/>
              </w:rPr>
              <w:t>Weightage</w:t>
            </w:r>
          </w:p>
        </w:tc>
        <w:tc>
          <w:tcPr>
            <w:tcW w:w="2046" w:type="dxa"/>
          </w:tcPr>
          <w:p w14:paraId="4A752208">
            <w:pPr>
              <w:pStyle w:val="10"/>
              <w:spacing w:before="0" w:line="272" w:lineRule="exact"/>
              <w:ind w:left="20"/>
              <w:rPr>
                <w:rFonts w:hint="default" w:ascii="Times New Roman" w:hAnsi="Times New Roman" w:cs="Times New Roman"/>
                <w:b/>
                <w:sz w:val="24"/>
              </w:rPr>
            </w:pPr>
            <w:r>
              <w:rPr>
                <w:rFonts w:hint="default" w:ascii="Times New Roman" w:hAnsi="Times New Roman" w:cs="Times New Roman"/>
                <w:b/>
                <w:sz w:val="24"/>
              </w:rPr>
              <w:t>Level</w:t>
            </w:r>
            <w:r>
              <w:rPr>
                <w:rFonts w:hint="default" w:ascii="Times New Roman" w:hAnsi="Times New Roman" w:cs="Times New Roman"/>
                <w:b/>
                <w:spacing w:val="-3"/>
                <w:sz w:val="24"/>
              </w:rPr>
              <w:t xml:space="preserve"> </w:t>
            </w:r>
            <w:r>
              <w:rPr>
                <w:rFonts w:hint="default" w:ascii="Times New Roman" w:hAnsi="Times New Roman" w:cs="Times New Roman"/>
                <w:b/>
                <w:sz w:val="24"/>
              </w:rPr>
              <w:t>4</w:t>
            </w:r>
            <w:r>
              <w:rPr>
                <w:rFonts w:hint="default" w:ascii="Times New Roman" w:hAnsi="Times New Roman" w:cs="Times New Roman"/>
                <w:b/>
                <w:spacing w:val="3"/>
                <w:sz w:val="24"/>
              </w:rPr>
              <w:t xml:space="preserve"> </w:t>
            </w:r>
            <w:r>
              <w:rPr>
                <w:rFonts w:hint="default" w:ascii="Times New Roman" w:hAnsi="Times New Roman" w:cs="Times New Roman"/>
                <w:b/>
                <w:spacing w:val="-10"/>
                <w:sz w:val="24"/>
              </w:rPr>
              <w:t>–</w:t>
            </w:r>
          </w:p>
          <w:p w14:paraId="127C3D2B">
            <w:pPr>
              <w:pStyle w:val="10"/>
              <w:spacing w:before="0" w:line="274" w:lineRule="exact"/>
              <w:ind w:left="327" w:right="305"/>
              <w:rPr>
                <w:rFonts w:hint="default" w:ascii="Times New Roman" w:hAnsi="Times New Roman" w:cs="Times New Roman"/>
                <w:b/>
                <w:sz w:val="24"/>
              </w:rPr>
            </w:pPr>
            <w:r>
              <w:rPr>
                <w:rFonts w:hint="default" w:ascii="Times New Roman" w:hAnsi="Times New Roman" w:cs="Times New Roman"/>
                <w:b/>
                <w:sz w:val="24"/>
              </w:rPr>
              <w:t>Exemplary</w:t>
            </w:r>
            <w:r>
              <w:rPr>
                <w:rFonts w:hint="default" w:ascii="Times New Roman" w:hAnsi="Times New Roman" w:cs="Times New Roman"/>
                <w:b/>
                <w:spacing w:val="-15"/>
                <w:sz w:val="24"/>
              </w:rPr>
              <w:t xml:space="preserve"> </w:t>
            </w:r>
            <w:r>
              <w:rPr>
                <w:rFonts w:hint="default" w:ascii="Times New Roman" w:hAnsi="Times New Roman" w:cs="Times New Roman"/>
                <w:b/>
                <w:sz w:val="24"/>
              </w:rPr>
              <w:t xml:space="preserve">(5 </w:t>
            </w:r>
            <w:r>
              <w:rPr>
                <w:rFonts w:hint="default" w:ascii="Times New Roman" w:hAnsi="Times New Roman" w:cs="Times New Roman"/>
                <w:b/>
                <w:spacing w:val="-2"/>
                <w:sz w:val="24"/>
              </w:rPr>
              <w:t>Marks)</w:t>
            </w:r>
          </w:p>
        </w:tc>
        <w:tc>
          <w:tcPr>
            <w:tcW w:w="1811" w:type="dxa"/>
          </w:tcPr>
          <w:p w14:paraId="3492D67B">
            <w:pPr>
              <w:pStyle w:val="10"/>
              <w:spacing w:before="0" w:line="272" w:lineRule="exact"/>
              <w:ind w:left="14"/>
              <w:rPr>
                <w:rFonts w:hint="default" w:ascii="Times New Roman" w:hAnsi="Times New Roman" w:cs="Times New Roman"/>
                <w:b/>
                <w:sz w:val="24"/>
              </w:rPr>
            </w:pPr>
            <w:r>
              <w:rPr>
                <w:rFonts w:hint="default" w:ascii="Times New Roman" w:hAnsi="Times New Roman" w:cs="Times New Roman"/>
                <w:b/>
                <w:sz w:val="24"/>
              </w:rPr>
              <w:t>Level</w:t>
            </w:r>
            <w:r>
              <w:rPr>
                <w:rFonts w:hint="default" w:ascii="Times New Roman" w:hAnsi="Times New Roman" w:cs="Times New Roman"/>
                <w:b/>
                <w:spacing w:val="-3"/>
                <w:sz w:val="24"/>
              </w:rPr>
              <w:t xml:space="preserve"> </w:t>
            </w:r>
            <w:r>
              <w:rPr>
                <w:rFonts w:hint="default" w:ascii="Times New Roman" w:hAnsi="Times New Roman" w:cs="Times New Roman"/>
                <w:b/>
                <w:sz w:val="24"/>
              </w:rPr>
              <w:t>3</w:t>
            </w:r>
            <w:r>
              <w:rPr>
                <w:rFonts w:hint="default" w:ascii="Times New Roman" w:hAnsi="Times New Roman" w:cs="Times New Roman"/>
                <w:b/>
                <w:spacing w:val="3"/>
                <w:sz w:val="24"/>
              </w:rPr>
              <w:t xml:space="preserve"> </w:t>
            </w:r>
            <w:r>
              <w:rPr>
                <w:rFonts w:hint="default" w:ascii="Times New Roman" w:hAnsi="Times New Roman" w:cs="Times New Roman"/>
                <w:b/>
                <w:spacing w:val="-10"/>
                <w:sz w:val="24"/>
              </w:rPr>
              <w:t>–</w:t>
            </w:r>
          </w:p>
          <w:p w14:paraId="34672546">
            <w:pPr>
              <w:pStyle w:val="10"/>
              <w:spacing w:before="0" w:line="274" w:lineRule="exact"/>
              <w:ind w:left="14"/>
              <w:rPr>
                <w:rFonts w:hint="default" w:ascii="Times New Roman" w:hAnsi="Times New Roman" w:cs="Times New Roman"/>
                <w:b/>
                <w:sz w:val="24"/>
              </w:rPr>
            </w:pPr>
            <w:r>
              <w:rPr>
                <w:rFonts w:hint="default" w:ascii="Times New Roman" w:hAnsi="Times New Roman" w:cs="Times New Roman"/>
                <w:b/>
                <w:sz w:val="24"/>
              </w:rPr>
              <w:t>Proficient</w:t>
            </w:r>
            <w:r>
              <w:rPr>
                <w:rFonts w:hint="default" w:ascii="Times New Roman" w:hAnsi="Times New Roman" w:cs="Times New Roman"/>
                <w:b/>
                <w:spacing w:val="-15"/>
                <w:sz w:val="24"/>
              </w:rPr>
              <w:t xml:space="preserve"> </w:t>
            </w:r>
            <w:r>
              <w:rPr>
                <w:rFonts w:hint="default" w:ascii="Times New Roman" w:hAnsi="Times New Roman" w:cs="Times New Roman"/>
                <w:b/>
                <w:sz w:val="24"/>
              </w:rPr>
              <w:t xml:space="preserve">(4 </w:t>
            </w:r>
            <w:r>
              <w:rPr>
                <w:rFonts w:hint="default" w:ascii="Times New Roman" w:hAnsi="Times New Roman" w:cs="Times New Roman"/>
                <w:b/>
                <w:spacing w:val="-2"/>
                <w:sz w:val="24"/>
              </w:rPr>
              <w:t>Marks)</w:t>
            </w:r>
          </w:p>
        </w:tc>
        <w:tc>
          <w:tcPr>
            <w:tcW w:w="1820" w:type="dxa"/>
          </w:tcPr>
          <w:p w14:paraId="1852CDA4">
            <w:pPr>
              <w:pStyle w:val="10"/>
              <w:spacing w:before="0" w:line="272" w:lineRule="exact"/>
              <w:rPr>
                <w:rFonts w:hint="default" w:ascii="Times New Roman" w:hAnsi="Times New Roman" w:cs="Times New Roman"/>
                <w:b/>
                <w:sz w:val="24"/>
              </w:rPr>
            </w:pPr>
            <w:r>
              <w:rPr>
                <w:rFonts w:hint="default" w:ascii="Times New Roman" w:hAnsi="Times New Roman" w:cs="Times New Roman"/>
                <w:b/>
                <w:sz w:val="24"/>
              </w:rPr>
              <w:t>Level</w:t>
            </w:r>
            <w:r>
              <w:rPr>
                <w:rFonts w:hint="default" w:ascii="Times New Roman" w:hAnsi="Times New Roman" w:cs="Times New Roman"/>
                <w:b/>
                <w:spacing w:val="-3"/>
                <w:sz w:val="24"/>
              </w:rPr>
              <w:t xml:space="preserve"> </w:t>
            </w:r>
            <w:r>
              <w:rPr>
                <w:rFonts w:hint="default" w:ascii="Times New Roman" w:hAnsi="Times New Roman" w:cs="Times New Roman"/>
                <w:b/>
                <w:sz w:val="24"/>
              </w:rPr>
              <w:t>2</w:t>
            </w:r>
            <w:r>
              <w:rPr>
                <w:rFonts w:hint="default" w:ascii="Times New Roman" w:hAnsi="Times New Roman" w:cs="Times New Roman"/>
                <w:b/>
                <w:spacing w:val="3"/>
                <w:sz w:val="24"/>
              </w:rPr>
              <w:t xml:space="preserve"> </w:t>
            </w:r>
            <w:r>
              <w:rPr>
                <w:rFonts w:hint="default" w:ascii="Times New Roman" w:hAnsi="Times New Roman" w:cs="Times New Roman"/>
                <w:b/>
                <w:spacing w:val="-10"/>
                <w:sz w:val="24"/>
              </w:rPr>
              <w:t>–</w:t>
            </w:r>
          </w:p>
          <w:p w14:paraId="3EA58FEB">
            <w:pPr>
              <w:pStyle w:val="10"/>
              <w:spacing w:before="2" w:line="275" w:lineRule="exact"/>
              <w:rPr>
                <w:rFonts w:hint="default" w:ascii="Times New Roman" w:hAnsi="Times New Roman" w:cs="Times New Roman"/>
                <w:b/>
                <w:sz w:val="24"/>
              </w:rPr>
            </w:pPr>
            <w:r>
              <w:rPr>
                <w:rFonts w:hint="default" w:ascii="Times New Roman" w:hAnsi="Times New Roman" w:cs="Times New Roman"/>
                <w:b/>
                <w:sz w:val="24"/>
              </w:rPr>
              <w:t>Developing</w:t>
            </w:r>
            <w:r>
              <w:rPr>
                <w:rFonts w:hint="default" w:ascii="Times New Roman" w:hAnsi="Times New Roman" w:cs="Times New Roman"/>
                <w:b/>
                <w:spacing w:val="-5"/>
                <w:sz w:val="24"/>
              </w:rPr>
              <w:t xml:space="preserve"> (2–</w:t>
            </w:r>
          </w:p>
          <w:p w14:paraId="2CC0B9B5">
            <w:pPr>
              <w:pStyle w:val="10"/>
              <w:spacing w:before="0" w:line="260" w:lineRule="exact"/>
              <w:ind w:right="7"/>
              <w:rPr>
                <w:rFonts w:hint="default" w:ascii="Times New Roman" w:hAnsi="Times New Roman" w:cs="Times New Roman"/>
                <w:b/>
                <w:sz w:val="24"/>
              </w:rPr>
            </w:pPr>
            <w:r>
              <w:rPr>
                <w:rFonts w:hint="default" w:ascii="Times New Roman" w:hAnsi="Times New Roman" w:cs="Times New Roman"/>
                <w:b/>
                <w:sz w:val="24"/>
              </w:rPr>
              <w:t xml:space="preserve">3 </w:t>
            </w:r>
            <w:r>
              <w:rPr>
                <w:rFonts w:hint="default" w:ascii="Times New Roman" w:hAnsi="Times New Roman" w:cs="Times New Roman"/>
                <w:b/>
                <w:spacing w:val="-2"/>
                <w:sz w:val="24"/>
              </w:rPr>
              <w:t>Marks)</w:t>
            </w:r>
          </w:p>
        </w:tc>
        <w:tc>
          <w:tcPr>
            <w:tcW w:w="1647" w:type="dxa"/>
          </w:tcPr>
          <w:p w14:paraId="397B79B9">
            <w:pPr>
              <w:pStyle w:val="10"/>
              <w:spacing w:before="0" w:line="272" w:lineRule="exact"/>
              <w:ind w:left="301" w:firstLine="57"/>
              <w:jc w:val="left"/>
              <w:rPr>
                <w:rFonts w:hint="default" w:ascii="Times New Roman" w:hAnsi="Times New Roman" w:cs="Times New Roman"/>
                <w:b/>
                <w:sz w:val="24"/>
              </w:rPr>
            </w:pPr>
            <w:r>
              <w:rPr>
                <w:rFonts w:hint="default" w:ascii="Times New Roman" w:hAnsi="Times New Roman" w:cs="Times New Roman"/>
                <w:b/>
                <w:sz w:val="24"/>
              </w:rPr>
              <w:t>Level</w:t>
            </w:r>
            <w:r>
              <w:rPr>
                <w:rFonts w:hint="default" w:ascii="Times New Roman" w:hAnsi="Times New Roman" w:cs="Times New Roman"/>
                <w:b/>
                <w:spacing w:val="-3"/>
                <w:sz w:val="24"/>
              </w:rPr>
              <w:t xml:space="preserve"> </w:t>
            </w:r>
            <w:r>
              <w:rPr>
                <w:rFonts w:hint="default" w:ascii="Times New Roman" w:hAnsi="Times New Roman" w:cs="Times New Roman"/>
                <w:b/>
                <w:sz w:val="24"/>
              </w:rPr>
              <w:t>1</w:t>
            </w:r>
            <w:r>
              <w:rPr>
                <w:rFonts w:hint="default" w:ascii="Times New Roman" w:hAnsi="Times New Roman" w:cs="Times New Roman"/>
                <w:b/>
                <w:spacing w:val="3"/>
                <w:sz w:val="24"/>
              </w:rPr>
              <w:t xml:space="preserve"> </w:t>
            </w:r>
            <w:r>
              <w:rPr>
                <w:rFonts w:hint="default" w:ascii="Times New Roman" w:hAnsi="Times New Roman" w:cs="Times New Roman"/>
                <w:b/>
                <w:spacing w:val="-10"/>
                <w:sz w:val="24"/>
              </w:rPr>
              <w:t>–</w:t>
            </w:r>
          </w:p>
          <w:p w14:paraId="0E14A349">
            <w:pPr>
              <w:pStyle w:val="10"/>
              <w:spacing w:before="0" w:line="274" w:lineRule="exact"/>
              <w:ind w:left="239" w:right="168" w:firstLine="62"/>
              <w:jc w:val="left"/>
              <w:rPr>
                <w:rFonts w:hint="default" w:ascii="Times New Roman" w:hAnsi="Times New Roman" w:cs="Times New Roman"/>
                <w:b/>
                <w:sz w:val="24"/>
              </w:rPr>
            </w:pPr>
            <w:r>
              <w:rPr>
                <w:rFonts w:hint="default" w:ascii="Times New Roman" w:hAnsi="Times New Roman" w:cs="Times New Roman"/>
                <w:b/>
                <w:spacing w:val="-2"/>
                <w:sz w:val="24"/>
              </w:rPr>
              <w:t xml:space="preserve">Beginning </w:t>
            </w:r>
            <w:r>
              <w:rPr>
                <w:rFonts w:hint="default" w:ascii="Times New Roman" w:hAnsi="Times New Roman" w:cs="Times New Roman"/>
                <w:b/>
                <w:sz w:val="24"/>
              </w:rPr>
              <w:t>(0–1</w:t>
            </w:r>
            <w:r>
              <w:rPr>
                <w:rFonts w:hint="default" w:ascii="Times New Roman" w:hAnsi="Times New Roman" w:cs="Times New Roman"/>
                <w:b/>
                <w:spacing w:val="-4"/>
                <w:sz w:val="24"/>
              </w:rPr>
              <w:t xml:space="preserve"> Mark)</w:t>
            </w:r>
          </w:p>
        </w:tc>
      </w:tr>
      <w:tr w14:paraId="589C07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3" w:hRule="atLeast"/>
        </w:trPr>
        <w:tc>
          <w:tcPr>
            <w:tcW w:w="1805" w:type="dxa"/>
          </w:tcPr>
          <w:p w14:paraId="094FCB40">
            <w:pPr>
              <w:pStyle w:val="10"/>
              <w:spacing w:before="270" w:line="242" w:lineRule="auto"/>
              <w:ind w:left="114"/>
              <w:jc w:val="left"/>
              <w:rPr>
                <w:rFonts w:hint="default" w:ascii="Times New Roman" w:hAnsi="Times New Roman" w:cs="Times New Roman"/>
                <w:b/>
                <w:sz w:val="24"/>
              </w:rPr>
            </w:pPr>
            <w:r>
              <w:rPr>
                <w:rFonts w:hint="default" w:ascii="Times New Roman" w:hAnsi="Times New Roman" w:cs="Times New Roman"/>
                <w:b/>
                <w:spacing w:val="-2"/>
                <w:sz w:val="24"/>
              </w:rPr>
              <w:t>Conceptual Understanding</w:t>
            </w:r>
          </w:p>
        </w:tc>
        <w:tc>
          <w:tcPr>
            <w:tcW w:w="1325" w:type="dxa"/>
          </w:tcPr>
          <w:p w14:paraId="36608064">
            <w:pPr>
              <w:pStyle w:val="10"/>
              <w:spacing w:before="133"/>
              <w:ind w:left="0"/>
              <w:jc w:val="left"/>
              <w:rPr>
                <w:rFonts w:hint="default" w:ascii="Times New Roman" w:hAnsi="Times New Roman" w:cs="Times New Roman"/>
                <w:b/>
                <w:sz w:val="24"/>
              </w:rPr>
            </w:pPr>
          </w:p>
          <w:p w14:paraId="28C0EC5F">
            <w:pPr>
              <w:pStyle w:val="10"/>
              <w:spacing w:before="0"/>
              <w:ind w:left="20"/>
              <w:rPr>
                <w:rFonts w:hint="default" w:ascii="Times New Roman" w:hAnsi="Times New Roman" w:cs="Times New Roman"/>
                <w:b/>
                <w:sz w:val="24"/>
              </w:rPr>
            </w:pPr>
            <w:r>
              <w:rPr>
                <w:rFonts w:hint="default" w:ascii="Times New Roman" w:hAnsi="Times New Roman" w:cs="Times New Roman"/>
                <w:b/>
                <w:spacing w:val="-5"/>
                <w:sz w:val="24"/>
              </w:rPr>
              <w:t>30</w:t>
            </w:r>
          </w:p>
        </w:tc>
        <w:tc>
          <w:tcPr>
            <w:tcW w:w="2046" w:type="dxa"/>
          </w:tcPr>
          <w:p w14:paraId="1AFD6814">
            <w:pPr>
              <w:pStyle w:val="10"/>
              <w:spacing w:before="0" w:line="237" w:lineRule="auto"/>
              <w:ind w:left="115" w:right="98"/>
              <w:jc w:val="left"/>
              <w:rPr>
                <w:rFonts w:hint="default" w:ascii="Times New Roman" w:hAnsi="Times New Roman" w:cs="Times New Roman"/>
                <w:sz w:val="24"/>
              </w:rPr>
            </w:pPr>
            <w:r>
              <w:rPr>
                <w:rFonts w:hint="default" w:ascii="Times New Roman" w:hAnsi="Times New Roman" w:cs="Times New Roman"/>
                <w:spacing w:val="-2"/>
                <w:sz w:val="24"/>
              </w:rPr>
              <w:t>Demonstrates</w:t>
            </w:r>
            <w:r>
              <w:rPr>
                <w:rFonts w:hint="default" w:ascii="Times New Roman" w:hAnsi="Times New Roman" w:cs="Times New Roman"/>
                <w:spacing w:val="40"/>
                <w:sz w:val="24"/>
              </w:rPr>
              <w:t xml:space="preserve"> </w:t>
            </w:r>
            <w:r>
              <w:rPr>
                <w:rFonts w:hint="default" w:ascii="Times New Roman" w:hAnsi="Times New Roman" w:cs="Times New Roman"/>
                <w:sz w:val="24"/>
              </w:rPr>
              <w:t>clear</w:t>
            </w:r>
            <w:r>
              <w:rPr>
                <w:rFonts w:hint="default" w:ascii="Times New Roman" w:hAnsi="Times New Roman" w:cs="Times New Roman"/>
                <w:spacing w:val="-15"/>
                <w:sz w:val="24"/>
              </w:rPr>
              <w:t xml:space="preserve"> </w:t>
            </w:r>
            <w:r>
              <w:rPr>
                <w:rFonts w:hint="default" w:ascii="Times New Roman" w:hAnsi="Times New Roman" w:cs="Times New Roman"/>
                <w:sz w:val="24"/>
              </w:rPr>
              <w:t>and</w:t>
            </w:r>
            <w:r>
              <w:rPr>
                <w:rFonts w:hint="default" w:ascii="Times New Roman" w:hAnsi="Times New Roman" w:cs="Times New Roman"/>
                <w:spacing w:val="-15"/>
                <w:sz w:val="24"/>
              </w:rPr>
              <w:t xml:space="preserve"> </w:t>
            </w:r>
            <w:r>
              <w:rPr>
                <w:rFonts w:hint="default" w:ascii="Times New Roman" w:hAnsi="Times New Roman" w:cs="Times New Roman"/>
                <w:sz w:val="24"/>
              </w:rPr>
              <w:t>complete</w:t>
            </w:r>
          </w:p>
          <w:p w14:paraId="2A0FE969">
            <w:pPr>
              <w:pStyle w:val="10"/>
              <w:spacing w:before="0" w:line="274" w:lineRule="exact"/>
              <w:ind w:left="115" w:right="286"/>
              <w:jc w:val="left"/>
              <w:rPr>
                <w:rFonts w:hint="default" w:ascii="Times New Roman" w:hAnsi="Times New Roman" w:cs="Times New Roman"/>
                <w:sz w:val="24"/>
              </w:rPr>
            </w:pPr>
            <w:r>
              <w:rPr>
                <w:rFonts w:hint="default" w:ascii="Times New Roman" w:hAnsi="Times New Roman" w:cs="Times New Roman"/>
                <w:sz w:val="24"/>
              </w:rPr>
              <w:t>understanding</w:t>
            </w:r>
            <w:r>
              <w:rPr>
                <w:rFonts w:hint="default" w:ascii="Times New Roman" w:hAnsi="Times New Roman" w:cs="Times New Roman"/>
                <w:spacing w:val="-15"/>
                <w:sz w:val="24"/>
              </w:rPr>
              <w:t xml:space="preserve"> </w:t>
            </w:r>
            <w:r>
              <w:rPr>
                <w:rFonts w:hint="default" w:ascii="Times New Roman" w:hAnsi="Times New Roman" w:cs="Times New Roman"/>
                <w:sz w:val="24"/>
              </w:rPr>
              <w:t>of the concept</w:t>
            </w:r>
          </w:p>
        </w:tc>
        <w:tc>
          <w:tcPr>
            <w:tcW w:w="1811" w:type="dxa"/>
          </w:tcPr>
          <w:p w14:paraId="7557A0BF">
            <w:pPr>
              <w:pStyle w:val="10"/>
              <w:spacing w:before="130"/>
              <w:ind w:left="115"/>
              <w:jc w:val="left"/>
              <w:rPr>
                <w:rFonts w:hint="default" w:ascii="Times New Roman" w:hAnsi="Times New Roman" w:cs="Times New Roman"/>
                <w:sz w:val="24"/>
              </w:rPr>
            </w:pPr>
            <w:r>
              <w:rPr>
                <w:rFonts w:hint="default" w:ascii="Times New Roman" w:hAnsi="Times New Roman" w:cs="Times New Roman"/>
                <w:spacing w:val="-4"/>
                <w:sz w:val="24"/>
              </w:rPr>
              <w:t xml:space="preserve">Good </w:t>
            </w:r>
            <w:r>
              <w:rPr>
                <w:rFonts w:hint="default" w:ascii="Times New Roman" w:hAnsi="Times New Roman" w:cs="Times New Roman"/>
                <w:spacing w:val="-2"/>
                <w:sz w:val="24"/>
              </w:rPr>
              <w:t xml:space="preserve">understanding </w:t>
            </w:r>
            <w:r>
              <w:rPr>
                <w:rFonts w:hint="default" w:ascii="Times New Roman" w:hAnsi="Times New Roman" w:cs="Times New Roman"/>
                <w:sz w:val="24"/>
              </w:rPr>
              <w:t>with</w:t>
            </w:r>
            <w:r>
              <w:rPr>
                <w:rFonts w:hint="default" w:ascii="Times New Roman" w:hAnsi="Times New Roman" w:cs="Times New Roman"/>
                <w:spacing w:val="-15"/>
                <w:sz w:val="24"/>
              </w:rPr>
              <w:t xml:space="preserve"> </w:t>
            </w:r>
            <w:r>
              <w:rPr>
                <w:rFonts w:hint="default" w:ascii="Times New Roman" w:hAnsi="Times New Roman" w:cs="Times New Roman"/>
                <w:sz w:val="24"/>
              </w:rPr>
              <w:t>minor</w:t>
            </w:r>
            <w:r>
              <w:rPr>
                <w:rFonts w:hint="default" w:ascii="Times New Roman" w:hAnsi="Times New Roman" w:cs="Times New Roman"/>
                <w:spacing w:val="-15"/>
                <w:sz w:val="24"/>
              </w:rPr>
              <w:t xml:space="preserve"> </w:t>
            </w:r>
            <w:r>
              <w:rPr>
                <w:rFonts w:hint="default" w:ascii="Times New Roman" w:hAnsi="Times New Roman" w:cs="Times New Roman"/>
                <w:sz w:val="24"/>
              </w:rPr>
              <w:t>gaps</w:t>
            </w:r>
          </w:p>
        </w:tc>
        <w:tc>
          <w:tcPr>
            <w:tcW w:w="1820" w:type="dxa"/>
          </w:tcPr>
          <w:p w14:paraId="2E66A5E7">
            <w:pPr>
              <w:pStyle w:val="10"/>
              <w:spacing w:before="0" w:line="237" w:lineRule="auto"/>
              <w:ind w:left="114" w:right="141"/>
              <w:jc w:val="left"/>
              <w:rPr>
                <w:rFonts w:hint="default" w:ascii="Times New Roman" w:hAnsi="Times New Roman" w:cs="Times New Roman"/>
                <w:sz w:val="24"/>
              </w:rPr>
            </w:pPr>
            <w:r>
              <w:rPr>
                <w:rFonts w:hint="default" w:ascii="Times New Roman" w:hAnsi="Times New Roman" w:cs="Times New Roman"/>
                <w:spacing w:val="-2"/>
                <w:sz w:val="24"/>
              </w:rPr>
              <w:t>Basic understanding</w:t>
            </w:r>
          </w:p>
          <w:p w14:paraId="161A914C">
            <w:pPr>
              <w:pStyle w:val="10"/>
              <w:spacing w:before="0" w:line="274" w:lineRule="exact"/>
              <w:ind w:left="114" w:right="141"/>
              <w:jc w:val="left"/>
              <w:rPr>
                <w:rFonts w:hint="default" w:ascii="Times New Roman" w:hAnsi="Times New Roman" w:cs="Times New Roman"/>
                <w:sz w:val="24"/>
              </w:rPr>
            </w:pPr>
            <w:r>
              <w:rPr>
                <w:rFonts w:hint="default" w:ascii="Times New Roman" w:hAnsi="Times New Roman" w:cs="Times New Roman"/>
                <w:sz w:val="24"/>
              </w:rPr>
              <w:t xml:space="preserve">with some </w:t>
            </w:r>
            <w:r>
              <w:rPr>
                <w:rFonts w:hint="default" w:ascii="Times New Roman" w:hAnsi="Times New Roman" w:cs="Times New Roman"/>
                <w:spacing w:val="-2"/>
                <w:sz w:val="24"/>
              </w:rPr>
              <w:t>misconceptions</w:t>
            </w:r>
          </w:p>
        </w:tc>
        <w:tc>
          <w:tcPr>
            <w:tcW w:w="1647" w:type="dxa"/>
          </w:tcPr>
          <w:p w14:paraId="0DD9FB5B">
            <w:pPr>
              <w:pStyle w:val="10"/>
              <w:spacing w:before="130"/>
              <w:ind w:left="114"/>
              <w:jc w:val="left"/>
              <w:rPr>
                <w:rFonts w:hint="default" w:ascii="Times New Roman" w:hAnsi="Times New Roman" w:cs="Times New Roman"/>
                <w:sz w:val="24"/>
              </w:rPr>
            </w:pPr>
            <w:r>
              <w:rPr>
                <w:rFonts w:hint="default" w:ascii="Times New Roman" w:hAnsi="Times New Roman" w:cs="Times New Roman"/>
                <w:sz w:val="24"/>
              </w:rPr>
              <w:t xml:space="preserve">Poor or </w:t>
            </w:r>
            <w:r>
              <w:rPr>
                <w:rFonts w:hint="default" w:ascii="Times New Roman" w:hAnsi="Times New Roman" w:cs="Times New Roman"/>
                <w:spacing w:val="-2"/>
                <w:sz w:val="24"/>
              </w:rPr>
              <w:t>incorrect understanding</w:t>
            </w:r>
          </w:p>
        </w:tc>
      </w:tr>
      <w:tr w14:paraId="160E09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5" w:hRule="atLeast"/>
        </w:trPr>
        <w:tc>
          <w:tcPr>
            <w:tcW w:w="1805" w:type="dxa"/>
          </w:tcPr>
          <w:p w14:paraId="06374ACA">
            <w:pPr>
              <w:pStyle w:val="10"/>
              <w:spacing w:before="135"/>
              <w:ind w:left="114" w:right="433"/>
              <w:jc w:val="left"/>
              <w:rPr>
                <w:rFonts w:hint="default" w:ascii="Times New Roman" w:hAnsi="Times New Roman" w:cs="Times New Roman"/>
                <w:b/>
                <w:sz w:val="24"/>
              </w:rPr>
            </w:pPr>
            <w:r>
              <w:rPr>
                <w:rFonts w:hint="default" w:ascii="Times New Roman" w:hAnsi="Times New Roman" w:cs="Times New Roman"/>
                <w:b/>
                <w:sz w:val="24"/>
              </w:rPr>
              <w:t>Accuracy</w:t>
            </w:r>
            <w:r>
              <w:rPr>
                <w:rFonts w:hint="default" w:ascii="Times New Roman" w:hAnsi="Times New Roman" w:cs="Times New Roman"/>
                <w:b/>
                <w:spacing w:val="-15"/>
                <w:sz w:val="24"/>
              </w:rPr>
              <w:t xml:space="preserve"> </w:t>
            </w:r>
            <w:r>
              <w:rPr>
                <w:rFonts w:hint="default" w:ascii="Times New Roman" w:hAnsi="Times New Roman" w:cs="Times New Roman"/>
                <w:b/>
                <w:sz w:val="24"/>
              </w:rPr>
              <w:t xml:space="preserve">of </w:t>
            </w:r>
            <w:r>
              <w:rPr>
                <w:rFonts w:hint="default" w:ascii="Times New Roman" w:hAnsi="Times New Roman" w:cs="Times New Roman"/>
                <w:b/>
                <w:spacing w:val="-2"/>
                <w:sz w:val="24"/>
              </w:rPr>
              <w:t>Answer</w:t>
            </w:r>
          </w:p>
        </w:tc>
        <w:tc>
          <w:tcPr>
            <w:tcW w:w="1325" w:type="dxa"/>
          </w:tcPr>
          <w:p w14:paraId="78255DB1">
            <w:pPr>
              <w:pStyle w:val="10"/>
              <w:spacing w:before="270"/>
              <w:ind w:left="20"/>
              <w:rPr>
                <w:rFonts w:hint="default" w:ascii="Times New Roman" w:hAnsi="Times New Roman" w:cs="Times New Roman"/>
                <w:b/>
                <w:sz w:val="24"/>
              </w:rPr>
            </w:pPr>
            <w:r>
              <w:rPr>
                <w:rFonts w:hint="default" w:ascii="Times New Roman" w:hAnsi="Times New Roman" w:cs="Times New Roman"/>
                <w:b/>
                <w:spacing w:val="-5"/>
                <w:sz w:val="24"/>
              </w:rPr>
              <w:t>25</w:t>
            </w:r>
          </w:p>
        </w:tc>
        <w:tc>
          <w:tcPr>
            <w:tcW w:w="2046" w:type="dxa"/>
          </w:tcPr>
          <w:p w14:paraId="6040B5C7">
            <w:pPr>
              <w:pStyle w:val="10"/>
              <w:spacing w:before="0" w:line="237" w:lineRule="auto"/>
              <w:ind w:left="115" w:right="286"/>
              <w:jc w:val="left"/>
              <w:rPr>
                <w:rFonts w:hint="default" w:ascii="Times New Roman" w:hAnsi="Times New Roman" w:cs="Times New Roman"/>
                <w:sz w:val="24"/>
              </w:rPr>
            </w:pPr>
            <w:r>
              <w:rPr>
                <w:rFonts w:hint="default" w:ascii="Times New Roman" w:hAnsi="Times New Roman" w:cs="Times New Roman"/>
                <w:spacing w:val="-2"/>
                <w:sz w:val="24"/>
              </w:rPr>
              <w:t xml:space="preserve">Completely </w:t>
            </w:r>
            <w:r>
              <w:rPr>
                <w:rFonts w:hint="default" w:ascii="Times New Roman" w:hAnsi="Times New Roman" w:cs="Times New Roman"/>
                <w:sz w:val="24"/>
              </w:rPr>
              <w:t>correct</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answer</w:t>
            </w:r>
          </w:p>
          <w:p w14:paraId="71EB56B7">
            <w:pPr>
              <w:pStyle w:val="10"/>
              <w:spacing w:before="0" w:line="261" w:lineRule="exact"/>
              <w:ind w:left="115"/>
              <w:jc w:val="left"/>
              <w:rPr>
                <w:rFonts w:hint="default" w:ascii="Times New Roman" w:hAnsi="Times New Roman" w:cs="Times New Roman"/>
                <w:sz w:val="24"/>
              </w:rPr>
            </w:pPr>
            <w:r>
              <w:rPr>
                <w:rFonts w:hint="default" w:ascii="Times New Roman" w:hAnsi="Times New Roman" w:cs="Times New Roman"/>
                <w:sz w:val="24"/>
              </w:rPr>
              <w:t>with</w:t>
            </w:r>
            <w:r>
              <w:rPr>
                <w:rFonts w:hint="default" w:ascii="Times New Roman" w:hAnsi="Times New Roman" w:cs="Times New Roman"/>
                <w:spacing w:val="-8"/>
                <w:sz w:val="24"/>
              </w:rPr>
              <w:t xml:space="preserve"> </w:t>
            </w:r>
            <w:r>
              <w:rPr>
                <w:rFonts w:hint="default" w:ascii="Times New Roman" w:hAnsi="Times New Roman" w:cs="Times New Roman"/>
                <w:sz w:val="24"/>
              </w:rPr>
              <w:t>no</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errors</w:t>
            </w:r>
          </w:p>
        </w:tc>
        <w:tc>
          <w:tcPr>
            <w:tcW w:w="1811" w:type="dxa"/>
          </w:tcPr>
          <w:p w14:paraId="2DACC6C8">
            <w:pPr>
              <w:pStyle w:val="10"/>
              <w:spacing w:before="0" w:line="237" w:lineRule="auto"/>
              <w:ind w:left="115" w:right="264"/>
              <w:jc w:val="left"/>
              <w:rPr>
                <w:rFonts w:hint="default" w:ascii="Times New Roman" w:hAnsi="Times New Roman" w:cs="Times New Roman"/>
                <w:sz w:val="24"/>
              </w:rPr>
            </w:pPr>
            <w:r>
              <w:rPr>
                <w:rFonts w:hint="default" w:ascii="Times New Roman" w:hAnsi="Times New Roman" w:cs="Times New Roman"/>
                <w:sz w:val="24"/>
              </w:rPr>
              <w:t>Mostly</w:t>
            </w:r>
            <w:r>
              <w:rPr>
                <w:rFonts w:hint="default" w:ascii="Times New Roman" w:hAnsi="Times New Roman" w:cs="Times New Roman"/>
                <w:spacing w:val="-15"/>
                <w:sz w:val="24"/>
              </w:rPr>
              <w:t xml:space="preserve"> </w:t>
            </w:r>
            <w:r>
              <w:rPr>
                <w:rFonts w:hint="default" w:ascii="Times New Roman" w:hAnsi="Times New Roman" w:cs="Times New Roman"/>
                <w:sz w:val="24"/>
              </w:rPr>
              <w:t>correct with minor</w:t>
            </w:r>
          </w:p>
          <w:p w14:paraId="1FE26E40">
            <w:pPr>
              <w:pStyle w:val="10"/>
              <w:spacing w:before="0" w:line="261" w:lineRule="exact"/>
              <w:ind w:left="115"/>
              <w:jc w:val="left"/>
              <w:rPr>
                <w:rFonts w:hint="default" w:ascii="Times New Roman" w:hAnsi="Times New Roman" w:cs="Times New Roman"/>
                <w:sz w:val="24"/>
              </w:rPr>
            </w:pPr>
            <w:r>
              <w:rPr>
                <w:rFonts w:hint="default" w:ascii="Times New Roman" w:hAnsi="Times New Roman" w:cs="Times New Roman"/>
                <w:spacing w:val="-2"/>
                <w:sz w:val="24"/>
              </w:rPr>
              <w:t>errors</w:t>
            </w:r>
          </w:p>
        </w:tc>
        <w:tc>
          <w:tcPr>
            <w:tcW w:w="1820" w:type="dxa"/>
          </w:tcPr>
          <w:p w14:paraId="31AAD697">
            <w:pPr>
              <w:pStyle w:val="10"/>
              <w:spacing w:before="0" w:line="237" w:lineRule="auto"/>
              <w:ind w:left="114" w:right="141"/>
              <w:jc w:val="left"/>
              <w:rPr>
                <w:rFonts w:hint="default" w:ascii="Times New Roman" w:hAnsi="Times New Roman" w:cs="Times New Roman"/>
                <w:sz w:val="24"/>
              </w:rPr>
            </w:pPr>
            <w:r>
              <w:rPr>
                <w:rFonts w:hint="default" w:ascii="Times New Roman" w:hAnsi="Times New Roman" w:cs="Times New Roman"/>
                <w:sz w:val="24"/>
              </w:rPr>
              <w:t>Partially</w:t>
            </w:r>
            <w:r>
              <w:rPr>
                <w:rFonts w:hint="default" w:ascii="Times New Roman" w:hAnsi="Times New Roman" w:cs="Times New Roman"/>
                <w:spacing w:val="-15"/>
                <w:sz w:val="24"/>
              </w:rPr>
              <w:t xml:space="preserve"> </w:t>
            </w:r>
            <w:r>
              <w:rPr>
                <w:rFonts w:hint="default" w:ascii="Times New Roman" w:hAnsi="Times New Roman" w:cs="Times New Roman"/>
                <w:sz w:val="24"/>
              </w:rPr>
              <w:t>correct with noticeable</w:t>
            </w:r>
          </w:p>
          <w:p w14:paraId="19E59EE4">
            <w:pPr>
              <w:pStyle w:val="10"/>
              <w:spacing w:before="0" w:line="261" w:lineRule="exact"/>
              <w:ind w:left="114"/>
              <w:jc w:val="left"/>
              <w:rPr>
                <w:rFonts w:hint="default" w:ascii="Times New Roman" w:hAnsi="Times New Roman" w:cs="Times New Roman"/>
                <w:sz w:val="24"/>
              </w:rPr>
            </w:pPr>
            <w:r>
              <w:rPr>
                <w:rFonts w:hint="default" w:ascii="Times New Roman" w:hAnsi="Times New Roman" w:cs="Times New Roman"/>
                <w:spacing w:val="-2"/>
                <w:sz w:val="24"/>
              </w:rPr>
              <w:t>errors</w:t>
            </w:r>
          </w:p>
        </w:tc>
        <w:tc>
          <w:tcPr>
            <w:tcW w:w="1647" w:type="dxa"/>
          </w:tcPr>
          <w:p w14:paraId="5A1CA27F">
            <w:pPr>
              <w:pStyle w:val="10"/>
              <w:spacing w:before="0" w:line="237" w:lineRule="auto"/>
              <w:ind w:left="114"/>
              <w:jc w:val="left"/>
              <w:rPr>
                <w:rFonts w:hint="default" w:ascii="Times New Roman" w:hAnsi="Times New Roman" w:cs="Times New Roman"/>
                <w:sz w:val="24"/>
              </w:rPr>
            </w:pPr>
            <w:r>
              <w:rPr>
                <w:rFonts w:hint="default" w:ascii="Times New Roman" w:hAnsi="Times New Roman" w:cs="Times New Roman"/>
                <w:sz w:val="24"/>
              </w:rPr>
              <w:t>Incorrect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or </w:t>
            </w:r>
            <w:r>
              <w:rPr>
                <w:rFonts w:hint="default" w:ascii="Times New Roman" w:hAnsi="Times New Roman" w:cs="Times New Roman"/>
                <w:spacing w:val="-2"/>
                <w:sz w:val="24"/>
              </w:rPr>
              <w:t>irrelevant</w:t>
            </w:r>
          </w:p>
          <w:p w14:paraId="3E3F1892">
            <w:pPr>
              <w:pStyle w:val="10"/>
              <w:spacing w:before="0" w:line="261" w:lineRule="exact"/>
              <w:ind w:left="114"/>
              <w:jc w:val="left"/>
              <w:rPr>
                <w:rFonts w:hint="default" w:ascii="Times New Roman" w:hAnsi="Times New Roman" w:cs="Times New Roman"/>
                <w:sz w:val="24"/>
              </w:rPr>
            </w:pPr>
            <w:r>
              <w:rPr>
                <w:rFonts w:hint="default" w:ascii="Times New Roman" w:hAnsi="Times New Roman" w:cs="Times New Roman"/>
                <w:spacing w:val="-2"/>
                <w:sz w:val="24"/>
              </w:rPr>
              <w:t>answer</w:t>
            </w:r>
          </w:p>
        </w:tc>
      </w:tr>
      <w:tr w14:paraId="0CD652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8" w:hRule="atLeast"/>
        </w:trPr>
        <w:tc>
          <w:tcPr>
            <w:tcW w:w="1805" w:type="dxa"/>
          </w:tcPr>
          <w:p w14:paraId="1BE339C0">
            <w:pPr>
              <w:pStyle w:val="10"/>
              <w:spacing w:before="274" w:line="242" w:lineRule="auto"/>
              <w:ind w:left="114" w:right="205"/>
              <w:jc w:val="left"/>
              <w:rPr>
                <w:rFonts w:hint="default" w:ascii="Times New Roman" w:hAnsi="Times New Roman" w:cs="Times New Roman"/>
                <w:b/>
                <w:sz w:val="24"/>
              </w:rPr>
            </w:pPr>
            <w:r>
              <w:rPr>
                <w:rFonts w:hint="default" w:ascii="Times New Roman" w:hAnsi="Times New Roman" w:cs="Times New Roman"/>
                <w:b/>
                <w:sz w:val="24"/>
              </w:rPr>
              <w:t>Application</w:t>
            </w:r>
            <w:r>
              <w:rPr>
                <w:rFonts w:hint="default" w:ascii="Times New Roman" w:hAnsi="Times New Roman" w:cs="Times New Roman"/>
                <w:b/>
                <w:spacing w:val="-15"/>
                <w:sz w:val="24"/>
              </w:rPr>
              <w:t xml:space="preserve"> </w:t>
            </w:r>
            <w:r>
              <w:rPr>
                <w:rFonts w:hint="default" w:ascii="Times New Roman" w:hAnsi="Times New Roman" w:cs="Times New Roman"/>
                <w:b/>
                <w:sz w:val="24"/>
              </w:rPr>
              <w:t xml:space="preserve">of </w:t>
            </w:r>
            <w:r>
              <w:rPr>
                <w:rFonts w:hint="default" w:ascii="Times New Roman" w:hAnsi="Times New Roman" w:cs="Times New Roman"/>
                <w:b/>
                <w:spacing w:val="-2"/>
                <w:sz w:val="24"/>
              </w:rPr>
              <w:t>Knowledge</w:t>
            </w:r>
          </w:p>
        </w:tc>
        <w:tc>
          <w:tcPr>
            <w:tcW w:w="1325" w:type="dxa"/>
          </w:tcPr>
          <w:p w14:paraId="096EF27F">
            <w:pPr>
              <w:pStyle w:val="10"/>
              <w:spacing w:before="137"/>
              <w:ind w:left="0"/>
              <w:jc w:val="left"/>
              <w:rPr>
                <w:rFonts w:hint="default" w:ascii="Times New Roman" w:hAnsi="Times New Roman" w:cs="Times New Roman"/>
                <w:b/>
                <w:sz w:val="24"/>
              </w:rPr>
            </w:pPr>
          </w:p>
          <w:p w14:paraId="41B83C79">
            <w:pPr>
              <w:pStyle w:val="10"/>
              <w:ind w:left="20"/>
              <w:rPr>
                <w:rFonts w:hint="default" w:ascii="Times New Roman" w:hAnsi="Times New Roman" w:cs="Times New Roman"/>
                <w:b/>
                <w:sz w:val="24"/>
              </w:rPr>
            </w:pPr>
            <w:r>
              <w:rPr>
                <w:rFonts w:hint="default" w:ascii="Times New Roman" w:hAnsi="Times New Roman" w:cs="Times New Roman"/>
                <w:b/>
                <w:spacing w:val="-5"/>
                <w:sz w:val="24"/>
              </w:rPr>
              <w:t>20</w:t>
            </w:r>
          </w:p>
        </w:tc>
        <w:tc>
          <w:tcPr>
            <w:tcW w:w="2046" w:type="dxa"/>
          </w:tcPr>
          <w:p w14:paraId="67623E88">
            <w:pPr>
              <w:pStyle w:val="10"/>
              <w:spacing w:before="0"/>
              <w:ind w:left="115" w:right="262"/>
              <w:jc w:val="both"/>
              <w:rPr>
                <w:rFonts w:hint="default" w:ascii="Times New Roman" w:hAnsi="Times New Roman" w:cs="Times New Roman"/>
                <w:sz w:val="24"/>
              </w:rPr>
            </w:pPr>
            <w:r>
              <w:rPr>
                <w:rFonts w:hint="default" w:ascii="Times New Roman" w:hAnsi="Times New Roman" w:cs="Times New Roman"/>
                <w:sz w:val="24"/>
              </w:rPr>
              <w:t>Correctly</w:t>
            </w:r>
            <w:r>
              <w:rPr>
                <w:rFonts w:hint="default" w:ascii="Times New Roman" w:hAnsi="Times New Roman" w:cs="Times New Roman"/>
                <w:spacing w:val="-15"/>
                <w:sz w:val="24"/>
              </w:rPr>
              <w:t xml:space="preserve"> </w:t>
            </w:r>
            <w:r>
              <w:rPr>
                <w:rFonts w:hint="default" w:ascii="Times New Roman" w:hAnsi="Times New Roman" w:cs="Times New Roman"/>
                <w:sz w:val="24"/>
              </w:rPr>
              <w:t>applies concepts</w:t>
            </w:r>
            <w:r>
              <w:rPr>
                <w:rFonts w:hint="default" w:ascii="Times New Roman" w:hAnsi="Times New Roman" w:cs="Times New Roman"/>
                <w:spacing w:val="-15"/>
                <w:sz w:val="24"/>
              </w:rPr>
              <w:t xml:space="preserve"> </w:t>
            </w:r>
            <w:r>
              <w:rPr>
                <w:rFonts w:hint="default" w:ascii="Times New Roman" w:hAnsi="Times New Roman" w:cs="Times New Roman"/>
                <w:sz w:val="24"/>
              </w:rPr>
              <w:t>to</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solve </w:t>
            </w:r>
            <w:r>
              <w:rPr>
                <w:rFonts w:hint="default" w:ascii="Times New Roman" w:hAnsi="Times New Roman" w:cs="Times New Roman"/>
                <w:spacing w:val="-4"/>
                <w:sz w:val="24"/>
              </w:rPr>
              <w:t>the</w:t>
            </w:r>
          </w:p>
          <w:p w14:paraId="12C3943E">
            <w:pPr>
              <w:pStyle w:val="10"/>
              <w:spacing w:before="0" w:line="264" w:lineRule="exact"/>
              <w:ind w:left="115"/>
              <w:jc w:val="left"/>
              <w:rPr>
                <w:rFonts w:hint="default" w:ascii="Times New Roman" w:hAnsi="Times New Roman" w:cs="Times New Roman"/>
                <w:sz w:val="24"/>
              </w:rPr>
            </w:pPr>
            <w:r>
              <w:rPr>
                <w:rFonts w:hint="default" w:ascii="Times New Roman" w:hAnsi="Times New Roman" w:cs="Times New Roman"/>
                <w:spacing w:val="-2"/>
                <w:sz w:val="24"/>
              </w:rPr>
              <w:t>question/problem</w:t>
            </w:r>
          </w:p>
        </w:tc>
        <w:tc>
          <w:tcPr>
            <w:tcW w:w="1811" w:type="dxa"/>
          </w:tcPr>
          <w:p w14:paraId="1001F36F">
            <w:pPr>
              <w:pStyle w:val="10"/>
              <w:spacing w:before="130"/>
              <w:ind w:left="115" w:right="197"/>
              <w:jc w:val="left"/>
              <w:rPr>
                <w:rFonts w:hint="default" w:ascii="Times New Roman" w:hAnsi="Times New Roman" w:cs="Times New Roman"/>
                <w:sz w:val="24"/>
              </w:rPr>
            </w:pPr>
            <w:r>
              <w:rPr>
                <w:rFonts w:hint="default" w:ascii="Times New Roman" w:hAnsi="Times New Roman" w:cs="Times New Roman"/>
                <w:spacing w:val="-2"/>
                <w:sz w:val="24"/>
              </w:rPr>
              <w:t xml:space="preserve">Applies </w:t>
            </w:r>
            <w:r>
              <w:rPr>
                <w:rFonts w:hint="default" w:ascii="Times New Roman" w:hAnsi="Times New Roman" w:cs="Times New Roman"/>
                <w:sz w:val="24"/>
              </w:rPr>
              <w:t>concepts with minor</w:t>
            </w:r>
            <w:r>
              <w:rPr>
                <w:rFonts w:hint="default" w:ascii="Times New Roman" w:hAnsi="Times New Roman" w:cs="Times New Roman"/>
                <w:spacing w:val="-15"/>
                <w:sz w:val="24"/>
              </w:rPr>
              <w:t xml:space="preserve"> </w:t>
            </w:r>
            <w:r>
              <w:rPr>
                <w:rFonts w:hint="default" w:ascii="Times New Roman" w:hAnsi="Times New Roman" w:cs="Times New Roman"/>
                <w:sz w:val="24"/>
              </w:rPr>
              <w:t>mistakes</w:t>
            </w:r>
          </w:p>
        </w:tc>
        <w:tc>
          <w:tcPr>
            <w:tcW w:w="1820" w:type="dxa"/>
          </w:tcPr>
          <w:p w14:paraId="7631049B">
            <w:pPr>
              <w:pStyle w:val="10"/>
              <w:spacing w:before="130"/>
              <w:ind w:left="114" w:right="155"/>
              <w:jc w:val="left"/>
              <w:rPr>
                <w:rFonts w:hint="default" w:ascii="Times New Roman" w:hAnsi="Times New Roman" w:cs="Times New Roman"/>
                <w:sz w:val="24"/>
              </w:rPr>
            </w:pPr>
            <w:r>
              <w:rPr>
                <w:rFonts w:hint="default" w:ascii="Times New Roman" w:hAnsi="Times New Roman" w:cs="Times New Roman"/>
                <w:sz w:val="24"/>
              </w:rPr>
              <w:t>Limited or partially</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correct </w:t>
            </w:r>
            <w:r>
              <w:rPr>
                <w:rFonts w:hint="default" w:ascii="Times New Roman" w:hAnsi="Times New Roman" w:cs="Times New Roman"/>
                <w:spacing w:val="-2"/>
                <w:sz w:val="24"/>
              </w:rPr>
              <w:t>application</w:t>
            </w:r>
          </w:p>
        </w:tc>
        <w:tc>
          <w:tcPr>
            <w:tcW w:w="1647" w:type="dxa"/>
          </w:tcPr>
          <w:p w14:paraId="618D39DE">
            <w:pPr>
              <w:pStyle w:val="10"/>
              <w:spacing w:before="130"/>
              <w:ind w:left="114" w:right="168"/>
              <w:jc w:val="left"/>
              <w:rPr>
                <w:rFonts w:hint="default" w:ascii="Times New Roman" w:hAnsi="Times New Roman" w:cs="Times New Roman"/>
                <w:sz w:val="24"/>
              </w:rPr>
            </w:pPr>
            <w:r>
              <w:rPr>
                <w:rFonts w:hint="default" w:ascii="Times New Roman" w:hAnsi="Times New Roman" w:cs="Times New Roman"/>
                <w:sz w:val="24"/>
              </w:rPr>
              <w:t xml:space="preserve">No or </w:t>
            </w:r>
            <w:r>
              <w:rPr>
                <w:rFonts w:hint="default" w:ascii="Times New Roman" w:hAnsi="Times New Roman" w:cs="Times New Roman"/>
                <w:spacing w:val="-2"/>
                <w:sz w:val="24"/>
              </w:rPr>
              <w:t>incorrect application</w:t>
            </w:r>
          </w:p>
        </w:tc>
      </w:tr>
      <w:tr w14:paraId="26FA3E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3" w:hRule="atLeast"/>
        </w:trPr>
        <w:tc>
          <w:tcPr>
            <w:tcW w:w="1805" w:type="dxa"/>
          </w:tcPr>
          <w:p w14:paraId="792F8BE1">
            <w:pPr>
              <w:pStyle w:val="10"/>
              <w:spacing w:before="270" w:line="242" w:lineRule="auto"/>
              <w:ind w:left="114" w:right="205"/>
              <w:jc w:val="left"/>
              <w:rPr>
                <w:rFonts w:hint="default" w:ascii="Times New Roman" w:hAnsi="Times New Roman" w:cs="Times New Roman"/>
                <w:b/>
                <w:sz w:val="24"/>
              </w:rPr>
            </w:pPr>
            <w:r>
              <w:rPr>
                <w:rFonts w:hint="default" w:ascii="Times New Roman" w:hAnsi="Times New Roman" w:cs="Times New Roman"/>
                <w:b/>
                <w:spacing w:val="-2"/>
                <w:sz w:val="24"/>
              </w:rPr>
              <w:t xml:space="preserve">Completeness </w:t>
            </w:r>
            <w:r>
              <w:rPr>
                <w:rFonts w:hint="default" w:ascii="Times New Roman" w:hAnsi="Times New Roman" w:cs="Times New Roman"/>
                <w:b/>
                <w:sz w:val="24"/>
              </w:rPr>
              <w:t>of Response</w:t>
            </w:r>
          </w:p>
        </w:tc>
        <w:tc>
          <w:tcPr>
            <w:tcW w:w="1325" w:type="dxa"/>
          </w:tcPr>
          <w:p w14:paraId="36D13DFE">
            <w:pPr>
              <w:pStyle w:val="10"/>
              <w:spacing w:before="133"/>
              <w:ind w:left="0"/>
              <w:jc w:val="left"/>
              <w:rPr>
                <w:rFonts w:hint="default" w:ascii="Times New Roman" w:hAnsi="Times New Roman" w:cs="Times New Roman"/>
                <w:b/>
                <w:sz w:val="24"/>
              </w:rPr>
            </w:pPr>
          </w:p>
          <w:p w14:paraId="71E82CFE">
            <w:pPr>
              <w:pStyle w:val="10"/>
              <w:spacing w:before="0"/>
              <w:ind w:left="20"/>
              <w:rPr>
                <w:rFonts w:hint="default" w:ascii="Times New Roman" w:hAnsi="Times New Roman" w:cs="Times New Roman"/>
                <w:b/>
                <w:sz w:val="24"/>
              </w:rPr>
            </w:pPr>
            <w:r>
              <w:rPr>
                <w:rFonts w:hint="default" w:ascii="Times New Roman" w:hAnsi="Times New Roman" w:cs="Times New Roman"/>
                <w:b/>
                <w:spacing w:val="-5"/>
                <w:sz w:val="24"/>
              </w:rPr>
              <w:t>15</w:t>
            </w:r>
          </w:p>
        </w:tc>
        <w:tc>
          <w:tcPr>
            <w:tcW w:w="2046" w:type="dxa"/>
          </w:tcPr>
          <w:p w14:paraId="38F19497">
            <w:pPr>
              <w:pStyle w:val="10"/>
              <w:spacing w:before="131"/>
              <w:ind w:left="115" w:right="286"/>
              <w:jc w:val="left"/>
              <w:rPr>
                <w:rFonts w:hint="default" w:ascii="Times New Roman" w:hAnsi="Times New Roman" w:cs="Times New Roman"/>
                <w:sz w:val="24"/>
              </w:rPr>
            </w:pPr>
            <w:r>
              <w:rPr>
                <w:rFonts w:hint="default" w:ascii="Times New Roman" w:hAnsi="Times New Roman" w:cs="Times New Roman"/>
                <w:sz w:val="24"/>
              </w:rPr>
              <w:t>Covers all required</w:t>
            </w:r>
            <w:r>
              <w:rPr>
                <w:rFonts w:hint="default" w:ascii="Times New Roman" w:hAnsi="Times New Roman" w:cs="Times New Roman"/>
                <w:spacing w:val="-15"/>
                <w:sz w:val="24"/>
              </w:rPr>
              <w:t xml:space="preserve"> </w:t>
            </w:r>
            <w:r>
              <w:rPr>
                <w:rFonts w:hint="default" w:ascii="Times New Roman" w:hAnsi="Times New Roman" w:cs="Times New Roman"/>
                <w:sz w:val="24"/>
              </w:rPr>
              <w:t>parts</w:t>
            </w:r>
            <w:r>
              <w:rPr>
                <w:rFonts w:hint="default" w:ascii="Times New Roman" w:hAnsi="Times New Roman" w:cs="Times New Roman"/>
                <w:spacing w:val="-15"/>
                <w:sz w:val="24"/>
              </w:rPr>
              <w:t xml:space="preserve"> </w:t>
            </w:r>
            <w:r>
              <w:rPr>
                <w:rFonts w:hint="default" w:ascii="Times New Roman" w:hAnsi="Times New Roman" w:cs="Times New Roman"/>
                <w:sz w:val="24"/>
              </w:rPr>
              <w:t>of the question</w:t>
            </w:r>
          </w:p>
        </w:tc>
        <w:tc>
          <w:tcPr>
            <w:tcW w:w="1811" w:type="dxa"/>
          </w:tcPr>
          <w:p w14:paraId="2D24EE4E">
            <w:pPr>
              <w:pStyle w:val="10"/>
              <w:spacing w:before="0" w:line="237" w:lineRule="auto"/>
              <w:ind w:left="115" w:right="464"/>
              <w:jc w:val="left"/>
              <w:rPr>
                <w:rFonts w:hint="default" w:ascii="Times New Roman" w:hAnsi="Times New Roman" w:cs="Times New Roman"/>
                <w:sz w:val="24"/>
              </w:rPr>
            </w:pPr>
            <w:r>
              <w:rPr>
                <w:rFonts w:hint="default" w:ascii="Times New Roman" w:hAnsi="Times New Roman" w:cs="Times New Roman"/>
                <w:sz w:val="24"/>
              </w:rPr>
              <w:t>Covers</w:t>
            </w:r>
            <w:r>
              <w:rPr>
                <w:rFonts w:hint="default" w:ascii="Times New Roman" w:hAnsi="Times New Roman" w:cs="Times New Roman"/>
                <w:spacing w:val="-15"/>
                <w:sz w:val="24"/>
              </w:rPr>
              <w:t xml:space="preserve"> </w:t>
            </w:r>
            <w:r>
              <w:rPr>
                <w:rFonts w:hint="default" w:ascii="Times New Roman" w:hAnsi="Times New Roman" w:cs="Times New Roman"/>
                <w:sz w:val="24"/>
              </w:rPr>
              <w:t>most parts with</w:t>
            </w:r>
          </w:p>
          <w:p w14:paraId="528C568F">
            <w:pPr>
              <w:pStyle w:val="10"/>
              <w:spacing w:before="0" w:line="274" w:lineRule="exact"/>
              <w:ind w:left="115" w:right="713"/>
              <w:jc w:val="left"/>
              <w:rPr>
                <w:rFonts w:hint="default" w:ascii="Times New Roman" w:hAnsi="Times New Roman" w:cs="Times New Roman"/>
                <w:sz w:val="24"/>
              </w:rPr>
            </w:pPr>
            <w:r>
              <w:rPr>
                <w:rFonts w:hint="default" w:ascii="Times New Roman" w:hAnsi="Times New Roman" w:cs="Times New Roman"/>
                <w:spacing w:val="-2"/>
                <w:sz w:val="24"/>
              </w:rPr>
              <w:t>minor omissions</w:t>
            </w:r>
          </w:p>
        </w:tc>
        <w:tc>
          <w:tcPr>
            <w:tcW w:w="1820" w:type="dxa"/>
          </w:tcPr>
          <w:p w14:paraId="7030C8BE">
            <w:pPr>
              <w:pStyle w:val="10"/>
              <w:spacing w:before="265" w:line="242" w:lineRule="auto"/>
              <w:ind w:left="114" w:right="514"/>
              <w:jc w:val="left"/>
              <w:rPr>
                <w:rFonts w:hint="default" w:ascii="Times New Roman" w:hAnsi="Times New Roman" w:cs="Times New Roman"/>
                <w:sz w:val="24"/>
              </w:rPr>
            </w:pPr>
            <w:r>
              <w:rPr>
                <w:rFonts w:hint="default" w:ascii="Times New Roman" w:hAnsi="Times New Roman" w:cs="Times New Roman"/>
                <w:sz w:val="24"/>
              </w:rPr>
              <w:t>Covers</w:t>
            </w:r>
            <w:r>
              <w:rPr>
                <w:rFonts w:hint="default" w:ascii="Times New Roman" w:hAnsi="Times New Roman" w:cs="Times New Roman"/>
                <w:spacing w:val="-15"/>
                <w:sz w:val="24"/>
              </w:rPr>
              <w:t xml:space="preserve"> </w:t>
            </w:r>
            <w:r>
              <w:rPr>
                <w:rFonts w:hint="default" w:ascii="Times New Roman" w:hAnsi="Times New Roman" w:cs="Times New Roman"/>
                <w:sz w:val="24"/>
              </w:rPr>
              <w:t>only some parts</w:t>
            </w:r>
          </w:p>
        </w:tc>
        <w:tc>
          <w:tcPr>
            <w:tcW w:w="1647" w:type="dxa"/>
          </w:tcPr>
          <w:p w14:paraId="27340ED0">
            <w:pPr>
              <w:pStyle w:val="10"/>
              <w:spacing w:before="131"/>
              <w:ind w:left="114" w:right="168"/>
              <w:jc w:val="left"/>
              <w:rPr>
                <w:rFonts w:hint="default" w:ascii="Times New Roman" w:hAnsi="Times New Roman" w:cs="Times New Roman"/>
                <w:sz w:val="24"/>
              </w:rPr>
            </w:pPr>
            <w:r>
              <w:rPr>
                <w:rFonts w:hint="default" w:ascii="Times New Roman" w:hAnsi="Times New Roman" w:cs="Times New Roman"/>
                <w:sz w:val="24"/>
              </w:rPr>
              <w:t>Incomplete</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or </w:t>
            </w:r>
            <w:r>
              <w:rPr>
                <w:rFonts w:hint="default" w:ascii="Times New Roman" w:hAnsi="Times New Roman" w:cs="Times New Roman"/>
                <w:spacing w:val="-2"/>
                <w:sz w:val="24"/>
              </w:rPr>
              <w:t>missing response</w:t>
            </w:r>
          </w:p>
        </w:tc>
      </w:tr>
      <w:tr w14:paraId="5E715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3" w:hRule="atLeast"/>
        </w:trPr>
        <w:tc>
          <w:tcPr>
            <w:tcW w:w="1805" w:type="dxa"/>
          </w:tcPr>
          <w:p w14:paraId="7D87DEEA">
            <w:pPr>
              <w:pStyle w:val="10"/>
              <w:spacing w:before="270" w:line="242" w:lineRule="auto"/>
              <w:ind w:left="114"/>
              <w:jc w:val="left"/>
              <w:rPr>
                <w:rFonts w:hint="default" w:ascii="Times New Roman" w:hAnsi="Times New Roman" w:cs="Times New Roman"/>
                <w:b/>
                <w:sz w:val="24"/>
              </w:rPr>
            </w:pPr>
            <w:r>
              <w:rPr>
                <w:rFonts w:hint="default" w:ascii="Times New Roman" w:hAnsi="Times New Roman" w:cs="Times New Roman"/>
                <w:b/>
                <w:sz w:val="24"/>
              </w:rPr>
              <w:t xml:space="preserve">Clarity &amp; </w:t>
            </w:r>
            <w:r>
              <w:rPr>
                <w:rFonts w:hint="default" w:ascii="Times New Roman" w:hAnsi="Times New Roman" w:cs="Times New Roman"/>
                <w:b/>
                <w:spacing w:val="-2"/>
                <w:sz w:val="24"/>
              </w:rPr>
              <w:t>Presentation</w:t>
            </w:r>
          </w:p>
        </w:tc>
        <w:tc>
          <w:tcPr>
            <w:tcW w:w="1325" w:type="dxa"/>
          </w:tcPr>
          <w:p w14:paraId="799CA6E0">
            <w:pPr>
              <w:pStyle w:val="10"/>
              <w:spacing w:before="133"/>
              <w:ind w:left="0"/>
              <w:jc w:val="left"/>
              <w:rPr>
                <w:rFonts w:hint="default" w:ascii="Times New Roman" w:hAnsi="Times New Roman" w:cs="Times New Roman"/>
                <w:b/>
                <w:sz w:val="24"/>
              </w:rPr>
            </w:pPr>
          </w:p>
          <w:p w14:paraId="20602A98">
            <w:pPr>
              <w:pStyle w:val="10"/>
              <w:spacing w:before="0"/>
              <w:ind w:left="20"/>
              <w:rPr>
                <w:rFonts w:hint="default" w:ascii="Times New Roman" w:hAnsi="Times New Roman" w:cs="Times New Roman"/>
                <w:b/>
                <w:sz w:val="24"/>
              </w:rPr>
            </w:pPr>
            <w:r>
              <w:rPr>
                <w:rFonts w:hint="default" w:ascii="Times New Roman" w:hAnsi="Times New Roman" w:cs="Times New Roman"/>
                <w:b/>
                <w:spacing w:val="-5"/>
                <w:sz w:val="24"/>
              </w:rPr>
              <w:t>10</w:t>
            </w:r>
          </w:p>
        </w:tc>
        <w:tc>
          <w:tcPr>
            <w:tcW w:w="2046" w:type="dxa"/>
          </w:tcPr>
          <w:p w14:paraId="74FC1EA7">
            <w:pPr>
              <w:pStyle w:val="10"/>
              <w:spacing w:before="130"/>
              <w:ind w:left="115" w:right="226"/>
              <w:jc w:val="left"/>
              <w:rPr>
                <w:rFonts w:hint="default" w:ascii="Times New Roman" w:hAnsi="Times New Roman" w:cs="Times New Roman"/>
                <w:sz w:val="24"/>
              </w:rPr>
            </w:pPr>
            <w:r>
              <w:rPr>
                <w:rFonts w:hint="default" w:ascii="Times New Roman" w:hAnsi="Times New Roman" w:cs="Times New Roman"/>
                <w:sz w:val="24"/>
              </w:rPr>
              <w:t>Clear, concise, and well-organized</w:t>
            </w:r>
            <w:r>
              <w:rPr>
                <w:rFonts w:hint="default" w:ascii="Times New Roman" w:hAnsi="Times New Roman" w:cs="Times New Roman"/>
                <w:spacing w:val="-15"/>
                <w:sz w:val="24"/>
              </w:rPr>
              <w:t xml:space="preserve"> </w:t>
            </w:r>
            <w:r>
              <w:rPr>
                <w:rFonts w:hint="default" w:ascii="Times New Roman" w:hAnsi="Times New Roman" w:cs="Times New Roman"/>
                <w:sz w:val="24"/>
              </w:rPr>
              <w:t>answer</w:t>
            </w:r>
          </w:p>
        </w:tc>
        <w:tc>
          <w:tcPr>
            <w:tcW w:w="1811" w:type="dxa"/>
          </w:tcPr>
          <w:p w14:paraId="06EBBA9C">
            <w:pPr>
              <w:pStyle w:val="10"/>
              <w:spacing w:before="130"/>
              <w:ind w:left="115" w:right="74"/>
              <w:jc w:val="left"/>
              <w:rPr>
                <w:rFonts w:hint="default" w:ascii="Times New Roman" w:hAnsi="Times New Roman" w:cs="Times New Roman"/>
                <w:sz w:val="24"/>
              </w:rPr>
            </w:pPr>
            <w:r>
              <w:rPr>
                <w:rFonts w:hint="default" w:ascii="Times New Roman" w:hAnsi="Times New Roman" w:cs="Times New Roman"/>
                <w:spacing w:val="-2"/>
                <w:sz w:val="24"/>
              </w:rPr>
              <w:t xml:space="preserve">Understandable </w:t>
            </w:r>
            <w:r>
              <w:rPr>
                <w:rFonts w:hint="default" w:ascii="Times New Roman" w:hAnsi="Times New Roman" w:cs="Times New Roman"/>
                <w:sz w:val="24"/>
              </w:rPr>
              <w:t xml:space="preserve">with minor </w:t>
            </w:r>
            <w:r>
              <w:rPr>
                <w:rFonts w:hint="default" w:ascii="Times New Roman" w:hAnsi="Times New Roman" w:cs="Times New Roman"/>
                <w:spacing w:val="-2"/>
                <w:sz w:val="24"/>
              </w:rPr>
              <w:t>issues</w:t>
            </w:r>
          </w:p>
        </w:tc>
        <w:tc>
          <w:tcPr>
            <w:tcW w:w="1820" w:type="dxa"/>
          </w:tcPr>
          <w:p w14:paraId="0CC8B0C9">
            <w:pPr>
              <w:pStyle w:val="10"/>
              <w:spacing w:before="0"/>
              <w:ind w:left="114" w:right="676"/>
              <w:jc w:val="both"/>
              <w:rPr>
                <w:rFonts w:hint="default" w:ascii="Times New Roman" w:hAnsi="Times New Roman" w:cs="Times New Roman"/>
                <w:sz w:val="24"/>
              </w:rPr>
            </w:pPr>
            <w:r>
              <w:rPr>
                <w:rFonts w:hint="default" w:ascii="Times New Roman" w:hAnsi="Times New Roman" w:cs="Times New Roman"/>
                <w:spacing w:val="-2"/>
                <w:sz w:val="24"/>
              </w:rPr>
              <w:t xml:space="preserve">Somewhat </w:t>
            </w:r>
            <w:r>
              <w:rPr>
                <w:rFonts w:hint="default" w:ascii="Times New Roman" w:hAnsi="Times New Roman" w:cs="Times New Roman"/>
                <w:sz w:val="24"/>
              </w:rPr>
              <w:t xml:space="preserve">unclear or </w:t>
            </w:r>
            <w:r>
              <w:rPr>
                <w:rFonts w:hint="default" w:ascii="Times New Roman" w:hAnsi="Times New Roman" w:cs="Times New Roman"/>
                <w:spacing w:val="-2"/>
                <w:sz w:val="24"/>
              </w:rPr>
              <w:t>poorly</w:t>
            </w:r>
          </w:p>
          <w:p w14:paraId="18DF8474">
            <w:pPr>
              <w:pStyle w:val="10"/>
              <w:spacing w:before="0" w:line="264" w:lineRule="exact"/>
              <w:ind w:left="114"/>
              <w:jc w:val="left"/>
              <w:rPr>
                <w:rFonts w:hint="default" w:ascii="Times New Roman" w:hAnsi="Times New Roman" w:cs="Times New Roman"/>
                <w:sz w:val="24"/>
              </w:rPr>
            </w:pPr>
            <w:r>
              <w:rPr>
                <w:rFonts w:hint="default" w:ascii="Times New Roman" w:hAnsi="Times New Roman" w:cs="Times New Roman"/>
                <w:spacing w:val="-2"/>
                <w:sz w:val="24"/>
              </w:rPr>
              <w:t>structured</w:t>
            </w:r>
          </w:p>
        </w:tc>
        <w:tc>
          <w:tcPr>
            <w:tcW w:w="1647" w:type="dxa"/>
          </w:tcPr>
          <w:p w14:paraId="4A4E6A35">
            <w:pPr>
              <w:pStyle w:val="10"/>
              <w:spacing w:before="265" w:line="242" w:lineRule="auto"/>
              <w:ind w:left="114" w:right="434"/>
              <w:jc w:val="left"/>
              <w:rPr>
                <w:rFonts w:hint="default" w:ascii="Times New Roman" w:hAnsi="Times New Roman" w:cs="Times New Roman"/>
                <w:sz w:val="24"/>
              </w:rPr>
            </w:pPr>
            <w:r>
              <w:rPr>
                <w:rFonts w:hint="default" w:ascii="Times New Roman" w:hAnsi="Times New Roman" w:cs="Times New Roman"/>
                <w:sz w:val="24"/>
              </w:rPr>
              <w:t>Difficult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to </w:t>
            </w:r>
            <w:r>
              <w:rPr>
                <w:rFonts w:hint="default" w:ascii="Times New Roman" w:hAnsi="Times New Roman" w:cs="Times New Roman"/>
                <w:spacing w:val="-2"/>
                <w:sz w:val="24"/>
              </w:rPr>
              <w:t>understand</w:t>
            </w:r>
          </w:p>
        </w:tc>
      </w:tr>
    </w:tbl>
    <w:p w14:paraId="21D18104">
      <w:pPr>
        <w:rPr>
          <w:rFonts w:hint="default" w:ascii="Times New Roman" w:hAnsi="Times New Roman" w:cs="Times New Roman"/>
        </w:rPr>
      </w:pPr>
    </w:p>
    <w:p w14:paraId="535214DA">
      <w:pPr>
        <w:rPr>
          <w:rFonts w:hint="default" w:ascii="Times New Roman" w:hAnsi="Times New Roman" w:cs="Times New Roman"/>
        </w:rPr>
      </w:pPr>
    </w:p>
    <w:p w14:paraId="682723D7">
      <w:pPr>
        <w:rPr>
          <w:rFonts w:hint="default" w:ascii="Times New Roman" w:hAnsi="Times New Roman" w:cs="Times New Roman"/>
        </w:rPr>
      </w:pPr>
    </w:p>
    <w:p w14:paraId="735619BF">
      <w:pPr>
        <w:rPr>
          <w:rFonts w:hint="default" w:ascii="Times New Roman" w:hAnsi="Times New Roman" w:cs="Times New Roman"/>
        </w:rPr>
      </w:pPr>
    </w:p>
    <w:p w14:paraId="07561547">
      <w:pPr>
        <w:rPr>
          <w:rFonts w:hint="default" w:ascii="Times New Roman" w:hAnsi="Times New Roman" w:cs="Times New Roman"/>
        </w:rPr>
      </w:pPr>
    </w:p>
    <w:p w14:paraId="6D0E0E52">
      <w:pPr>
        <w:rPr>
          <w:rFonts w:hint="default" w:ascii="Times New Roman" w:hAnsi="Times New Roman" w:cs="Times New Roman"/>
        </w:rPr>
      </w:pPr>
    </w:p>
    <w:p w14:paraId="7617242E">
      <w:pPr>
        <w:rPr>
          <w:rFonts w:hint="default" w:ascii="Times New Roman" w:hAnsi="Times New Roman" w:cs="Times New Roman"/>
        </w:rPr>
      </w:pPr>
    </w:p>
    <w:p w14:paraId="067111BA">
      <w:pPr>
        <w:rPr>
          <w:rFonts w:hint="default" w:ascii="Times New Roman" w:hAnsi="Times New Roman" w:cs="Times New Roman"/>
        </w:rPr>
      </w:pPr>
    </w:p>
    <w:p w14:paraId="079815A7">
      <w:pPr>
        <w:rPr>
          <w:rFonts w:hint="default" w:ascii="Times New Roman" w:hAnsi="Times New Roman" w:cs="Times New Roman"/>
        </w:rPr>
      </w:pPr>
    </w:p>
    <w:p w14:paraId="0876E9C7">
      <w:pPr>
        <w:rPr>
          <w:rFonts w:hint="default" w:ascii="Times New Roman" w:hAnsi="Times New Roman" w:cs="Times New Roman"/>
        </w:rPr>
      </w:pPr>
    </w:p>
    <w:p w14:paraId="6E53D700">
      <w:pPr>
        <w:rPr>
          <w:rFonts w:hint="default" w:ascii="Times New Roman" w:hAnsi="Times New Roman" w:cs="Times New Roman"/>
        </w:rPr>
      </w:pPr>
    </w:p>
    <w:p w14:paraId="4CD1BC12">
      <w:pPr>
        <w:rPr>
          <w:rFonts w:hint="default" w:ascii="Times New Roman" w:hAnsi="Times New Roman" w:cs="Times New Roman"/>
        </w:rPr>
      </w:pPr>
    </w:p>
    <w:p w14:paraId="745715B9">
      <w:pPr>
        <w:rPr>
          <w:rFonts w:hint="default" w:ascii="Times New Roman" w:hAnsi="Times New Roman" w:cs="Times New Roman"/>
        </w:rPr>
      </w:pPr>
    </w:p>
    <w:p w14:paraId="6E260FD4">
      <w:pPr>
        <w:rPr>
          <w:rFonts w:hint="default" w:ascii="Times New Roman" w:hAnsi="Times New Roman" w:cs="Times New Roman"/>
        </w:rPr>
      </w:pPr>
    </w:p>
    <w:p w14:paraId="2B476AB0">
      <w:pPr>
        <w:rPr>
          <w:rFonts w:hint="default" w:ascii="Times New Roman" w:hAnsi="Times New Roman" w:cs="Times New Roman"/>
        </w:rPr>
      </w:pPr>
    </w:p>
    <w:p w14:paraId="4279C3A3">
      <w:pPr>
        <w:rPr>
          <w:rFonts w:hint="default" w:ascii="Times New Roman" w:hAnsi="Times New Roman" w:cs="Times New Roman"/>
        </w:rPr>
      </w:pPr>
    </w:p>
    <w:p w14:paraId="1B045935">
      <w:pPr>
        <w:rPr>
          <w:rFonts w:hint="default" w:ascii="Times New Roman" w:hAnsi="Times New Roman" w:cs="Times New Roman"/>
        </w:rPr>
      </w:pPr>
    </w:p>
    <w:p w14:paraId="6DD0DA3E">
      <w:pPr>
        <w:rPr>
          <w:rFonts w:hint="default" w:ascii="Times New Roman" w:hAnsi="Times New Roman" w:cs="Times New Roman"/>
        </w:rPr>
      </w:pPr>
    </w:p>
    <w:p w14:paraId="1B645C04">
      <w:pPr>
        <w:rPr>
          <w:rFonts w:hint="default" w:ascii="Times New Roman" w:hAnsi="Times New Roman" w:cs="Times New Roman"/>
        </w:rPr>
      </w:pPr>
    </w:p>
    <w:p w14:paraId="24D886D8">
      <w:pPr>
        <w:rPr>
          <w:rFonts w:hint="default" w:ascii="Times New Roman" w:hAnsi="Times New Roman" w:cs="Times New Roman"/>
        </w:rPr>
      </w:pPr>
    </w:p>
    <w:p w14:paraId="4FEA2CF2">
      <w:pPr>
        <w:rPr>
          <w:rFonts w:hint="default" w:ascii="Times New Roman" w:hAnsi="Times New Roman" w:cs="Times New Roman"/>
        </w:rPr>
      </w:pPr>
    </w:p>
    <w:p w14:paraId="01747D04">
      <w:pPr>
        <w:rPr>
          <w:rFonts w:hint="default" w:ascii="Times New Roman" w:hAnsi="Times New Roman" w:cs="Times New Roman"/>
        </w:rPr>
      </w:pPr>
    </w:p>
    <w:p w14:paraId="700B7749">
      <w:pPr>
        <w:rPr>
          <w:rFonts w:hint="default" w:ascii="Times New Roman" w:hAnsi="Times New Roman" w:cs="Times New Roman"/>
        </w:rPr>
      </w:pPr>
    </w:p>
    <w:p w14:paraId="7A2D5DD8">
      <w:pPr>
        <w:rPr>
          <w:rFonts w:hint="default" w:ascii="Times New Roman" w:hAnsi="Times New Roman" w:cs="Times New Roman"/>
        </w:rPr>
      </w:pPr>
    </w:p>
    <w:p w14:paraId="6A26B6D6">
      <w:pPr>
        <w:rPr>
          <w:rFonts w:hint="default" w:ascii="Times New Roman" w:hAnsi="Times New Roman" w:cs="Times New Roman"/>
        </w:rPr>
      </w:pPr>
    </w:p>
    <w:p w14:paraId="6EF5CA5A">
      <w:pPr>
        <w:rPr>
          <w:rFonts w:hint="default" w:ascii="Times New Roman" w:hAnsi="Times New Roman" w:cs="Times New Roman"/>
        </w:rPr>
      </w:pPr>
    </w:p>
    <w:p w14:paraId="2833777B">
      <w:pPr>
        <w:rPr>
          <w:rFonts w:hint="default" w:ascii="Times New Roman" w:hAnsi="Times New Roman" w:cs="Times New Roman"/>
        </w:rPr>
      </w:pPr>
    </w:p>
    <w:p w14:paraId="7F613E3D">
      <w:pPr>
        <w:rPr>
          <w:rFonts w:hint="default" w:ascii="Times New Roman" w:hAnsi="Times New Roman" w:cs="Times New Roman"/>
        </w:rPr>
      </w:pPr>
    </w:p>
    <w:p w14:paraId="01284295">
      <w:pPr>
        <w:rPr>
          <w:rFonts w:hint="default" w:ascii="Times New Roman" w:hAnsi="Times New Roman" w:cs="Times New Roman"/>
        </w:rPr>
      </w:pPr>
    </w:p>
    <w:p w14:paraId="30B167E1">
      <w:pPr>
        <w:rPr>
          <w:rFonts w:hint="default" w:ascii="Times New Roman" w:hAnsi="Times New Roman" w:cs="Times New Roman"/>
        </w:rPr>
      </w:pPr>
    </w:p>
    <w:p w14:paraId="3FEDA2FB">
      <w:pPr>
        <w:rPr>
          <w:rFonts w:hint="default" w:ascii="Times New Roman" w:hAnsi="Times New Roman" w:cs="Times New Roman"/>
        </w:rPr>
      </w:pPr>
    </w:p>
    <w:p w14:paraId="65525B06">
      <w:pPr>
        <w:rPr>
          <w:rFonts w:hint="default" w:ascii="Times New Roman" w:hAnsi="Times New Roman" w:cs="Times New Roman"/>
        </w:rPr>
      </w:pPr>
    </w:p>
    <w:p w14:paraId="14D22703">
      <w:pPr>
        <w:rPr>
          <w:rFonts w:hint="default" w:ascii="Times New Roman" w:hAnsi="Times New Roman" w:cs="Times New Roman"/>
        </w:rPr>
      </w:pPr>
    </w:p>
    <w:p w14:paraId="5A77FBC8">
      <w:pPr>
        <w:rPr>
          <w:rFonts w:hint="default" w:ascii="Times New Roman" w:hAnsi="Times New Roman" w:cs="Times New Roman"/>
        </w:rPr>
      </w:pPr>
    </w:p>
    <w:p w14:paraId="59BED20F">
      <w:pPr>
        <w:rPr>
          <w:rFonts w:hint="default" w:ascii="Times New Roman" w:hAnsi="Times New Roman" w:cs="Times New Roman"/>
        </w:rPr>
      </w:pPr>
    </w:p>
    <w:p w14:paraId="531168E4">
      <w:pPr>
        <w:pStyle w:val="7"/>
        <w:spacing w:before="9"/>
        <w:rPr>
          <w:rFonts w:hint="default" w:ascii="Times New Roman" w:hAnsi="Times New Roman" w:cs="Times New Roman"/>
          <w:b/>
          <w:i/>
          <w:sz w:val="2"/>
        </w:rPr>
      </w:pPr>
      <w:r>
        <w:rPr>
          <w:rFonts w:hint="default" w:ascii="Times New Roman" w:hAnsi="Times New Roman" w:cs="Times New Roman"/>
          <w:color w:val="1F3863"/>
          <w:lang w:val="en-US"/>
        </w:rPr>
        <w:t xml:space="preserve"> </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53C56BE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3B06ECAB">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Q1</w:t>
            </w:r>
          </w:p>
        </w:tc>
        <w:tc>
          <w:tcPr>
            <w:tcW w:w="7502" w:type="dxa"/>
            <w:tcBorders>
              <w:left w:val="nil"/>
            </w:tcBorders>
            <w:shd w:val="clear" w:color="auto" w:fill="EAF0FA"/>
          </w:tcPr>
          <w:p w14:paraId="40FEA9AA">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Testing</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as</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an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Engineering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Activity</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Structured</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Test</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Design</w:t>
            </w:r>
          </w:p>
        </w:tc>
        <w:tc>
          <w:tcPr>
            <w:tcW w:w="1102" w:type="dxa"/>
            <w:shd w:val="clear" w:color="auto" w:fill="2D75B6"/>
          </w:tcPr>
          <w:p w14:paraId="46C8E9AE">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071C5B7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444705B4">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startup team relies on random testing methods, leading to inconsistent results and missed defects. The project manager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wants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improve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effectiveness.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test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engineer,</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concept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as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engineering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activity</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to redesign the approach. Explain how structured test design improves quality and defect detection.</w:t>
            </w:r>
          </w:p>
        </w:tc>
      </w:tr>
    </w:tbl>
    <w:p w14:paraId="781A7633">
      <w:pPr>
        <w:pStyle w:val="9"/>
        <w:numPr>
          <w:ilvl w:val="0"/>
          <w:numId w:val="1"/>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438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7" name="Graphic 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7" o:spid="_x0000_s1026" o:spt="100" style="position:absolute;left:0pt;margin-left:48.55pt;margin-top:25.6pt;height:0.75pt;width:498.35pt;mso-position-horizontal-relative:page;mso-wrap-distance-bottom:0pt;mso-wrap-distance-top:0pt;z-index:-25165209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vspW2QAAAAkBAAAPAAAAAAAAAAEAIAAAACIAAABkcnMvZG93bnJldi54bWxQSwECFAAUAAAA&#10;CACHTuJAeruSkCYCAADcBAAADgAAAAAAAAABACAAAAAo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7B596C98">
      <w:pPr>
        <w:pStyle w:val="7"/>
        <w:spacing w:line="276" w:lineRule="auto"/>
        <w:ind w:left="150" w:right="147"/>
        <w:jc w:val="both"/>
        <w:rPr>
          <w:rFonts w:hint="default" w:ascii="Times New Roman" w:hAnsi="Times New Roman" w:cs="Times New Roman"/>
        </w:rPr>
      </w:pPr>
      <w:r>
        <w:rPr>
          <w:rFonts w:hint="default" w:ascii="Times New Roman" w:hAnsi="Times New Roman" w:cs="Times New Roman"/>
        </w:rPr>
        <w:t>Software testing is not a random ‘try-and-see’ activity; it is an engineering discipline. Like any engineering activity it is planned, uses defined techniques, produces documented work products, is measurable and is repeatable. Structured</w:t>
      </w:r>
      <w:r>
        <w:rPr>
          <w:rFonts w:hint="default" w:ascii="Times New Roman" w:hAnsi="Times New Roman" w:cs="Times New Roman"/>
          <w:spacing w:val="-4"/>
        </w:rPr>
        <w:t xml:space="preserve"> </w:t>
      </w:r>
      <w:r>
        <w:rPr>
          <w:rFonts w:hint="default" w:ascii="Times New Roman" w:hAnsi="Times New Roman" w:cs="Times New Roman"/>
        </w:rPr>
        <w:t>test</w:t>
      </w:r>
      <w:r>
        <w:rPr>
          <w:rFonts w:hint="default" w:ascii="Times New Roman" w:hAnsi="Times New Roman" w:cs="Times New Roman"/>
          <w:spacing w:val="-5"/>
        </w:rPr>
        <w:t xml:space="preserve"> </w:t>
      </w:r>
      <w:r>
        <w:rPr>
          <w:rFonts w:hint="default" w:ascii="Times New Roman" w:hAnsi="Times New Roman" w:cs="Times New Roman"/>
        </w:rPr>
        <w:t>design</w:t>
      </w:r>
      <w:r>
        <w:rPr>
          <w:rFonts w:hint="default" w:ascii="Times New Roman" w:hAnsi="Times New Roman" w:cs="Times New Roman"/>
          <w:spacing w:val="-4"/>
        </w:rPr>
        <w:t xml:space="preserve"> </w:t>
      </w:r>
      <w:r>
        <w:rPr>
          <w:rFonts w:hint="default" w:ascii="Times New Roman" w:hAnsi="Times New Roman" w:cs="Times New Roman"/>
        </w:rPr>
        <w:t>means</w:t>
      </w:r>
      <w:r>
        <w:rPr>
          <w:rFonts w:hint="default" w:ascii="Times New Roman" w:hAnsi="Times New Roman" w:cs="Times New Roman"/>
          <w:spacing w:val="-4"/>
        </w:rPr>
        <w:t xml:space="preserve"> </w:t>
      </w:r>
      <w:r>
        <w:rPr>
          <w:rFonts w:hint="default" w:ascii="Times New Roman" w:hAnsi="Times New Roman" w:cs="Times New Roman"/>
        </w:rPr>
        <w:t>deriving</w:t>
      </w:r>
      <w:r>
        <w:rPr>
          <w:rFonts w:hint="default" w:ascii="Times New Roman" w:hAnsi="Times New Roman" w:cs="Times New Roman"/>
          <w:spacing w:val="-4"/>
        </w:rPr>
        <w:t xml:space="preserve"> </w:t>
      </w:r>
      <w:r>
        <w:rPr>
          <w:rFonts w:hint="default" w:ascii="Times New Roman" w:hAnsi="Times New Roman" w:cs="Times New Roman"/>
        </w:rPr>
        <w:t>test</w:t>
      </w:r>
      <w:r>
        <w:rPr>
          <w:rFonts w:hint="default" w:ascii="Times New Roman" w:hAnsi="Times New Roman" w:cs="Times New Roman"/>
          <w:spacing w:val="-5"/>
        </w:rPr>
        <w:t xml:space="preserve"> </w:t>
      </w:r>
      <w:r>
        <w:rPr>
          <w:rFonts w:hint="default" w:ascii="Times New Roman" w:hAnsi="Times New Roman" w:cs="Times New Roman"/>
        </w:rPr>
        <w:t>cases</w:t>
      </w:r>
      <w:r>
        <w:rPr>
          <w:rFonts w:hint="default" w:ascii="Times New Roman" w:hAnsi="Times New Roman" w:cs="Times New Roman"/>
          <w:spacing w:val="-4"/>
        </w:rPr>
        <w:t xml:space="preserve"> </w:t>
      </w:r>
      <w:r>
        <w:rPr>
          <w:rFonts w:hint="default" w:ascii="Times New Roman" w:hAnsi="Times New Roman" w:cs="Times New Roman"/>
        </w:rPr>
        <w:t>systematically</w:t>
      </w:r>
      <w:r>
        <w:rPr>
          <w:rFonts w:hint="default" w:ascii="Times New Roman" w:hAnsi="Times New Roman" w:cs="Times New Roman"/>
          <w:spacing w:val="-3"/>
        </w:rPr>
        <w:t xml:space="preserve"> </w:t>
      </w:r>
      <w:r>
        <w:rPr>
          <w:rFonts w:hint="default" w:ascii="Times New Roman" w:hAnsi="Times New Roman" w:cs="Times New Roman"/>
        </w:rPr>
        <w:t>from</w:t>
      </w:r>
      <w:r>
        <w:rPr>
          <w:rFonts w:hint="default" w:ascii="Times New Roman" w:hAnsi="Times New Roman" w:cs="Times New Roman"/>
          <w:spacing w:val="-4"/>
        </w:rPr>
        <w:t xml:space="preserve"> </w:t>
      </w:r>
      <w:r>
        <w:rPr>
          <w:rFonts w:hint="default" w:ascii="Times New Roman" w:hAnsi="Times New Roman" w:cs="Times New Roman"/>
        </w:rPr>
        <w:t>requirements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design</w:t>
      </w:r>
      <w:r>
        <w:rPr>
          <w:rFonts w:hint="default" w:ascii="Times New Roman" w:hAnsi="Times New Roman" w:cs="Times New Roman"/>
          <w:spacing w:val="-4"/>
        </w:rPr>
        <w:t xml:space="preserve"> </w:t>
      </w:r>
      <w:r>
        <w:rPr>
          <w:rFonts w:hint="default" w:ascii="Times New Roman" w:hAnsi="Times New Roman" w:cs="Times New Roman"/>
        </w:rPr>
        <w:t>using</w:t>
      </w:r>
      <w:r>
        <w:rPr>
          <w:rFonts w:hint="default" w:ascii="Times New Roman" w:hAnsi="Times New Roman" w:cs="Times New Roman"/>
          <w:spacing w:val="-4"/>
        </w:rPr>
        <w:t xml:space="preserve"> </w:t>
      </w:r>
      <w:r>
        <w:rPr>
          <w:rFonts w:hint="default" w:ascii="Times New Roman" w:hAnsi="Times New Roman" w:cs="Times New Roman"/>
        </w:rPr>
        <w:t>techniques</w:t>
      </w:r>
      <w:r>
        <w:rPr>
          <w:rFonts w:hint="default" w:ascii="Times New Roman" w:hAnsi="Times New Roman" w:cs="Times New Roman"/>
          <w:spacing w:val="-4"/>
        </w:rPr>
        <w:t xml:space="preserve"> </w:t>
      </w:r>
      <w:r>
        <w:rPr>
          <w:rFonts w:hint="default" w:ascii="Times New Roman" w:hAnsi="Times New Roman" w:cs="Times New Roman"/>
        </w:rPr>
        <w:t>such as Equivalence Partitioning, Boundary</w:t>
      </w:r>
      <w:r>
        <w:rPr>
          <w:rFonts w:hint="default" w:ascii="Times New Roman" w:hAnsi="Times New Roman" w:cs="Times New Roman"/>
          <w:spacing w:val="-1"/>
        </w:rPr>
        <w:t xml:space="preserve"> </w:t>
      </w:r>
      <w:r>
        <w:rPr>
          <w:rFonts w:hint="default" w:ascii="Times New Roman" w:hAnsi="Times New Roman" w:cs="Times New Roman"/>
        </w:rPr>
        <w:t>Value</w:t>
      </w:r>
      <w:r>
        <w:rPr>
          <w:rFonts w:hint="default" w:ascii="Times New Roman" w:hAnsi="Times New Roman" w:cs="Times New Roman"/>
          <w:spacing w:val="-1"/>
        </w:rPr>
        <w:t xml:space="preserve"> </w:t>
      </w:r>
      <w:r>
        <w:rPr>
          <w:rFonts w:hint="default" w:ascii="Times New Roman" w:hAnsi="Times New Roman" w:cs="Times New Roman"/>
        </w:rPr>
        <w:t>Analysis and Decision Tables, instead of</w:t>
      </w:r>
      <w:r>
        <w:rPr>
          <w:rFonts w:hint="default" w:ascii="Times New Roman" w:hAnsi="Times New Roman" w:cs="Times New Roman"/>
          <w:spacing w:val="-1"/>
        </w:rPr>
        <w:t xml:space="preserve"> </w:t>
      </w:r>
      <w:r>
        <w:rPr>
          <w:rFonts w:hint="default" w:ascii="Times New Roman" w:hAnsi="Times New Roman" w:cs="Times New Roman"/>
        </w:rPr>
        <w:t>relying on the</w:t>
      </w:r>
      <w:r>
        <w:rPr>
          <w:rFonts w:hint="default" w:ascii="Times New Roman" w:hAnsi="Times New Roman" w:cs="Times New Roman"/>
          <w:spacing w:val="-1"/>
        </w:rPr>
        <w:t xml:space="preserve"> </w:t>
      </w:r>
      <w:r>
        <w:rPr>
          <w:rFonts w:hint="default" w:ascii="Times New Roman" w:hAnsi="Times New Roman" w:cs="Times New Roman"/>
        </w:rPr>
        <w:t xml:space="preserve">tester’s mood or </w:t>
      </w:r>
      <w:r>
        <w:rPr>
          <w:rFonts w:hint="default" w:ascii="Times New Roman" w:hAnsi="Times New Roman" w:cs="Times New Roman"/>
          <w:spacing w:val="-2"/>
        </w:rPr>
        <w:t>memory.</w:t>
      </w:r>
    </w:p>
    <w:p w14:paraId="1E441A52">
      <w:pPr>
        <w:pStyle w:val="9"/>
        <w:numPr>
          <w:ilvl w:val="0"/>
          <w:numId w:val="1"/>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4384" behindDoc="1" locked="0" layoutInCell="1" allowOverlap="1">
                <wp:simplePos x="0" y="0"/>
                <wp:positionH relativeFrom="page">
                  <wp:posOffset>616585</wp:posOffset>
                </wp:positionH>
                <wp:positionV relativeFrom="paragraph">
                  <wp:posOffset>323215</wp:posOffset>
                </wp:positionV>
                <wp:extent cx="6329045" cy="9525"/>
                <wp:effectExtent l="0" t="0" r="0" b="0"/>
                <wp:wrapTopAndBottom/>
                <wp:docPr id="8" name="Graphic 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8" o:spid="_x0000_s1026" o:spt="100" style="position:absolute;left:0pt;margin-left:48.55pt;margin-top:25.45pt;height:0.75pt;width:498.35pt;mso-position-horizontal-relative:page;mso-wrap-distance-bottom:0pt;mso-wrap-distance-top:0pt;z-index:-251652096;mso-width-relative:page;mso-height-relative:page;" fillcolor="#2D75B6" filled="t" stroked="f" coordsize="6329045,9525" o:gfxdata="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BX0/7YAAAACQEAAA8AAAAAAAAAAQAgAAAAIgAAAGRycy9kb3ducmV2LnhtbFBLAQIUABQAAAAI&#10;AIdO4kB9kdKpJgIAANwEAAAOAAAAAAAAAAEAIAAAACcBAABkcnMvZTJvRG9jLnhtbFBLBQYAAAAA&#10;BgAGAFkBAA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8"/>
          <w:sz w:val="22"/>
          <w:lang w:val="en-US"/>
        </w:rPr>
        <w:t xml:space="preserve"> </w:t>
      </w:r>
    </w:p>
    <w:p w14:paraId="42A5E580">
      <w:pPr>
        <w:pStyle w:val="9"/>
        <w:numPr>
          <w:ilvl w:val="1"/>
          <w:numId w:val="1"/>
        </w:numPr>
        <w:tabs>
          <w:tab w:val="left" w:pos="611"/>
        </w:tabs>
        <w:spacing w:before="7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Analyse</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requirements: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Identify</w:t>
      </w:r>
      <w:r>
        <w:rPr>
          <w:rFonts w:hint="default" w:ascii="Times New Roman" w:hAnsi="Times New Roman" w:cs="Times New Roman"/>
          <w:spacing w:val="-5"/>
          <w:sz w:val="21"/>
        </w:rPr>
        <w:t xml:space="preserve"> </w:t>
      </w:r>
      <w:r>
        <w:rPr>
          <w:rFonts w:hint="default" w:ascii="Times New Roman" w:hAnsi="Times New Roman" w:cs="Times New Roman"/>
          <w:sz w:val="21"/>
        </w:rPr>
        <w:t>what</w:t>
      </w:r>
      <w:r>
        <w:rPr>
          <w:rFonts w:hint="default" w:ascii="Times New Roman" w:hAnsi="Times New Roman" w:cs="Times New Roman"/>
          <w:spacing w:val="-7"/>
          <w:sz w:val="21"/>
        </w:rPr>
        <w:t xml:space="preserve"> </w:t>
      </w:r>
      <w:r>
        <w:rPr>
          <w:rFonts w:hint="default" w:ascii="Times New Roman" w:hAnsi="Times New Roman" w:cs="Times New Roman"/>
          <w:sz w:val="21"/>
        </w:rPr>
        <w:t>must</w:t>
      </w:r>
      <w:r>
        <w:rPr>
          <w:rFonts w:hint="default" w:ascii="Times New Roman" w:hAnsi="Times New Roman" w:cs="Times New Roman"/>
          <w:spacing w:val="-6"/>
          <w:sz w:val="21"/>
        </w:rPr>
        <w:t xml:space="preserve"> </w:t>
      </w:r>
      <w:r>
        <w:rPr>
          <w:rFonts w:hint="default" w:ascii="Times New Roman" w:hAnsi="Times New Roman" w:cs="Times New Roman"/>
          <w:sz w:val="21"/>
        </w:rPr>
        <w:t>be</w:t>
      </w:r>
      <w:r>
        <w:rPr>
          <w:rFonts w:hint="default" w:ascii="Times New Roman" w:hAnsi="Times New Roman" w:cs="Times New Roman"/>
          <w:spacing w:val="-7"/>
          <w:sz w:val="21"/>
        </w:rPr>
        <w:t xml:space="preserve"> </w:t>
      </w:r>
      <w:r>
        <w:rPr>
          <w:rFonts w:hint="default" w:ascii="Times New Roman" w:hAnsi="Times New Roman" w:cs="Times New Roman"/>
          <w:sz w:val="21"/>
        </w:rPr>
        <w:t>verified</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list</w:t>
      </w:r>
      <w:r>
        <w:rPr>
          <w:rFonts w:hint="default" w:ascii="Times New Roman" w:hAnsi="Times New Roman" w:cs="Times New Roman"/>
          <w:spacing w:val="-6"/>
          <w:sz w:val="21"/>
        </w:rPr>
        <w:t xml:space="preserve"> </w:t>
      </w:r>
      <w:r>
        <w:rPr>
          <w:rFonts w:hint="default" w:ascii="Times New Roman" w:hAnsi="Times New Roman" w:cs="Times New Roman"/>
          <w:sz w:val="21"/>
        </w:rPr>
        <w:t>testable</w:t>
      </w:r>
      <w:r>
        <w:rPr>
          <w:rFonts w:hint="default" w:ascii="Times New Roman" w:hAnsi="Times New Roman" w:cs="Times New Roman"/>
          <w:spacing w:val="-5"/>
          <w:sz w:val="21"/>
        </w:rPr>
        <w:t xml:space="preserve"> </w:t>
      </w:r>
      <w:r>
        <w:rPr>
          <w:rFonts w:hint="default" w:ascii="Times New Roman" w:hAnsi="Times New Roman" w:cs="Times New Roman"/>
          <w:sz w:val="21"/>
        </w:rPr>
        <w:t>conditions</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requirement.</w:t>
      </w:r>
    </w:p>
    <w:p w14:paraId="4C6520DE">
      <w:pPr>
        <w:pStyle w:val="9"/>
        <w:numPr>
          <w:ilvl w:val="1"/>
          <w:numId w:val="1"/>
        </w:numPr>
        <w:tabs>
          <w:tab w:val="left" w:pos="612"/>
        </w:tabs>
        <w:spacing w:before="91" w:after="0" w:line="268" w:lineRule="auto"/>
        <w:ind w:left="612" w:right="763" w:hanging="281"/>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plan:</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Fix</w:t>
      </w:r>
      <w:r>
        <w:rPr>
          <w:rFonts w:hint="default" w:ascii="Times New Roman" w:hAnsi="Times New Roman" w:cs="Times New Roman"/>
          <w:spacing w:val="-2"/>
          <w:sz w:val="21"/>
        </w:rPr>
        <w:t xml:space="preserve"> </w:t>
      </w:r>
      <w:r>
        <w:rPr>
          <w:rFonts w:hint="default" w:ascii="Times New Roman" w:hAnsi="Times New Roman" w:cs="Times New Roman"/>
          <w:sz w:val="21"/>
        </w:rPr>
        <w:t>scope,</w:t>
      </w:r>
      <w:r>
        <w:rPr>
          <w:rFonts w:hint="default" w:ascii="Times New Roman" w:hAnsi="Times New Roman" w:cs="Times New Roman"/>
          <w:spacing w:val="-1"/>
          <w:sz w:val="21"/>
        </w:rPr>
        <w:t xml:space="preserve"> </w:t>
      </w:r>
      <w:r>
        <w:rPr>
          <w:rFonts w:hint="default" w:ascii="Times New Roman" w:hAnsi="Times New Roman" w:cs="Times New Roman"/>
          <w:sz w:val="21"/>
        </w:rPr>
        <w:t>objectives,</w:t>
      </w:r>
      <w:r>
        <w:rPr>
          <w:rFonts w:hint="default" w:ascii="Times New Roman" w:hAnsi="Times New Roman" w:cs="Times New Roman"/>
          <w:spacing w:val="-4"/>
          <w:sz w:val="21"/>
        </w:rPr>
        <w:t xml:space="preserve"> </w:t>
      </w:r>
      <w:r>
        <w:rPr>
          <w:rFonts w:hint="default" w:ascii="Times New Roman" w:hAnsi="Times New Roman" w:cs="Times New Roman"/>
          <w:sz w:val="21"/>
        </w:rPr>
        <w:t>resources,</w:t>
      </w:r>
      <w:r>
        <w:rPr>
          <w:rFonts w:hint="default" w:ascii="Times New Roman" w:hAnsi="Times New Roman" w:cs="Times New Roman"/>
          <w:spacing w:val="-1"/>
          <w:sz w:val="21"/>
        </w:rPr>
        <w:t xml:space="preserve"> </w:t>
      </w:r>
      <w:r>
        <w:rPr>
          <w:rFonts w:hint="default" w:ascii="Times New Roman" w:hAnsi="Times New Roman" w:cs="Times New Roman"/>
          <w:sz w:val="21"/>
        </w:rPr>
        <w:t>schedule,</w:t>
      </w:r>
      <w:r>
        <w:rPr>
          <w:rFonts w:hint="default" w:ascii="Times New Roman" w:hAnsi="Times New Roman" w:cs="Times New Roman"/>
          <w:spacing w:val="-1"/>
          <w:sz w:val="21"/>
        </w:rPr>
        <w:t xml:space="preserve"> </w:t>
      </w:r>
      <w:r>
        <w:rPr>
          <w:rFonts w:hint="default" w:ascii="Times New Roman" w:hAnsi="Times New Roman" w:cs="Times New Roman"/>
          <w:sz w:val="21"/>
        </w:rPr>
        <w:t>entry/exit</w:t>
      </w:r>
      <w:r>
        <w:rPr>
          <w:rFonts w:hint="default" w:ascii="Times New Roman" w:hAnsi="Times New Roman" w:cs="Times New Roman"/>
          <w:spacing w:val="-3"/>
          <w:sz w:val="21"/>
        </w:rPr>
        <w:t xml:space="preserve"> </w:t>
      </w:r>
      <w:r>
        <w:rPr>
          <w:rFonts w:hint="default" w:ascii="Times New Roman" w:hAnsi="Times New Roman" w:cs="Times New Roman"/>
          <w:sz w:val="21"/>
        </w:rPr>
        <w:t>criteria</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risks</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2"/>
          <w:sz w:val="21"/>
        </w:rPr>
        <w:t xml:space="preserve"> </w:t>
      </w:r>
      <w:r>
        <w:rPr>
          <w:rFonts w:hint="default" w:ascii="Times New Roman" w:hAnsi="Times New Roman" w:cs="Times New Roman"/>
          <w:sz w:val="21"/>
        </w:rPr>
        <w:t>every</w:t>
      </w:r>
      <w:r>
        <w:rPr>
          <w:rFonts w:hint="default" w:ascii="Times New Roman" w:hAnsi="Times New Roman" w:cs="Times New Roman"/>
          <w:spacing w:val="-1"/>
          <w:sz w:val="21"/>
        </w:rPr>
        <w:t xml:space="preserve"> </w:t>
      </w:r>
      <w:r>
        <w:rPr>
          <w:rFonts w:hint="default" w:ascii="Times New Roman" w:hAnsi="Times New Roman" w:cs="Times New Roman"/>
          <w:sz w:val="21"/>
        </w:rPr>
        <w:t>team member follows the same approach.</w:t>
      </w:r>
    </w:p>
    <w:p w14:paraId="0F947CD8">
      <w:pPr>
        <w:pStyle w:val="9"/>
        <w:numPr>
          <w:ilvl w:val="1"/>
          <w:numId w:val="1"/>
        </w:numPr>
        <w:tabs>
          <w:tab w:val="left" w:pos="612"/>
        </w:tabs>
        <w:spacing w:before="65" w:after="0" w:line="268" w:lineRule="auto"/>
        <w:ind w:left="612" w:right="338" w:hanging="281"/>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test cases</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with</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 xml:space="preserve">techniques: </w:t>
      </w:r>
      <w:r>
        <w:rPr>
          <w:rFonts w:hint="default" w:ascii="Times New Roman" w:hAnsi="Times New Roman" w:cs="Times New Roman"/>
          <w:sz w:val="21"/>
        </w:rPr>
        <w:t>Apply</w:t>
      </w:r>
      <w:r>
        <w:rPr>
          <w:rFonts w:hint="default" w:ascii="Times New Roman" w:hAnsi="Times New Roman" w:cs="Times New Roman"/>
          <w:spacing w:val="-4"/>
          <w:sz w:val="21"/>
        </w:rPr>
        <w:t xml:space="preserve"> </w:t>
      </w:r>
      <w:r>
        <w:rPr>
          <w:rFonts w:hint="default" w:ascii="Times New Roman" w:hAnsi="Times New Roman" w:cs="Times New Roman"/>
          <w:sz w:val="21"/>
        </w:rPr>
        <w:t>EP,</w:t>
      </w:r>
      <w:r>
        <w:rPr>
          <w:rFonts w:hint="default" w:ascii="Times New Roman" w:hAnsi="Times New Roman" w:cs="Times New Roman"/>
          <w:spacing w:val="-3"/>
          <w:sz w:val="21"/>
        </w:rPr>
        <w:t xml:space="preserve"> </w:t>
      </w:r>
      <w:r>
        <w:rPr>
          <w:rFonts w:hint="default" w:ascii="Times New Roman" w:hAnsi="Times New Roman" w:cs="Times New Roman"/>
          <w:sz w:val="21"/>
        </w:rPr>
        <w:t>BVA,</w:t>
      </w:r>
      <w:r>
        <w:rPr>
          <w:rFonts w:hint="default" w:ascii="Times New Roman" w:hAnsi="Times New Roman" w:cs="Times New Roman"/>
          <w:spacing w:val="-3"/>
          <w:sz w:val="21"/>
        </w:rPr>
        <w:t xml:space="preserve"> </w:t>
      </w:r>
      <w:r>
        <w:rPr>
          <w:rFonts w:hint="default" w:ascii="Times New Roman" w:hAnsi="Times New Roman" w:cs="Times New Roman"/>
          <w:sz w:val="21"/>
        </w:rPr>
        <w:t>decision</w:t>
      </w:r>
      <w:r>
        <w:rPr>
          <w:rFonts w:hint="default" w:ascii="Times New Roman" w:hAnsi="Times New Roman" w:cs="Times New Roman"/>
          <w:spacing w:val="-1"/>
          <w:sz w:val="21"/>
        </w:rPr>
        <w:t xml:space="preserve"> </w:t>
      </w:r>
      <w:r>
        <w:rPr>
          <w:rFonts w:hint="default" w:ascii="Times New Roman" w:hAnsi="Times New Roman" w:cs="Times New Roman"/>
          <w:sz w:val="21"/>
        </w:rPr>
        <w:t>tables</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state-transition</w:t>
      </w:r>
      <w:r>
        <w:rPr>
          <w:rFonts w:hint="default" w:ascii="Times New Roman" w:hAnsi="Times New Roman" w:cs="Times New Roman"/>
          <w:spacing w:val="-1"/>
          <w:sz w:val="21"/>
        </w:rPr>
        <w:t xml:space="preserve"> </w:t>
      </w:r>
      <w:r>
        <w:rPr>
          <w:rFonts w:hint="default" w:ascii="Times New Roman" w:hAnsi="Times New Roman" w:cs="Times New Roman"/>
          <w:sz w:val="21"/>
        </w:rPr>
        <w:t>models</w:t>
      </w:r>
      <w:r>
        <w:rPr>
          <w:rFonts w:hint="default" w:ascii="Times New Roman" w:hAnsi="Times New Roman" w:cs="Times New Roman"/>
          <w:spacing w:val="-2"/>
          <w:sz w:val="21"/>
        </w:rPr>
        <w:t xml:space="preserve"> </w:t>
      </w:r>
      <w:r>
        <w:rPr>
          <w:rFonts w:hint="default" w:ascii="Times New Roman" w:hAnsi="Times New Roman" w:cs="Times New Roman"/>
          <w:sz w:val="21"/>
        </w:rPr>
        <w:t>to</w:t>
      </w:r>
      <w:r>
        <w:rPr>
          <w:rFonts w:hint="default" w:ascii="Times New Roman" w:hAnsi="Times New Roman" w:cs="Times New Roman"/>
          <w:spacing w:val="-2"/>
          <w:sz w:val="21"/>
        </w:rPr>
        <w:t xml:space="preserve"> </w:t>
      </w:r>
      <w:r>
        <w:rPr>
          <w:rFonts w:hint="default" w:ascii="Times New Roman" w:hAnsi="Times New Roman" w:cs="Times New Roman"/>
          <w:sz w:val="21"/>
        </w:rPr>
        <w:t>cover</w:t>
      </w:r>
      <w:r>
        <w:rPr>
          <w:rFonts w:hint="default" w:ascii="Times New Roman" w:hAnsi="Times New Roman" w:cs="Times New Roman"/>
          <w:spacing w:val="-1"/>
          <w:sz w:val="21"/>
        </w:rPr>
        <w:t xml:space="preserve"> </w:t>
      </w:r>
      <w:r>
        <w:rPr>
          <w:rFonts w:hint="default" w:ascii="Times New Roman" w:hAnsi="Times New Roman" w:cs="Times New Roman"/>
          <w:sz w:val="21"/>
        </w:rPr>
        <w:t>valid, invalid and boundary situations.</w:t>
      </w:r>
    </w:p>
    <w:p w14:paraId="5FCF3289">
      <w:pPr>
        <w:pStyle w:val="9"/>
        <w:numPr>
          <w:ilvl w:val="1"/>
          <w:numId w:val="1"/>
        </w:numPr>
        <w:tabs>
          <w:tab w:val="left" w:pos="612"/>
        </w:tabs>
        <w:spacing w:before="61" w:after="0" w:line="268" w:lineRule="auto"/>
        <w:ind w:left="612" w:right="663" w:hanging="281"/>
        <w:jc w:val="left"/>
        <w:rPr>
          <w:rFonts w:hint="default" w:ascii="Times New Roman" w:hAnsi="Times New Roman" w:cs="Times New Roman"/>
          <w:sz w:val="21"/>
        </w:rPr>
      </w:pPr>
      <w:r>
        <w:rPr>
          <w:rFonts w:hint="default" w:ascii="Times New Roman" w:hAnsi="Times New Roman" w:cs="Times New Roman"/>
          <w:b/>
          <w:color w:val="1F3863"/>
          <w:sz w:val="21"/>
        </w:rPr>
        <w:t>Maintain</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traceability:</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Map</w:t>
      </w:r>
      <w:r>
        <w:rPr>
          <w:rFonts w:hint="default" w:ascii="Times New Roman" w:hAnsi="Times New Roman" w:cs="Times New Roman"/>
          <w:spacing w:val="-4"/>
          <w:sz w:val="21"/>
        </w:rPr>
        <w:t xml:space="preserve"> </w:t>
      </w:r>
      <w:r>
        <w:rPr>
          <w:rFonts w:hint="default" w:ascii="Times New Roman" w:hAnsi="Times New Roman" w:cs="Times New Roman"/>
          <w:sz w:val="21"/>
        </w:rPr>
        <w:t>each</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case</w:t>
      </w:r>
      <w:r>
        <w:rPr>
          <w:rFonts w:hint="default" w:ascii="Times New Roman" w:hAnsi="Times New Roman" w:cs="Times New Roman"/>
          <w:spacing w:val="-1"/>
          <w:sz w:val="21"/>
        </w:rPr>
        <w:t xml:space="preserve"> </w:t>
      </w:r>
      <w:r>
        <w:rPr>
          <w:rFonts w:hint="default" w:ascii="Times New Roman" w:hAnsi="Times New Roman" w:cs="Times New Roman"/>
          <w:sz w:val="21"/>
        </w:rPr>
        <w:t>to</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requirement</w:t>
      </w:r>
      <w:r>
        <w:rPr>
          <w:rFonts w:hint="default" w:ascii="Times New Roman" w:hAnsi="Times New Roman" w:cs="Times New Roman"/>
          <w:spacing w:val="-2"/>
          <w:sz w:val="21"/>
        </w:rPr>
        <w:t xml:space="preserve"> </w:t>
      </w:r>
      <w:r>
        <w:rPr>
          <w:rFonts w:hint="default" w:ascii="Times New Roman" w:hAnsi="Times New Roman" w:cs="Times New Roman"/>
          <w:sz w:val="21"/>
        </w:rPr>
        <w:t>(Requirement</w:t>
      </w:r>
      <w:r>
        <w:rPr>
          <w:rFonts w:hint="default" w:ascii="Times New Roman" w:hAnsi="Times New Roman" w:cs="Times New Roman"/>
          <w:spacing w:val="-5"/>
          <w:sz w:val="21"/>
        </w:rPr>
        <w:t xml:space="preserve"> </w:t>
      </w:r>
      <w:r>
        <w:rPr>
          <w:rFonts w:hint="default" w:ascii="Times New Roman" w:hAnsi="Times New Roman" w:cs="Times New Roman"/>
          <w:sz w:val="21"/>
        </w:rPr>
        <w:t>Traceability</w:t>
      </w:r>
      <w:r>
        <w:rPr>
          <w:rFonts w:hint="default" w:ascii="Times New Roman" w:hAnsi="Times New Roman" w:cs="Times New Roman"/>
          <w:spacing w:val="-1"/>
          <w:sz w:val="21"/>
        </w:rPr>
        <w:t xml:space="preserve"> </w:t>
      </w:r>
      <w:r>
        <w:rPr>
          <w:rFonts w:hint="default" w:ascii="Times New Roman" w:hAnsi="Times New Roman" w:cs="Times New Roman"/>
          <w:sz w:val="21"/>
        </w:rPr>
        <w:t>Matrix)</w:t>
      </w:r>
      <w:r>
        <w:rPr>
          <w:rFonts w:hint="default" w:ascii="Times New Roman" w:hAnsi="Times New Roman" w:cs="Times New Roman"/>
          <w:spacing w:val="-1"/>
          <w:sz w:val="21"/>
        </w:rPr>
        <w:t xml:space="preserve"> </w:t>
      </w:r>
      <w:r>
        <w:rPr>
          <w:rFonts w:hint="default" w:ascii="Times New Roman" w:hAnsi="Times New Roman" w:cs="Times New Roman"/>
          <w:sz w:val="21"/>
        </w:rPr>
        <w:t>so</w:t>
      </w:r>
      <w:r>
        <w:rPr>
          <w:rFonts w:hint="default" w:ascii="Times New Roman" w:hAnsi="Times New Roman" w:cs="Times New Roman"/>
          <w:spacing w:val="-2"/>
          <w:sz w:val="21"/>
        </w:rPr>
        <w:t xml:space="preserve"> </w:t>
      </w:r>
      <w:r>
        <w:rPr>
          <w:rFonts w:hint="default" w:ascii="Times New Roman" w:hAnsi="Times New Roman" w:cs="Times New Roman"/>
          <w:sz w:val="21"/>
        </w:rPr>
        <w:t>that</w:t>
      </w:r>
      <w:r>
        <w:rPr>
          <w:rFonts w:hint="default" w:ascii="Times New Roman" w:hAnsi="Times New Roman" w:cs="Times New Roman"/>
          <w:spacing w:val="-2"/>
          <w:sz w:val="21"/>
        </w:rPr>
        <w:t xml:space="preserve"> </w:t>
      </w:r>
      <w:r>
        <w:rPr>
          <w:rFonts w:hint="default" w:ascii="Times New Roman" w:hAnsi="Times New Roman" w:cs="Times New Roman"/>
          <w:sz w:val="21"/>
        </w:rPr>
        <w:t>no requirement is left untested.</w:t>
      </w:r>
    </w:p>
    <w:p w14:paraId="700B1137">
      <w:pPr>
        <w:pStyle w:val="9"/>
        <w:numPr>
          <w:ilvl w:val="1"/>
          <w:numId w:val="1"/>
        </w:numPr>
        <w:tabs>
          <w:tab w:val="left" w:pos="612"/>
        </w:tabs>
        <w:spacing w:before="62" w:after="0" w:line="268" w:lineRule="auto"/>
        <w:ind w:left="612" w:right="518" w:hanging="281"/>
        <w:jc w:val="left"/>
        <w:rPr>
          <w:rFonts w:hint="default" w:ascii="Times New Roman" w:hAnsi="Times New Roman" w:cs="Times New Roman"/>
          <w:sz w:val="21"/>
        </w:rPr>
      </w:pPr>
      <w:r>
        <w:rPr>
          <w:rFonts w:hint="default" w:ascii="Times New Roman" w:hAnsi="Times New Roman" w:cs="Times New Roman"/>
          <w:b/>
          <w:color w:val="1F3863"/>
          <w:sz w:val="21"/>
        </w:rPr>
        <w:t>Execute,</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log</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 xml:space="preserve">measure: </w:t>
      </w:r>
      <w:r>
        <w:rPr>
          <w:rFonts w:hint="default" w:ascii="Times New Roman" w:hAnsi="Times New Roman" w:cs="Times New Roman"/>
          <w:sz w:val="21"/>
        </w:rPr>
        <w:t>Run</w:t>
      </w:r>
      <w:r>
        <w:rPr>
          <w:rFonts w:hint="default" w:ascii="Times New Roman" w:hAnsi="Times New Roman" w:cs="Times New Roman"/>
          <w:spacing w:val="-2"/>
          <w:sz w:val="21"/>
        </w:rPr>
        <w:t xml:space="preserve"> </w:t>
      </w:r>
      <w:r>
        <w:rPr>
          <w:rFonts w:hint="default" w:ascii="Times New Roman" w:hAnsi="Times New Roman" w:cs="Times New Roman"/>
          <w:sz w:val="21"/>
        </w:rPr>
        <w:t>tests</w:t>
      </w:r>
      <w:r>
        <w:rPr>
          <w:rFonts w:hint="default" w:ascii="Times New Roman" w:hAnsi="Times New Roman" w:cs="Times New Roman"/>
          <w:spacing w:val="-2"/>
          <w:sz w:val="21"/>
        </w:rPr>
        <w:t xml:space="preserve"> </w:t>
      </w:r>
      <w:r>
        <w:rPr>
          <w:rFonts w:hint="default" w:ascii="Times New Roman" w:hAnsi="Times New Roman" w:cs="Times New Roman"/>
          <w:sz w:val="21"/>
        </w:rPr>
        <w:t>with</w:t>
      </w:r>
      <w:r>
        <w:rPr>
          <w:rFonts w:hint="default" w:ascii="Times New Roman" w:hAnsi="Times New Roman" w:cs="Times New Roman"/>
          <w:spacing w:val="-1"/>
          <w:sz w:val="21"/>
        </w:rPr>
        <w:t xml:space="preserve"> </w:t>
      </w:r>
      <w:r>
        <w:rPr>
          <w:rFonts w:hint="default" w:ascii="Times New Roman" w:hAnsi="Times New Roman" w:cs="Times New Roman"/>
          <w:sz w:val="21"/>
        </w:rPr>
        <w:t>defined</w:t>
      </w:r>
      <w:r>
        <w:rPr>
          <w:rFonts w:hint="default" w:ascii="Times New Roman" w:hAnsi="Times New Roman" w:cs="Times New Roman"/>
          <w:spacing w:val="-4"/>
          <w:sz w:val="21"/>
        </w:rPr>
        <w:t xml:space="preserve"> </w:t>
      </w:r>
      <w:r>
        <w:rPr>
          <w:rFonts w:hint="default" w:ascii="Times New Roman" w:hAnsi="Times New Roman" w:cs="Times New Roman"/>
          <w:sz w:val="21"/>
        </w:rPr>
        <w:t>data,</w:t>
      </w:r>
      <w:r>
        <w:rPr>
          <w:rFonts w:hint="default" w:ascii="Times New Roman" w:hAnsi="Times New Roman" w:cs="Times New Roman"/>
          <w:spacing w:val="-1"/>
          <w:sz w:val="21"/>
        </w:rPr>
        <w:t xml:space="preserve"> </w:t>
      </w:r>
      <w:r>
        <w:rPr>
          <w:rFonts w:hint="default" w:ascii="Times New Roman" w:hAnsi="Times New Roman" w:cs="Times New Roman"/>
          <w:sz w:val="21"/>
        </w:rPr>
        <w:t>log</w:t>
      </w:r>
      <w:r>
        <w:rPr>
          <w:rFonts w:hint="default" w:ascii="Times New Roman" w:hAnsi="Times New Roman" w:cs="Times New Roman"/>
          <w:spacing w:val="-2"/>
          <w:sz w:val="21"/>
        </w:rPr>
        <w:t xml:space="preserve"> </w:t>
      </w:r>
      <w:r>
        <w:rPr>
          <w:rFonts w:hint="default" w:ascii="Times New Roman" w:hAnsi="Times New Roman" w:cs="Times New Roman"/>
          <w:sz w:val="21"/>
        </w:rPr>
        <w:t>defects</w:t>
      </w:r>
      <w:r>
        <w:rPr>
          <w:rFonts w:hint="default" w:ascii="Times New Roman" w:hAnsi="Times New Roman" w:cs="Times New Roman"/>
          <w:spacing w:val="-2"/>
          <w:sz w:val="21"/>
        </w:rPr>
        <w:t xml:space="preserve"> </w:t>
      </w:r>
      <w:r>
        <w:rPr>
          <w:rFonts w:hint="default" w:ascii="Times New Roman" w:hAnsi="Times New Roman" w:cs="Times New Roman"/>
          <w:sz w:val="21"/>
        </w:rPr>
        <w:t>in</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1"/>
          <w:sz w:val="21"/>
        </w:rPr>
        <w:t xml:space="preserve"> </w:t>
      </w:r>
      <w:r>
        <w:rPr>
          <w:rFonts w:hint="default" w:ascii="Times New Roman" w:hAnsi="Times New Roman" w:cs="Times New Roman"/>
          <w:sz w:val="21"/>
        </w:rPr>
        <w:t>tracker</w:t>
      </w:r>
      <w:r>
        <w:rPr>
          <w:rFonts w:hint="default" w:ascii="Times New Roman" w:hAnsi="Times New Roman" w:cs="Times New Roman"/>
          <w:spacing w:val="-1"/>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measure</w:t>
      </w:r>
      <w:r>
        <w:rPr>
          <w:rFonts w:hint="default" w:ascii="Times New Roman" w:hAnsi="Times New Roman" w:cs="Times New Roman"/>
          <w:spacing w:val="-3"/>
          <w:sz w:val="21"/>
        </w:rPr>
        <w:t xml:space="preserve"> </w:t>
      </w:r>
      <w:r>
        <w:rPr>
          <w:rFonts w:hint="default" w:ascii="Times New Roman" w:hAnsi="Times New Roman" w:cs="Times New Roman"/>
          <w:sz w:val="21"/>
        </w:rPr>
        <w:t>coverage</w:t>
      </w:r>
      <w:r>
        <w:rPr>
          <w:rFonts w:hint="default" w:ascii="Times New Roman" w:hAnsi="Times New Roman" w:cs="Times New Roman"/>
          <w:spacing w:val="-3"/>
          <w:sz w:val="21"/>
        </w:rPr>
        <w:t xml:space="preserve"> </w:t>
      </w:r>
      <w:r>
        <w:rPr>
          <w:rFonts w:hint="default" w:ascii="Times New Roman" w:hAnsi="Times New Roman" w:cs="Times New Roman"/>
          <w:sz w:val="21"/>
        </w:rPr>
        <w:t>and defect detection percentage.</w:t>
      </w:r>
    </w:p>
    <w:p w14:paraId="3A37D1ED">
      <w:pPr>
        <w:pStyle w:val="9"/>
        <w:numPr>
          <w:ilvl w:val="1"/>
          <w:numId w:val="1"/>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improve:</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Analyse</w:t>
      </w:r>
      <w:r>
        <w:rPr>
          <w:rFonts w:hint="default" w:ascii="Times New Roman" w:hAnsi="Times New Roman" w:cs="Times New Roman"/>
          <w:spacing w:val="-5"/>
          <w:sz w:val="21"/>
        </w:rPr>
        <w:t xml:space="preserve"> </w:t>
      </w:r>
      <w:r>
        <w:rPr>
          <w:rFonts w:hint="default" w:ascii="Times New Roman" w:hAnsi="Times New Roman" w:cs="Times New Roman"/>
          <w:sz w:val="21"/>
        </w:rPr>
        <w:t>results,</w:t>
      </w:r>
      <w:r>
        <w:rPr>
          <w:rFonts w:hint="default" w:ascii="Times New Roman" w:hAnsi="Times New Roman" w:cs="Times New Roman"/>
          <w:spacing w:val="-4"/>
          <w:sz w:val="21"/>
        </w:rPr>
        <w:t xml:space="preserve"> </w:t>
      </w:r>
      <w:r>
        <w:rPr>
          <w:rFonts w:hint="default" w:ascii="Times New Roman" w:hAnsi="Times New Roman" w:cs="Times New Roman"/>
          <w:sz w:val="21"/>
        </w:rPr>
        <w:t>update</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suite</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feed</w:t>
      </w:r>
      <w:r>
        <w:rPr>
          <w:rFonts w:hint="default" w:ascii="Times New Roman" w:hAnsi="Times New Roman" w:cs="Times New Roman"/>
          <w:spacing w:val="-5"/>
          <w:sz w:val="21"/>
        </w:rPr>
        <w:t xml:space="preserve"> </w:t>
      </w:r>
      <w:r>
        <w:rPr>
          <w:rFonts w:hint="default" w:ascii="Times New Roman" w:hAnsi="Times New Roman" w:cs="Times New Roman"/>
          <w:sz w:val="21"/>
        </w:rPr>
        <w:t>lessons</w:t>
      </w:r>
      <w:r>
        <w:rPr>
          <w:rFonts w:hint="default" w:ascii="Times New Roman" w:hAnsi="Times New Roman" w:cs="Times New Roman"/>
          <w:spacing w:val="-6"/>
          <w:sz w:val="21"/>
        </w:rPr>
        <w:t xml:space="preserve"> </w:t>
      </w:r>
      <w:r>
        <w:rPr>
          <w:rFonts w:hint="default" w:ascii="Times New Roman" w:hAnsi="Times New Roman" w:cs="Times New Roman"/>
          <w:sz w:val="21"/>
        </w:rPr>
        <w:t>back</w:t>
      </w:r>
      <w:r>
        <w:rPr>
          <w:rFonts w:hint="default" w:ascii="Times New Roman" w:hAnsi="Times New Roman" w:cs="Times New Roman"/>
          <w:spacing w:val="-5"/>
          <w:sz w:val="21"/>
        </w:rPr>
        <w:t xml:space="preserve"> </w:t>
      </w:r>
      <w:r>
        <w:rPr>
          <w:rFonts w:hint="default" w:ascii="Times New Roman" w:hAnsi="Times New Roman" w:cs="Times New Roman"/>
          <w:sz w:val="21"/>
        </w:rPr>
        <w:t>into</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process.</w:t>
      </w:r>
    </w:p>
    <w:p w14:paraId="67CCB961">
      <w:pPr>
        <w:pStyle w:val="7"/>
        <w:spacing w:before="26"/>
        <w:rPr>
          <w:rFonts w:hint="default" w:ascii="Times New Roman" w:hAnsi="Times New Roman" w:cs="Times New Roman"/>
          <w:sz w:val="17"/>
        </w:rPr>
      </w:pPr>
    </w:p>
    <w:p w14:paraId="594DCA8F">
      <w:pPr>
        <w:pStyle w:val="9"/>
        <w:numPr>
          <w:ilvl w:val="0"/>
          <w:numId w:val="1"/>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5408"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9" o:spid="_x0000_s1026" o:spt="100" style="position:absolute;left:0pt;margin-left:48.55pt;margin-top:15.4pt;height:0.75pt;width:498.35pt;mso-position-horizontal-relative:page;mso-wrap-distance-bottom:0pt;mso-wrap-distance-top:0pt;z-index:-251651072;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XxZ77YAAAACQEAAA8AAAAAAAAAAQAgAAAAIgAAAGRycy9kb3ducmV2LnhtbFBLAQIUABQAAAAI&#10;AIdO4kA9P9FSJgIAANwEAAAOAAAAAAAAAAEAIAAAACcBAABkcnMvZTJvRG9jLnhtbFBLBQYAAAAA&#10;BgAGAFkBAA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31F976B6">
      <w:pPr>
        <w:pStyle w:val="9"/>
        <w:numPr>
          <w:ilvl w:val="1"/>
          <w:numId w:val="1"/>
        </w:numPr>
        <w:tabs>
          <w:tab w:val="left" w:pos="612"/>
        </w:tabs>
        <w:spacing w:before="78" w:after="0" w:line="268" w:lineRule="auto"/>
        <w:ind w:left="612" w:right="269" w:hanging="281"/>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coverage: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Systematic</w:t>
      </w:r>
      <w:r>
        <w:rPr>
          <w:rFonts w:hint="default" w:ascii="Times New Roman" w:hAnsi="Times New Roman" w:cs="Times New Roman"/>
          <w:spacing w:val="-3"/>
          <w:sz w:val="21"/>
        </w:rPr>
        <w:t xml:space="preserve"> </w:t>
      </w:r>
      <w:r>
        <w:rPr>
          <w:rFonts w:hint="default" w:ascii="Times New Roman" w:hAnsi="Times New Roman" w:cs="Times New Roman"/>
          <w:sz w:val="21"/>
        </w:rPr>
        <w:t>derivation</w:t>
      </w:r>
      <w:r>
        <w:rPr>
          <w:rFonts w:hint="default" w:ascii="Times New Roman" w:hAnsi="Times New Roman" w:cs="Times New Roman"/>
          <w:spacing w:val="-2"/>
          <w:sz w:val="21"/>
        </w:rPr>
        <w:t xml:space="preserve"> </w:t>
      </w:r>
      <w:r>
        <w:rPr>
          <w:rFonts w:hint="default" w:ascii="Times New Roman" w:hAnsi="Times New Roman" w:cs="Times New Roman"/>
          <w:sz w:val="21"/>
        </w:rPr>
        <w:t>makes</w:t>
      </w:r>
      <w:r>
        <w:rPr>
          <w:rFonts w:hint="default" w:ascii="Times New Roman" w:hAnsi="Times New Roman" w:cs="Times New Roman"/>
          <w:spacing w:val="-3"/>
          <w:sz w:val="21"/>
        </w:rPr>
        <w:t xml:space="preserve"> </w:t>
      </w:r>
      <w:r>
        <w:rPr>
          <w:rFonts w:hint="default" w:ascii="Times New Roman" w:hAnsi="Times New Roman" w:cs="Times New Roman"/>
          <w:sz w:val="21"/>
        </w:rPr>
        <w:t>sure</w:t>
      </w:r>
      <w:r>
        <w:rPr>
          <w:rFonts w:hint="default" w:ascii="Times New Roman" w:hAnsi="Times New Roman" w:cs="Times New Roman"/>
          <w:spacing w:val="-2"/>
          <w:sz w:val="21"/>
        </w:rPr>
        <w:t xml:space="preserve"> </w:t>
      </w:r>
      <w:r>
        <w:rPr>
          <w:rFonts w:hint="default" w:ascii="Times New Roman" w:hAnsi="Times New Roman" w:cs="Times New Roman"/>
          <w:sz w:val="21"/>
        </w:rPr>
        <w:t>all</w:t>
      </w:r>
      <w:r>
        <w:rPr>
          <w:rFonts w:hint="default" w:ascii="Times New Roman" w:hAnsi="Times New Roman" w:cs="Times New Roman"/>
          <w:spacing w:val="-5"/>
          <w:sz w:val="21"/>
        </w:rPr>
        <w:t xml:space="preserve"> </w:t>
      </w:r>
      <w:r>
        <w:rPr>
          <w:rFonts w:hint="default" w:ascii="Times New Roman" w:hAnsi="Times New Roman" w:cs="Times New Roman"/>
          <w:sz w:val="21"/>
        </w:rPr>
        <w:t>requirements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input</w:t>
      </w:r>
      <w:r>
        <w:rPr>
          <w:rFonts w:hint="default" w:ascii="Times New Roman" w:hAnsi="Times New Roman" w:cs="Times New Roman"/>
          <w:spacing w:val="-3"/>
          <w:sz w:val="21"/>
        </w:rPr>
        <w:t xml:space="preserve"> </w:t>
      </w:r>
      <w:r>
        <w:rPr>
          <w:rFonts w:hint="default" w:ascii="Times New Roman" w:hAnsi="Times New Roman" w:cs="Times New Roman"/>
          <w:sz w:val="21"/>
        </w:rPr>
        <w:t>classes</w:t>
      </w:r>
      <w:r>
        <w:rPr>
          <w:rFonts w:hint="default" w:ascii="Times New Roman" w:hAnsi="Times New Roman" w:cs="Times New Roman"/>
          <w:spacing w:val="-2"/>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exercised,</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fewer defects are missed.</w:t>
      </w:r>
    </w:p>
    <w:p w14:paraId="205C6459">
      <w:pPr>
        <w:pStyle w:val="9"/>
        <w:numPr>
          <w:ilvl w:val="1"/>
          <w:numId w:val="1"/>
        </w:numPr>
        <w:tabs>
          <w:tab w:val="left" w:pos="612"/>
        </w:tabs>
        <w:spacing w:before="64" w:after="0" w:line="268" w:lineRule="auto"/>
        <w:ind w:left="612" w:right="1045" w:hanging="281"/>
        <w:jc w:val="left"/>
        <w:rPr>
          <w:rFonts w:hint="default" w:ascii="Times New Roman" w:hAnsi="Times New Roman" w:cs="Times New Roman"/>
          <w:sz w:val="21"/>
        </w:rPr>
      </w:pPr>
      <w:r>
        <w:rPr>
          <w:rFonts w:hint="default" w:ascii="Times New Roman" w:hAnsi="Times New Roman" w:cs="Times New Roman"/>
          <w:b/>
          <w:color w:val="1F3863"/>
          <w:sz w:val="21"/>
        </w:rPr>
        <w:t>Repeatability:</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same</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cases</w:t>
      </w:r>
      <w:r>
        <w:rPr>
          <w:rFonts w:hint="default" w:ascii="Times New Roman" w:hAnsi="Times New Roman" w:cs="Times New Roman"/>
          <w:spacing w:val="-2"/>
          <w:sz w:val="21"/>
        </w:rPr>
        <w:t xml:space="preserve"> </w:t>
      </w:r>
      <w:r>
        <w:rPr>
          <w:rFonts w:hint="default" w:ascii="Times New Roman" w:hAnsi="Times New Roman" w:cs="Times New Roman"/>
          <w:sz w:val="21"/>
        </w:rPr>
        <w:t>give</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same</w:t>
      </w:r>
      <w:r>
        <w:rPr>
          <w:rFonts w:hint="default" w:ascii="Times New Roman" w:hAnsi="Times New Roman" w:cs="Times New Roman"/>
          <w:spacing w:val="-4"/>
          <w:sz w:val="21"/>
        </w:rPr>
        <w:t xml:space="preserve"> </w:t>
      </w:r>
      <w:r>
        <w:rPr>
          <w:rFonts w:hint="default" w:ascii="Times New Roman" w:hAnsi="Times New Roman" w:cs="Times New Roman"/>
          <w:sz w:val="21"/>
        </w:rPr>
        <w:t>results</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3"/>
          <w:sz w:val="21"/>
        </w:rPr>
        <w:t xml:space="preserve"> </w:t>
      </w:r>
      <w:r>
        <w:rPr>
          <w:rFonts w:hint="default" w:ascii="Times New Roman" w:hAnsi="Times New Roman" w:cs="Times New Roman"/>
          <w:sz w:val="21"/>
        </w:rPr>
        <w:t>every cycle,</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results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consistent</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and </w:t>
      </w:r>
      <w:r>
        <w:rPr>
          <w:rFonts w:hint="default" w:ascii="Times New Roman" w:hAnsi="Times New Roman" w:cs="Times New Roman"/>
          <w:spacing w:val="-2"/>
          <w:sz w:val="21"/>
        </w:rPr>
        <w:t>comparable.</w:t>
      </w:r>
    </w:p>
    <w:p w14:paraId="51EAA484">
      <w:pPr>
        <w:pStyle w:val="9"/>
        <w:numPr>
          <w:ilvl w:val="1"/>
          <w:numId w:val="1"/>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Efficiency:</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Techniques</w:t>
      </w:r>
      <w:r>
        <w:rPr>
          <w:rFonts w:hint="default" w:ascii="Times New Roman" w:hAnsi="Times New Roman" w:cs="Times New Roman"/>
          <w:spacing w:val="-5"/>
          <w:sz w:val="21"/>
        </w:rPr>
        <w:t xml:space="preserve"> </w:t>
      </w:r>
      <w:r>
        <w:rPr>
          <w:rFonts w:hint="default" w:ascii="Times New Roman" w:hAnsi="Times New Roman" w:cs="Times New Roman"/>
          <w:sz w:val="21"/>
        </w:rPr>
        <w:t>such</w:t>
      </w:r>
      <w:r>
        <w:rPr>
          <w:rFonts w:hint="default" w:ascii="Times New Roman" w:hAnsi="Times New Roman" w:cs="Times New Roman"/>
          <w:spacing w:val="-6"/>
          <w:sz w:val="21"/>
        </w:rPr>
        <w:t xml:space="preserve"> </w:t>
      </w:r>
      <w:r>
        <w:rPr>
          <w:rFonts w:hint="default" w:ascii="Times New Roman" w:hAnsi="Times New Roman" w:cs="Times New Roman"/>
          <w:sz w:val="21"/>
        </w:rPr>
        <w:t>as</w:t>
      </w:r>
      <w:r>
        <w:rPr>
          <w:rFonts w:hint="default" w:ascii="Times New Roman" w:hAnsi="Times New Roman" w:cs="Times New Roman"/>
          <w:spacing w:val="-6"/>
          <w:sz w:val="21"/>
        </w:rPr>
        <w:t xml:space="preserve"> </w:t>
      </w:r>
      <w:r>
        <w:rPr>
          <w:rFonts w:hint="default" w:ascii="Times New Roman" w:hAnsi="Times New Roman" w:cs="Times New Roman"/>
          <w:sz w:val="21"/>
        </w:rPr>
        <w:t>EP</w:t>
      </w:r>
      <w:r>
        <w:rPr>
          <w:rFonts w:hint="default" w:ascii="Times New Roman" w:hAnsi="Times New Roman" w:cs="Times New Roman"/>
          <w:spacing w:val="-6"/>
          <w:sz w:val="21"/>
        </w:rPr>
        <w:t xml:space="preserve"> </w:t>
      </w:r>
      <w:r>
        <w:rPr>
          <w:rFonts w:hint="default" w:ascii="Times New Roman" w:hAnsi="Times New Roman" w:cs="Times New Roman"/>
          <w:sz w:val="21"/>
        </w:rPr>
        <w:t>reduce</w:t>
      </w:r>
      <w:r>
        <w:rPr>
          <w:rFonts w:hint="default" w:ascii="Times New Roman" w:hAnsi="Times New Roman" w:cs="Times New Roman"/>
          <w:spacing w:val="-4"/>
          <w:sz w:val="21"/>
        </w:rPr>
        <w:t xml:space="preserve"> </w:t>
      </w:r>
      <w:r>
        <w:rPr>
          <w:rFonts w:hint="default" w:ascii="Times New Roman" w:hAnsi="Times New Roman" w:cs="Times New Roman"/>
          <w:sz w:val="21"/>
        </w:rPr>
        <w:t>thousands</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possible</w:t>
      </w:r>
      <w:r>
        <w:rPr>
          <w:rFonts w:hint="default" w:ascii="Times New Roman" w:hAnsi="Times New Roman" w:cs="Times New Roman"/>
          <w:spacing w:val="-4"/>
          <w:sz w:val="21"/>
        </w:rPr>
        <w:t xml:space="preserve"> </w:t>
      </w:r>
      <w:r>
        <w:rPr>
          <w:rFonts w:hint="default" w:ascii="Times New Roman" w:hAnsi="Times New Roman" w:cs="Times New Roman"/>
          <w:sz w:val="21"/>
        </w:rPr>
        <w:t>inputs</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small,</w:t>
      </w:r>
      <w:r>
        <w:rPr>
          <w:rFonts w:hint="default" w:ascii="Times New Roman" w:hAnsi="Times New Roman" w:cs="Times New Roman"/>
          <w:spacing w:val="-4"/>
          <w:sz w:val="21"/>
        </w:rPr>
        <w:t xml:space="preserve"> </w:t>
      </w:r>
      <w:r>
        <w:rPr>
          <w:rFonts w:hint="default" w:ascii="Times New Roman" w:hAnsi="Times New Roman" w:cs="Times New Roman"/>
          <w:sz w:val="21"/>
        </w:rPr>
        <w:t>high-yield</w:t>
      </w:r>
      <w:r>
        <w:rPr>
          <w:rFonts w:hint="default" w:ascii="Times New Roman" w:hAnsi="Times New Roman" w:cs="Times New Roman"/>
          <w:spacing w:val="-6"/>
          <w:sz w:val="21"/>
        </w:rPr>
        <w:t xml:space="preserve"> </w:t>
      </w:r>
      <w:r>
        <w:rPr>
          <w:rFonts w:hint="default" w:ascii="Times New Roman" w:hAnsi="Times New Roman" w:cs="Times New Roman"/>
          <w:sz w:val="21"/>
        </w:rPr>
        <w:t>set</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7"/>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cases.</w:t>
      </w:r>
    </w:p>
    <w:p w14:paraId="1BB40478">
      <w:pPr>
        <w:pStyle w:val="9"/>
        <w:numPr>
          <w:ilvl w:val="1"/>
          <w:numId w:val="1"/>
        </w:numPr>
        <w:tabs>
          <w:tab w:val="left" w:pos="612"/>
        </w:tabs>
        <w:spacing w:before="92" w:after="0" w:line="268" w:lineRule="auto"/>
        <w:ind w:left="612" w:right="925" w:hanging="281"/>
        <w:jc w:val="left"/>
        <w:rPr>
          <w:rFonts w:hint="default" w:ascii="Times New Roman" w:hAnsi="Times New Roman" w:cs="Times New Roman"/>
          <w:sz w:val="21"/>
        </w:rPr>
      </w:pPr>
      <w:r>
        <w:rPr>
          <w:rFonts w:hint="default" w:ascii="Times New Roman" w:hAnsi="Times New Roman" w:cs="Times New Roman"/>
          <w:b/>
          <w:color w:val="1F3863"/>
          <w:sz w:val="21"/>
        </w:rPr>
        <w:t>Measurability:</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Metrics</w:t>
      </w:r>
      <w:r>
        <w:rPr>
          <w:rFonts w:hint="default" w:ascii="Times New Roman" w:hAnsi="Times New Roman" w:cs="Times New Roman"/>
          <w:spacing w:val="-3"/>
          <w:sz w:val="21"/>
        </w:rPr>
        <w:t xml:space="preserve"> </w:t>
      </w:r>
      <w:r>
        <w:rPr>
          <w:rFonts w:hint="default" w:ascii="Times New Roman" w:hAnsi="Times New Roman" w:cs="Times New Roman"/>
          <w:sz w:val="21"/>
        </w:rPr>
        <w:t>(requirement</w:t>
      </w:r>
      <w:r>
        <w:rPr>
          <w:rFonts w:hint="default" w:ascii="Times New Roman" w:hAnsi="Times New Roman" w:cs="Times New Roman"/>
          <w:spacing w:val="-4"/>
          <w:sz w:val="21"/>
        </w:rPr>
        <w:t xml:space="preserve"> </w:t>
      </w:r>
      <w:r>
        <w:rPr>
          <w:rFonts w:hint="default" w:ascii="Times New Roman" w:hAnsi="Times New Roman" w:cs="Times New Roman"/>
          <w:sz w:val="21"/>
        </w:rPr>
        <w:t>coverage,</w:t>
      </w:r>
      <w:r>
        <w:rPr>
          <w:rFonts w:hint="default" w:ascii="Times New Roman" w:hAnsi="Times New Roman" w:cs="Times New Roman"/>
          <w:spacing w:val="-2"/>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per</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2"/>
          <w:sz w:val="21"/>
        </w:rPr>
        <w:t xml:space="preserve"> </w:t>
      </w:r>
      <w:r>
        <w:rPr>
          <w:rFonts w:hint="default" w:ascii="Times New Roman" w:hAnsi="Times New Roman" w:cs="Times New Roman"/>
          <w:sz w:val="21"/>
        </w:rPr>
        <w:t>detection</w:t>
      </w:r>
      <w:r>
        <w:rPr>
          <w:rFonts w:hint="default" w:ascii="Times New Roman" w:hAnsi="Times New Roman" w:cs="Times New Roman"/>
          <w:spacing w:val="-2"/>
          <w:sz w:val="21"/>
        </w:rPr>
        <w:t xml:space="preserve"> </w:t>
      </w:r>
      <w:r>
        <w:rPr>
          <w:rFonts w:hint="default" w:ascii="Times New Roman" w:hAnsi="Times New Roman" w:cs="Times New Roman"/>
          <w:sz w:val="21"/>
        </w:rPr>
        <w:t>%)</w:t>
      </w:r>
      <w:r>
        <w:rPr>
          <w:rFonts w:hint="default" w:ascii="Times New Roman" w:hAnsi="Times New Roman" w:cs="Times New Roman"/>
          <w:spacing w:val="-4"/>
          <w:sz w:val="21"/>
        </w:rPr>
        <w:t xml:space="preserve"> </w:t>
      </w:r>
      <w:r>
        <w:rPr>
          <w:rFonts w:hint="default" w:ascii="Times New Roman" w:hAnsi="Times New Roman" w:cs="Times New Roman"/>
          <w:sz w:val="21"/>
        </w:rPr>
        <w:t>show</w:t>
      </w:r>
      <w:r>
        <w:rPr>
          <w:rFonts w:hint="default" w:ascii="Times New Roman" w:hAnsi="Times New Roman" w:cs="Times New Roman"/>
          <w:spacing w:val="-4"/>
          <w:sz w:val="21"/>
        </w:rPr>
        <w:t xml:space="preserve"> </w:t>
      </w:r>
      <w:r>
        <w:rPr>
          <w:rFonts w:hint="default" w:ascii="Times New Roman" w:hAnsi="Times New Roman" w:cs="Times New Roman"/>
          <w:sz w:val="21"/>
        </w:rPr>
        <w:t>whether</w:t>
      </w:r>
      <w:r>
        <w:rPr>
          <w:rFonts w:hint="default" w:ascii="Times New Roman" w:hAnsi="Times New Roman" w:cs="Times New Roman"/>
          <w:spacing w:val="-2"/>
          <w:sz w:val="21"/>
        </w:rPr>
        <w:t xml:space="preserve"> </w:t>
      </w:r>
      <w:r>
        <w:rPr>
          <w:rFonts w:hint="default" w:ascii="Times New Roman" w:hAnsi="Times New Roman" w:cs="Times New Roman"/>
          <w:sz w:val="21"/>
        </w:rPr>
        <w:t>quality</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is </w:t>
      </w:r>
      <w:r>
        <w:rPr>
          <w:rFonts w:hint="default" w:ascii="Times New Roman" w:hAnsi="Times New Roman" w:cs="Times New Roman"/>
          <w:spacing w:val="-2"/>
          <w:sz w:val="21"/>
        </w:rPr>
        <w:t>improving.</w:t>
      </w:r>
    </w:p>
    <w:p w14:paraId="32084612">
      <w:pPr>
        <w:pStyle w:val="9"/>
        <w:numPr>
          <w:ilvl w:val="0"/>
          <w:numId w:val="1"/>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5408"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0" o:spid="_x0000_s1026" o:spt="100" style="position:absolute;left:0pt;margin-left:48.55pt;margin-top:25.65pt;height:0.75pt;width:498.35pt;mso-position-horizontal-relative:page;mso-wrap-distance-bottom:0pt;mso-wrap-distance-top:0pt;z-index:-251651072;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D+lldkAAAAJAQAADwAAAAAAAAABACAAAAAiAAAAZHJzL2Rvd25yZXYueG1sUEsBAhQAFAAA&#10;AAgAh07iQGk1lwsnAgAA3gQAAA4AAAAAAAAAAQAgAAAAKA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66432" behindDoc="1" locked="0" layoutInCell="1" allowOverlap="1">
                <wp:simplePos x="0" y="0"/>
                <wp:positionH relativeFrom="page">
                  <wp:posOffset>635000</wp:posOffset>
                </wp:positionH>
                <wp:positionV relativeFrom="paragraph">
                  <wp:posOffset>385445</wp:posOffset>
                </wp:positionV>
                <wp:extent cx="6313805" cy="862965"/>
                <wp:effectExtent l="0" t="0" r="10795" b="5715"/>
                <wp:wrapTopAndBottom/>
                <wp:docPr id="11" name="Group 11"/>
                <wp:cNvGraphicFramePr/>
                <a:graphic xmlns:a="http://schemas.openxmlformats.org/drawingml/2006/main">
                  <a:graphicData uri="http://schemas.microsoft.com/office/word/2010/wordprocessingGroup">
                    <wpg:wgp>
                      <wpg:cNvGrpSpPr/>
                      <wpg:grpSpPr>
                        <a:xfrm>
                          <a:off x="0" y="0"/>
                          <a:ext cx="6313805" cy="862965"/>
                          <a:chOff x="0" y="0"/>
                          <a:chExt cx="6313805" cy="862965"/>
                        </a:xfrm>
                      </wpg:grpSpPr>
                      <wps:wsp>
                        <wps:cNvPr id="12" name="Graphic 12"/>
                        <wps:cNvSpPr/>
                        <wps:spPr>
                          <a:xfrm>
                            <a:off x="38100" y="6172"/>
                            <a:ext cx="6269990" cy="850900"/>
                          </a:xfrm>
                          <a:custGeom>
                            <a:avLst/>
                            <a:gdLst/>
                            <a:ahLst/>
                            <a:cxnLst/>
                            <a:rect l="l" t="t" r="r" b="b"/>
                            <a:pathLst>
                              <a:path w="6269990" h="850900">
                                <a:moveTo>
                                  <a:pt x="6269482" y="0"/>
                                </a:moveTo>
                                <a:lnTo>
                                  <a:pt x="0" y="0"/>
                                </a:lnTo>
                                <a:lnTo>
                                  <a:pt x="0" y="850696"/>
                                </a:lnTo>
                                <a:lnTo>
                                  <a:pt x="6269482" y="850696"/>
                                </a:lnTo>
                                <a:lnTo>
                                  <a:pt x="6269482" y="0"/>
                                </a:lnTo>
                                <a:close/>
                              </a:path>
                            </a:pathLst>
                          </a:custGeom>
                          <a:solidFill>
                            <a:srgbClr val="FFF4DD"/>
                          </a:solidFill>
                        </wps:spPr>
                        <wps:bodyPr wrap="square" lIns="0" tIns="0" rIns="0" bIns="0" rtlCol="0">
                          <a:noAutofit/>
                        </wps:bodyPr>
                      </wps:wsp>
                      <wps:wsp>
                        <wps:cNvPr id="13" name="Graphic 13"/>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4" name="Graphic 14"/>
                        <wps:cNvSpPr/>
                        <wps:spPr>
                          <a:xfrm>
                            <a:off x="19811" y="805052"/>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15" name="Graphic 15"/>
                        <wps:cNvSpPr/>
                        <wps:spPr>
                          <a:xfrm>
                            <a:off x="0" y="57988"/>
                            <a:ext cx="6313805" cy="805180"/>
                          </a:xfrm>
                          <a:custGeom>
                            <a:avLst/>
                            <a:gdLst/>
                            <a:ahLst/>
                            <a:cxnLst/>
                            <a:rect l="l" t="t" r="r" b="b"/>
                            <a:pathLst>
                              <a:path w="6313805" h="805180">
                                <a:moveTo>
                                  <a:pt x="6313678" y="0"/>
                                </a:moveTo>
                                <a:lnTo>
                                  <a:pt x="6307582" y="0"/>
                                </a:lnTo>
                                <a:lnTo>
                                  <a:pt x="6307582" y="798880"/>
                                </a:lnTo>
                                <a:lnTo>
                                  <a:pt x="38100" y="798880"/>
                                </a:lnTo>
                                <a:lnTo>
                                  <a:pt x="38100" y="0"/>
                                </a:lnTo>
                                <a:lnTo>
                                  <a:pt x="0" y="0"/>
                                </a:lnTo>
                                <a:lnTo>
                                  <a:pt x="0" y="798880"/>
                                </a:lnTo>
                                <a:lnTo>
                                  <a:pt x="0" y="804976"/>
                                </a:lnTo>
                                <a:lnTo>
                                  <a:pt x="6307582" y="804976"/>
                                </a:lnTo>
                                <a:lnTo>
                                  <a:pt x="6313678" y="804976"/>
                                </a:lnTo>
                                <a:lnTo>
                                  <a:pt x="6313678" y="798880"/>
                                </a:lnTo>
                                <a:lnTo>
                                  <a:pt x="6313678" y="0"/>
                                </a:lnTo>
                                <a:close/>
                              </a:path>
                            </a:pathLst>
                          </a:custGeom>
                          <a:solidFill>
                            <a:srgbClr val="DFA425"/>
                          </a:solidFill>
                        </wps:spPr>
                        <wps:bodyPr wrap="square" lIns="0" tIns="0" rIns="0" bIns="0" rtlCol="0">
                          <a:noAutofit/>
                        </wps:bodyPr>
                      </wps:wsp>
                      <wps:wsp>
                        <wps:cNvPr id="16" name="Textbox 16"/>
                        <wps:cNvSpPr txBox="1"/>
                        <wps:spPr>
                          <a:xfrm>
                            <a:off x="38100" y="6095"/>
                            <a:ext cx="6269990" cy="850900"/>
                          </a:xfrm>
                          <a:prstGeom prst="rect">
                            <a:avLst/>
                          </a:prstGeom>
                        </wps:spPr>
                        <wps:txbx>
                          <w:txbxContent>
                            <w:p w14:paraId="43845CE7">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For a login page, random testing may try only two or three usernames. Structured design partitions inputs into valid user, invalid user, blank, locked account and special characters, and</w:t>
                              </w:r>
                              <w:r>
                                <w:rPr>
                                  <w:spacing w:val="-2"/>
                                  <w:sz w:val="21"/>
                                </w:rPr>
                                <w:t xml:space="preserve"> </w:t>
                              </w:r>
                              <w:r>
                                <w:rPr>
                                  <w:sz w:val="21"/>
                                </w:rPr>
                                <w:t>applies BVA to a password length</w:t>
                              </w:r>
                              <w:r>
                                <w:rPr>
                                  <w:spacing w:val="-1"/>
                                  <w:sz w:val="21"/>
                                </w:rPr>
                                <w:t xml:space="preserve"> </w:t>
                              </w:r>
                              <w:r>
                                <w:rPr>
                                  <w:sz w:val="21"/>
                                </w:rPr>
                                <w:t>rule</w:t>
                              </w:r>
                              <w:r>
                                <w:rPr>
                                  <w:spacing w:val="-1"/>
                                  <w:sz w:val="21"/>
                                </w:rPr>
                                <w:t xml:space="preserve"> </w:t>
                              </w:r>
                              <w:r>
                                <w:rPr>
                                  <w:sz w:val="21"/>
                                </w:rPr>
                                <w:t>of</w:t>
                              </w:r>
                              <w:r>
                                <w:rPr>
                                  <w:spacing w:val="-3"/>
                                  <w:sz w:val="21"/>
                                </w:rPr>
                                <w:t xml:space="preserve"> </w:t>
                              </w:r>
                              <w:r>
                                <w:rPr>
                                  <w:sz w:val="21"/>
                                </w:rPr>
                                <w:t>8–16</w:t>
                              </w:r>
                              <w:r>
                                <w:rPr>
                                  <w:spacing w:val="-1"/>
                                  <w:sz w:val="21"/>
                                </w:rPr>
                                <w:t xml:space="preserve"> </w:t>
                              </w:r>
                              <w:r>
                                <w:rPr>
                                  <w:sz w:val="21"/>
                                </w:rPr>
                                <w:t>characters</w:t>
                              </w:r>
                              <w:r>
                                <w:rPr>
                                  <w:spacing w:val="-2"/>
                                  <w:sz w:val="21"/>
                                </w:rPr>
                                <w:t xml:space="preserve"> </w:t>
                              </w:r>
                              <w:r>
                                <w:rPr>
                                  <w:sz w:val="21"/>
                                </w:rPr>
                                <w:t>(tests</w:t>
                              </w:r>
                              <w:r>
                                <w:rPr>
                                  <w:spacing w:val="-2"/>
                                  <w:sz w:val="21"/>
                                </w:rPr>
                                <w:t xml:space="preserve"> </w:t>
                              </w:r>
                              <w:r>
                                <w:rPr>
                                  <w:sz w:val="21"/>
                                </w:rPr>
                                <w:t>with</w:t>
                              </w:r>
                              <w:r>
                                <w:rPr>
                                  <w:spacing w:val="-1"/>
                                  <w:sz w:val="21"/>
                                </w:rPr>
                                <w:t xml:space="preserve"> </w:t>
                              </w:r>
                              <w:r>
                                <w:rPr>
                                  <w:sz w:val="21"/>
                                </w:rPr>
                                <w:t>7,</w:t>
                              </w:r>
                              <w:r>
                                <w:rPr>
                                  <w:spacing w:val="-3"/>
                                  <w:sz w:val="21"/>
                                </w:rPr>
                                <w:t xml:space="preserve"> </w:t>
                              </w:r>
                              <w:r>
                                <w:rPr>
                                  <w:sz w:val="21"/>
                                </w:rPr>
                                <w:t>8,</w:t>
                              </w:r>
                              <w:r>
                                <w:rPr>
                                  <w:spacing w:val="-3"/>
                                  <w:sz w:val="21"/>
                                </w:rPr>
                                <w:t xml:space="preserve"> </w:t>
                              </w:r>
                              <w:r>
                                <w:rPr>
                                  <w:sz w:val="21"/>
                                </w:rPr>
                                <w:t>9,</w:t>
                              </w:r>
                              <w:r>
                                <w:rPr>
                                  <w:spacing w:val="-3"/>
                                  <w:sz w:val="21"/>
                                </w:rPr>
                                <w:t xml:space="preserve"> </w:t>
                              </w:r>
                              <w:r>
                                <w:rPr>
                                  <w:sz w:val="21"/>
                                </w:rPr>
                                <w:t>15,</w:t>
                              </w:r>
                              <w:r>
                                <w:rPr>
                                  <w:spacing w:val="-3"/>
                                  <w:sz w:val="21"/>
                                </w:rPr>
                                <w:t xml:space="preserve"> </w:t>
                              </w:r>
                              <w:r>
                                <w:rPr>
                                  <w:sz w:val="21"/>
                                </w:rPr>
                                <w:t>16,</w:t>
                              </w:r>
                              <w:r>
                                <w:rPr>
                                  <w:spacing w:val="-3"/>
                                  <w:sz w:val="21"/>
                                </w:rPr>
                                <w:t xml:space="preserve"> </w:t>
                              </w:r>
                              <w:r>
                                <w:rPr>
                                  <w:sz w:val="21"/>
                                </w:rPr>
                                <w:t>17</w:t>
                              </w:r>
                              <w:r>
                                <w:rPr>
                                  <w:spacing w:val="-3"/>
                                  <w:sz w:val="21"/>
                                </w:rPr>
                                <w:t xml:space="preserve"> </w:t>
                              </w:r>
                              <w:r>
                                <w:rPr>
                                  <w:sz w:val="21"/>
                                </w:rPr>
                                <w:t>characters).</w:t>
                              </w:r>
                              <w:r>
                                <w:rPr>
                                  <w:spacing w:val="-4"/>
                                  <w:sz w:val="21"/>
                                </w:rPr>
                                <w:t xml:space="preserve"> </w:t>
                              </w:r>
                              <w:r>
                                <w:rPr>
                                  <w:sz w:val="21"/>
                                </w:rPr>
                                <w:t>This</w:t>
                              </w:r>
                              <w:r>
                                <w:rPr>
                                  <w:spacing w:val="-2"/>
                                  <w:sz w:val="21"/>
                                </w:rPr>
                                <w:t xml:space="preserve"> </w:t>
                              </w:r>
                              <w:r>
                                <w:rPr>
                                  <w:sz w:val="21"/>
                                </w:rPr>
                                <w:t>catches</w:t>
                              </w:r>
                              <w:r>
                                <w:rPr>
                                  <w:spacing w:val="-4"/>
                                  <w:sz w:val="21"/>
                                </w:rPr>
                                <w:t xml:space="preserve"> </w:t>
                              </w:r>
                              <w:r>
                                <w:rPr>
                                  <w:sz w:val="21"/>
                                </w:rPr>
                                <w:t>defects</w:t>
                              </w:r>
                              <w:r>
                                <w:rPr>
                                  <w:spacing w:val="-2"/>
                                  <w:sz w:val="21"/>
                                </w:rPr>
                                <w:t xml:space="preserve"> </w:t>
                              </w:r>
                              <w:r>
                                <w:rPr>
                                  <w:sz w:val="21"/>
                                </w:rPr>
                                <w:t>that</w:t>
                              </w:r>
                              <w:r>
                                <w:rPr>
                                  <w:spacing w:val="-2"/>
                                  <w:sz w:val="21"/>
                                </w:rPr>
                                <w:t xml:space="preserve"> </w:t>
                              </w:r>
                              <w:r>
                                <w:rPr>
                                  <w:sz w:val="21"/>
                                </w:rPr>
                                <w:t>random</w:t>
                              </w:r>
                              <w:r>
                                <w:rPr>
                                  <w:spacing w:val="-2"/>
                                  <w:sz w:val="21"/>
                                </w:rPr>
                                <w:t xml:space="preserve"> </w:t>
                              </w:r>
                              <w:r>
                                <w:rPr>
                                  <w:sz w:val="21"/>
                                </w:rPr>
                                <w:t>testing would miss.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35pt;height:67.95pt;width:497.15pt;mso-position-horizontal-relative:page;mso-wrap-distance-bottom:0pt;mso-wrap-distance-top:0pt;z-index:-251650048;mso-width-relative:page;mso-height-relative:page;" coordsize="6313805,862965" o:gfxdata="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MXAdE3aAAAACwEAAA8AAAAAAAAAAQAgAAAAIgAAAGRycy9kb3ducmV2LnhtbFBLAQIU&#10;ABQAAAAIAIdO4kBo52edKwQAAGkTAAAOAAAAAAAAAAEAIAAAACkBAABkcnMvZTJvRG9jLnhtbFBL&#10;BQYAAAAABgAGAFkBAADGBwAAAAA=&#10;">
                <o:lock v:ext="edit" aspectratio="f"/>
                <v:shape id="Graphic 12" o:spid="_x0000_s1026" o:spt="100" style="position:absolute;left:38100;top:6172;height:850900;width:6269990;" fillcolor="#FFF4DD" filled="t" stroked="f" coordsize="6269990,850900" o:gfxdata="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kiHvLgAAADbAAAA&#10;DwAAAAAAAAABACAAAAAiAAAAZHJzL2Rvd25yZXYueG1sUEsBAhQAFAAAAAgAh07iQDMvBZ47AAAA&#10;OQAAABAAAAAAAAAAAQAgAAAABwEAAGRycy9zaGFwZXhtbC54bWxQSwUGAAAAAAYABgBbAQAAsQMA&#10;AAAA&#10;" path="m6269482,0l0,0,0,850696,6269482,850696,6269482,0xe">
                  <v:fill on="t" focussize="0,0"/>
                  <v:stroke on="f"/>
                  <v:imagedata o:title=""/>
                  <o:lock v:ext="edit" aspectratio="f"/>
                  <v:textbox inset="0mm,0mm,0mm,0mm"/>
                </v:shape>
                <v:shape id="Graphic 13" o:spid="_x0000_s1026" o:spt="100" style="position:absolute;left:0;top:0;height:58419;width:6313805;" fillcolor="#DFA425" filled="t" stroked="f" coordsize="6313805,58419" o:gfxdata="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WfqrsAAADb&#10;AAAADwAAAAAAAAABACAAAAAiAAAAZHJzL2Rvd25yZXYueG1sUEsBAhQAFAAAAAgAh07iQDMvBZ47&#10;AAAAOQAAABAAAAAAAAAAAQAgAAAACgEAAGRycy9zaGFwZXhtbC54bWxQSwUGAAAAAAYABgBbAQAA&#10;tAMAAAAA&#10;" path="m6313678,0l6307582,0,38100,12,0,12,0,6096,0,57912,38100,57912,38100,6096,6307582,6096,6307582,57912,6313678,57912,6313678,6096,6313678,12xe">
                  <v:fill on="t" focussize="0,0"/>
                  <v:stroke on="f"/>
                  <v:imagedata o:title=""/>
                  <o:lock v:ext="edit" aspectratio="f"/>
                  <v:textbox inset="0mm,0mm,0mm,0mm"/>
                </v:shape>
                <v:shape id="Graphic 14" o:spid="_x0000_s1026" o:spt="100" style="position:absolute;left:19811;top:805052;height:50800;width:6290945;" fillcolor="#FFF4DD" filled="t" stroked="f" coordsize="6290945,50800" o:gfxdata="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5PuM7sAAADb&#10;AAAADwAAAAAAAAABACAAAAAiAAAAZHJzL2Rvd25yZXYueG1sUEsBAhQAFAAAAAgAh07iQDMvBZ47&#10;AAAAOQAAABAAAAAAAAAAAQAgAAAACgEAAGRycy9zaGFwZXhtbC54bWxQSwUGAAAAAAYABgBbAQAA&#10;tAMAAAAA&#10;" path="m6290817,0l0,0,0,50291,6290817,50291,6290817,0xe">
                  <v:fill on="t" focussize="0,0"/>
                  <v:stroke on="f"/>
                  <v:imagedata o:title=""/>
                  <o:lock v:ext="edit" aspectratio="f"/>
                  <v:textbox inset="0mm,0mm,0mm,0mm"/>
                </v:shape>
                <v:shape id="Graphic 15" o:spid="_x0000_s1026" o:spt="100" style="position:absolute;left:0;top:57988;height:805180;width:6313805;" fillcolor="#DFA425" filled="t" stroked="f" coordsize="6313805,805180" o:gfxdata="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tXJW8AAAA&#10;2wAAAA8AAAAAAAAAAQAgAAAAIgAAAGRycy9kb3ducmV2LnhtbFBLAQIUABQAAAAIAIdO4kAzLwWe&#10;OwAAADkAAAAQAAAAAAAAAAEAIAAAAAsBAABkcnMvc2hhcGV4bWwueG1sUEsFBgAAAAAGAAYAWwEA&#10;ALUDAAAAAA==&#10;" path="m6313678,0l6307582,0,6307582,798880,38100,798880,38100,0,0,0,0,798880,0,804976,6307582,804976,6313678,804976,6313678,798880,6313678,0xe">
                  <v:fill on="t" focussize="0,0"/>
                  <v:stroke on="f"/>
                  <v:imagedata o:title=""/>
                  <o:lock v:ext="edit" aspectratio="f"/>
                  <v:textbox inset="0mm,0mm,0mm,0mm"/>
                </v:shape>
                <v:shape id="Textbox 16" o:spid="_x0000_s1026" o:spt="202" type="#_x0000_t202" style="position:absolute;left:38100;top:6095;height:850900;width:6269990;"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3845CE7">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For a login page, random testing may try only two or three usernames. Structured design partitions inputs into valid user, invalid user, blank, locked account and special characters, and</w:t>
                        </w:r>
                        <w:r>
                          <w:rPr>
                            <w:spacing w:val="-2"/>
                            <w:sz w:val="21"/>
                          </w:rPr>
                          <w:t xml:space="preserve"> </w:t>
                        </w:r>
                        <w:r>
                          <w:rPr>
                            <w:sz w:val="21"/>
                          </w:rPr>
                          <w:t>applies BVA to a password length</w:t>
                        </w:r>
                        <w:r>
                          <w:rPr>
                            <w:spacing w:val="-1"/>
                            <w:sz w:val="21"/>
                          </w:rPr>
                          <w:t xml:space="preserve"> </w:t>
                        </w:r>
                        <w:r>
                          <w:rPr>
                            <w:sz w:val="21"/>
                          </w:rPr>
                          <w:t>rule</w:t>
                        </w:r>
                        <w:r>
                          <w:rPr>
                            <w:spacing w:val="-1"/>
                            <w:sz w:val="21"/>
                          </w:rPr>
                          <w:t xml:space="preserve"> </w:t>
                        </w:r>
                        <w:r>
                          <w:rPr>
                            <w:sz w:val="21"/>
                          </w:rPr>
                          <w:t>of</w:t>
                        </w:r>
                        <w:r>
                          <w:rPr>
                            <w:spacing w:val="-3"/>
                            <w:sz w:val="21"/>
                          </w:rPr>
                          <w:t xml:space="preserve"> </w:t>
                        </w:r>
                        <w:r>
                          <w:rPr>
                            <w:sz w:val="21"/>
                          </w:rPr>
                          <w:t>8–16</w:t>
                        </w:r>
                        <w:r>
                          <w:rPr>
                            <w:spacing w:val="-1"/>
                            <w:sz w:val="21"/>
                          </w:rPr>
                          <w:t xml:space="preserve"> </w:t>
                        </w:r>
                        <w:r>
                          <w:rPr>
                            <w:sz w:val="21"/>
                          </w:rPr>
                          <w:t>characters</w:t>
                        </w:r>
                        <w:r>
                          <w:rPr>
                            <w:spacing w:val="-2"/>
                            <w:sz w:val="21"/>
                          </w:rPr>
                          <w:t xml:space="preserve"> </w:t>
                        </w:r>
                        <w:r>
                          <w:rPr>
                            <w:sz w:val="21"/>
                          </w:rPr>
                          <w:t>(tests</w:t>
                        </w:r>
                        <w:r>
                          <w:rPr>
                            <w:spacing w:val="-2"/>
                            <w:sz w:val="21"/>
                          </w:rPr>
                          <w:t xml:space="preserve"> </w:t>
                        </w:r>
                        <w:r>
                          <w:rPr>
                            <w:sz w:val="21"/>
                          </w:rPr>
                          <w:t>with</w:t>
                        </w:r>
                        <w:r>
                          <w:rPr>
                            <w:spacing w:val="-1"/>
                            <w:sz w:val="21"/>
                          </w:rPr>
                          <w:t xml:space="preserve"> </w:t>
                        </w:r>
                        <w:r>
                          <w:rPr>
                            <w:sz w:val="21"/>
                          </w:rPr>
                          <w:t>7,</w:t>
                        </w:r>
                        <w:r>
                          <w:rPr>
                            <w:spacing w:val="-3"/>
                            <w:sz w:val="21"/>
                          </w:rPr>
                          <w:t xml:space="preserve"> </w:t>
                        </w:r>
                        <w:r>
                          <w:rPr>
                            <w:sz w:val="21"/>
                          </w:rPr>
                          <w:t>8,</w:t>
                        </w:r>
                        <w:r>
                          <w:rPr>
                            <w:spacing w:val="-3"/>
                            <w:sz w:val="21"/>
                          </w:rPr>
                          <w:t xml:space="preserve"> </w:t>
                        </w:r>
                        <w:r>
                          <w:rPr>
                            <w:sz w:val="21"/>
                          </w:rPr>
                          <w:t>9,</w:t>
                        </w:r>
                        <w:r>
                          <w:rPr>
                            <w:spacing w:val="-3"/>
                            <w:sz w:val="21"/>
                          </w:rPr>
                          <w:t xml:space="preserve"> </w:t>
                        </w:r>
                        <w:r>
                          <w:rPr>
                            <w:sz w:val="21"/>
                          </w:rPr>
                          <w:t>15,</w:t>
                        </w:r>
                        <w:r>
                          <w:rPr>
                            <w:spacing w:val="-3"/>
                            <w:sz w:val="21"/>
                          </w:rPr>
                          <w:t xml:space="preserve"> </w:t>
                        </w:r>
                        <w:r>
                          <w:rPr>
                            <w:sz w:val="21"/>
                          </w:rPr>
                          <w:t>16,</w:t>
                        </w:r>
                        <w:r>
                          <w:rPr>
                            <w:spacing w:val="-3"/>
                            <w:sz w:val="21"/>
                          </w:rPr>
                          <w:t xml:space="preserve"> </w:t>
                        </w:r>
                        <w:r>
                          <w:rPr>
                            <w:sz w:val="21"/>
                          </w:rPr>
                          <w:t>17</w:t>
                        </w:r>
                        <w:r>
                          <w:rPr>
                            <w:spacing w:val="-3"/>
                            <w:sz w:val="21"/>
                          </w:rPr>
                          <w:t xml:space="preserve"> </w:t>
                        </w:r>
                        <w:r>
                          <w:rPr>
                            <w:sz w:val="21"/>
                          </w:rPr>
                          <w:t>characters).</w:t>
                        </w:r>
                        <w:r>
                          <w:rPr>
                            <w:spacing w:val="-4"/>
                            <w:sz w:val="21"/>
                          </w:rPr>
                          <w:t xml:space="preserve"> </w:t>
                        </w:r>
                        <w:r>
                          <w:rPr>
                            <w:sz w:val="21"/>
                          </w:rPr>
                          <w:t>This</w:t>
                        </w:r>
                        <w:r>
                          <w:rPr>
                            <w:spacing w:val="-2"/>
                            <w:sz w:val="21"/>
                          </w:rPr>
                          <w:t xml:space="preserve"> </w:t>
                        </w:r>
                        <w:r>
                          <w:rPr>
                            <w:sz w:val="21"/>
                          </w:rPr>
                          <w:t>catches</w:t>
                        </w:r>
                        <w:r>
                          <w:rPr>
                            <w:spacing w:val="-4"/>
                            <w:sz w:val="21"/>
                          </w:rPr>
                          <w:t xml:space="preserve"> </w:t>
                        </w:r>
                        <w:r>
                          <w:rPr>
                            <w:sz w:val="21"/>
                          </w:rPr>
                          <w:t>defects</w:t>
                        </w:r>
                        <w:r>
                          <w:rPr>
                            <w:spacing w:val="-2"/>
                            <w:sz w:val="21"/>
                          </w:rPr>
                          <w:t xml:space="preserve"> </w:t>
                        </w:r>
                        <w:r>
                          <w:rPr>
                            <w:sz w:val="21"/>
                          </w:rPr>
                          <w:t>that</w:t>
                        </w:r>
                        <w:r>
                          <w:rPr>
                            <w:spacing w:val="-2"/>
                            <w:sz w:val="21"/>
                          </w:rPr>
                          <w:t xml:space="preserve"> </w:t>
                        </w:r>
                        <w:r>
                          <w:rPr>
                            <w:sz w:val="21"/>
                          </w:rPr>
                          <w:t>random</w:t>
                        </w:r>
                        <w:r>
                          <w:rPr>
                            <w:spacing w:val="-2"/>
                            <w:sz w:val="21"/>
                          </w:rPr>
                          <w:t xml:space="preserve"> </w:t>
                        </w:r>
                        <w:r>
                          <w:rPr>
                            <w:sz w:val="21"/>
                          </w:rPr>
                          <w:t>testing would miss.</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66432" behindDoc="1" locked="0" layoutInCell="1" allowOverlap="1">
                <wp:simplePos x="0" y="0"/>
                <wp:positionH relativeFrom="page">
                  <wp:posOffset>635000</wp:posOffset>
                </wp:positionH>
                <wp:positionV relativeFrom="paragraph">
                  <wp:posOffset>1475105</wp:posOffset>
                </wp:positionV>
                <wp:extent cx="6313805" cy="487680"/>
                <wp:effectExtent l="0" t="0" r="10795" b="0"/>
                <wp:wrapTopAndBottom/>
                <wp:docPr id="17" name="Group 17"/>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18" name="Graphic 18"/>
                        <wps:cNvSpPr/>
                        <wps:spPr>
                          <a:xfrm>
                            <a:off x="38100" y="609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19" name="Graphic 19"/>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20" name="Graphic 20"/>
                        <wps:cNvSpPr/>
                        <wps:spPr>
                          <a:xfrm>
                            <a:off x="19811" y="429768"/>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21" name="Graphic 21"/>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22" name="Textbox 22"/>
                        <wps:cNvSpPr txBox="1"/>
                        <wps:spPr>
                          <a:xfrm>
                            <a:off x="38100" y="6095"/>
                            <a:ext cx="6269990" cy="475615"/>
                          </a:xfrm>
                          <a:prstGeom prst="rect">
                            <a:avLst/>
                          </a:prstGeom>
                        </wps:spPr>
                        <wps:txbx>
                          <w:txbxContent>
                            <w:p w14:paraId="24E8E85F">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Treating</w:t>
                              </w:r>
                              <w:r>
                                <w:rPr>
                                  <w:spacing w:val="-4"/>
                                  <w:sz w:val="21"/>
                                </w:rPr>
                                <w:t xml:space="preserve"> </w:t>
                              </w:r>
                              <w:r>
                                <w:rPr>
                                  <w:sz w:val="21"/>
                                </w:rPr>
                                <w:t>testing</w:t>
                              </w:r>
                              <w:r>
                                <w:rPr>
                                  <w:spacing w:val="-4"/>
                                  <w:sz w:val="21"/>
                                </w:rPr>
                                <w:t xml:space="preserve"> </w:t>
                              </w:r>
                              <w:r>
                                <w:rPr>
                                  <w:sz w:val="21"/>
                                </w:rPr>
                                <w:t>as</w:t>
                              </w:r>
                              <w:r>
                                <w:rPr>
                                  <w:spacing w:val="-4"/>
                                  <w:sz w:val="21"/>
                                </w:rPr>
                                <w:t xml:space="preserve"> </w:t>
                              </w:r>
                              <w:r>
                                <w:rPr>
                                  <w:sz w:val="21"/>
                                </w:rPr>
                                <w:t>an</w:t>
                              </w:r>
                              <w:r>
                                <w:rPr>
                                  <w:spacing w:val="-3"/>
                                  <w:sz w:val="21"/>
                                </w:rPr>
                                <w:t xml:space="preserve"> </w:t>
                              </w:r>
                              <w:r>
                                <w:rPr>
                                  <w:sz w:val="21"/>
                                </w:rPr>
                                <w:t>engineering</w:t>
                              </w:r>
                              <w:r>
                                <w:rPr>
                                  <w:spacing w:val="-4"/>
                                  <w:sz w:val="21"/>
                                </w:rPr>
                                <w:t xml:space="preserve"> </w:t>
                              </w:r>
                              <w:r>
                                <w:rPr>
                                  <w:sz w:val="21"/>
                                </w:rPr>
                                <w:t>activity</w:t>
                              </w:r>
                              <w:r>
                                <w:rPr>
                                  <w:spacing w:val="-4"/>
                                  <w:sz w:val="21"/>
                                </w:rPr>
                                <w:t xml:space="preserve"> </w:t>
                              </w:r>
                              <w:r>
                                <w:rPr>
                                  <w:sz w:val="21"/>
                                </w:rPr>
                                <w:t>replaces</w:t>
                              </w:r>
                              <w:r>
                                <w:rPr>
                                  <w:spacing w:val="-3"/>
                                  <w:sz w:val="21"/>
                                </w:rPr>
                                <w:t xml:space="preserve"> </w:t>
                              </w:r>
                              <w:r>
                                <w:rPr>
                                  <w:sz w:val="21"/>
                                </w:rPr>
                                <w:t>inconsistency</w:t>
                              </w:r>
                              <w:r>
                                <w:rPr>
                                  <w:spacing w:val="-3"/>
                                  <w:sz w:val="21"/>
                                </w:rPr>
                                <w:t xml:space="preserve"> </w:t>
                              </w:r>
                              <w:r>
                                <w:rPr>
                                  <w:sz w:val="21"/>
                                </w:rPr>
                                <w:t>with</w:t>
                              </w:r>
                              <w:r>
                                <w:rPr>
                                  <w:spacing w:val="-3"/>
                                  <w:sz w:val="21"/>
                                </w:rPr>
                                <w:t xml:space="preserve"> </w:t>
                              </w:r>
                              <w:r>
                                <w:rPr>
                                  <w:sz w:val="21"/>
                                </w:rPr>
                                <w:t>planned,</w:t>
                              </w:r>
                              <w:r>
                                <w:rPr>
                                  <w:spacing w:val="-3"/>
                                  <w:sz w:val="21"/>
                                </w:rPr>
                                <w:t xml:space="preserve"> </w:t>
                              </w:r>
                              <w:r>
                                <w:rPr>
                                  <w:sz w:val="21"/>
                                </w:rPr>
                                <w:t>traceable</w:t>
                              </w:r>
                              <w:r>
                                <w:rPr>
                                  <w:spacing w:val="-4"/>
                                  <w:sz w:val="21"/>
                                </w:rPr>
                                <w:t xml:space="preserve"> </w:t>
                              </w:r>
                              <w:r>
                                <w:rPr>
                                  <w:sz w:val="21"/>
                                </w:rPr>
                                <w:t>and measurable testing, which directly improves defect detection and software quality.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116.15pt;height:38.4pt;width:497.15pt;mso-position-horizontal-relative:page;mso-wrap-distance-bottom:0pt;mso-wrap-distance-top:0pt;z-index:-251650048;mso-width-relative:page;mso-height-relative:page;" coordsize="6313805,487680" o:gfxdata="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HisB5LbAAAADAEAAA8AAAAAAAAAAQAgAAAAIgAAAGRycy9kb3ducmV2&#10;LnhtbFBLAQIUABQAAAAIAIdO4kB6qYZxbAQAALMUAAAOAAAAAAAAAAEAIAAAACoBAABkcnMvZTJv&#10;RG9jLnhtbFBLBQYAAAAABgAGAFkBAAAICAAAAAA=&#10;">
                <o:lock v:ext="edit" aspectratio="f"/>
                <v:shape id="Graphic 18" o:spid="_x0000_s1026" o:spt="100" style="position:absolute;left:38100;top:6095;height:475615;width:6269990;" fillcolor="#E8F5E9" filled="t" stroked="f" coordsize="6269990,475615" o:gfxdata="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U9274A&#10;AADb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19" o:spid="_x0000_s1026" o:spt="100" style="position:absolute;left:0;top:0;height:58419;width:6313805;" fillcolor="#2D7C31" filled="t" stroked="f" coordsize="6313805,58419" o:gfxdata="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3WgvQAA&#10;ANsAAAAPAAAAAAAAAAEAIAAAACIAAABkcnMvZG93bnJldi54bWxQSwECFAAUAAAACACHTuJAMy8F&#10;njsAAAA5AAAAEAAAAAAAAAABACAAAAAMAQAAZHJzL3NoYXBleG1sLnhtbFBLBQYAAAAABgAGAFsB&#10;AAC2AwAAAAA=&#10;" path="m6313678,0l6307582,0,38100,12,0,12,0,6096,0,57912,38100,57912,38100,6096,6307582,6096,6307582,57912,6313678,57912,6313678,6096,6313678,12xe">
                  <v:fill on="t" focussize="0,0"/>
                  <v:stroke on="f"/>
                  <v:imagedata o:title=""/>
                  <o:lock v:ext="edit" aspectratio="f"/>
                  <v:textbox inset="0mm,0mm,0mm,0mm"/>
                </v:shape>
                <v:shape id="Graphic 20" o:spid="_x0000_s1026" o:spt="100" style="position:absolute;left:19811;top:429768;height:50800;width:6290945;" fillcolor="#E8F5E9" filled="t" stroked="f" coordsize="6290945,50800" o:gfxdata="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2910ugAAANsA&#10;AAAPAAAAAAAAAAEAIAAAACIAAABkcnMvZG93bnJldi54bWxQSwECFAAUAAAACACHTuJAMy8FnjsA&#10;AAA5AAAAEAAAAAAAAAABACAAAAAJAQAAZHJzL3NoYXBleG1sLnhtbFBLBQYAAAAABgAGAFsBAACz&#10;AwAAAAA=&#10;" path="m6290817,0l0,0,0,50291,6290817,50291,6290817,0xe">
                  <v:fill on="t" focussize="0,0"/>
                  <v:stroke on="f"/>
                  <v:imagedata o:title=""/>
                  <o:lock v:ext="edit" aspectratio="f"/>
                  <v:textbox inset="0mm,0mm,0mm,0mm"/>
                </v:shape>
                <v:shape id="Graphic 21" o:spid="_x0000_s1026" o:spt="100" style="position:absolute;left:0;top:57911;height:429895;width:6313805;" fillcolor="#2D7C31" filled="t" stroked="f" coordsize="6313805,429895" o:gfxdata="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Pc7sAAADb&#10;AAAADwAAAAAAAAABACAAAAAiAAAAZHJzL2Rvd25yZXYueG1sUEsBAhQAFAAAAAgAh07iQDMvBZ47&#10;AAAAOQAAABAAAAAAAAAAAQAgAAAACgEAAGRycy9zaGFwZXhtbC54bWxQSwUGAAAAAAYABgBbAQAA&#10;tAM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22" o:spid="_x0000_s1026" o:spt="202" type="#_x0000_t202" style="position:absolute;left:38100;top:6095;height:475615;width:6269990;"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E8E85F">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Treating</w:t>
                        </w:r>
                        <w:r>
                          <w:rPr>
                            <w:spacing w:val="-4"/>
                            <w:sz w:val="21"/>
                          </w:rPr>
                          <w:t xml:space="preserve"> </w:t>
                        </w:r>
                        <w:r>
                          <w:rPr>
                            <w:sz w:val="21"/>
                          </w:rPr>
                          <w:t>testing</w:t>
                        </w:r>
                        <w:r>
                          <w:rPr>
                            <w:spacing w:val="-4"/>
                            <w:sz w:val="21"/>
                          </w:rPr>
                          <w:t xml:space="preserve"> </w:t>
                        </w:r>
                        <w:r>
                          <w:rPr>
                            <w:sz w:val="21"/>
                          </w:rPr>
                          <w:t>as</w:t>
                        </w:r>
                        <w:r>
                          <w:rPr>
                            <w:spacing w:val="-4"/>
                            <w:sz w:val="21"/>
                          </w:rPr>
                          <w:t xml:space="preserve"> </w:t>
                        </w:r>
                        <w:r>
                          <w:rPr>
                            <w:sz w:val="21"/>
                          </w:rPr>
                          <w:t>an</w:t>
                        </w:r>
                        <w:r>
                          <w:rPr>
                            <w:spacing w:val="-3"/>
                            <w:sz w:val="21"/>
                          </w:rPr>
                          <w:t xml:space="preserve"> </w:t>
                        </w:r>
                        <w:r>
                          <w:rPr>
                            <w:sz w:val="21"/>
                          </w:rPr>
                          <w:t>engineering</w:t>
                        </w:r>
                        <w:r>
                          <w:rPr>
                            <w:spacing w:val="-4"/>
                            <w:sz w:val="21"/>
                          </w:rPr>
                          <w:t xml:space="preserve"> </w:t>
                        </w:r>
                        <w:r>
                          <w:rPr>
                            <w:sz w:val="21"/>
                          </w:rPr>
                          <w:t>activity</w:t>
                        </w:r>
                        <w:r>
                          <w:rPr>
                            <w:spacing w:val="-4"/>
                            <w:sz w:val="21"/>
                          </w:rPr>
                          <w:t xml:space="preserve"> </w:t>
                        </w:r>
                        <w:r>
                          <w:rPr>
                            <w:sz w:val="21"/>
                          </w:rPr>
                          <w:t>replaces</w:t>
                        </w:r>
                        <w:r>
                          <w:rPr>
                            <w:spacing w:val="-3"/>
                            <w:sz w:val="21"/>
                          </w:rPr>
                          <w:t xml:space="preserve"> </w:t>
                        </w:r>
                        <w:r>
                          <w:rPr>
                            <w:sz w:val="21"/>
                          </w:rPr>
                          <w:t>inconsistency</w:t>
                        </w:r>
                        <w:r>
                          <w:rPr>
                            <w:spacing w:val="-3"/>
                            <w:sz w:val="21"/>
                          </w:rPr>
                          <w:t xml:space="preserve"> </w:t>
                        </w:r>
                        <w:r>
                          <w:rPr>
                            <w:sz w:val="21"/>
                          </w:rPr>
                          <w:t>with</w:t>
                        </w:r>
                        <w:r>
                          <w:rPr>
                            <w:spacing w:val="-3"/>
                            <w:sz w:val="21"/>
                          </w:rPr>
                          <w:t xml:space="preserve"> </w:t>
                        </w:r>
                        <w:r>
                          <w:rPr>
                            <w:sz w:val="21"/>
                          </w:rPr>
                          <w:t>planned,</w:t>
                        </w:r>
                        <w:r>
                          <w:rPr>
                            <w:spacing w:val="-3"/>
                            <w:sz w:val="21"/>
                          </w:rPr>
                          <w:t xml:space="preserve"> </w:t>
                        </w:r>
                        <w:r>
                          <w:rPr>
                            <w:sz w:val="21"/>
                          </w:rPr>
                          <w:t>traceable</w:t>
                        </w:r>
                        <w:r>
                          <w:rPr>
                            <w:spacing w:val="-4"/>
                            <w:sz w:val="21"/>
                          </w:rPr>
                          <w:t xml:space="preserve"> </w:t>
                        </w:r>
                        <w:r>
                          <w:rPr>
                            <w:sz w:val="21"/>
                          </w:rPr>
                          <w:t>and measurable testing, which directly improves defect detection and software quality.</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z w:val="22"/>
          <w:lang w:val="en-US"/>
        </w:rPr>
        <w:t xml:space="preserve"> </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664D4572">
      <w:pPr>
        <w:pStyle w:val="7"/>
        <w:spacing w:before="6"/>
        <w:rPr>
          <w:rFonts w:hint="default" w:ascii="Times New Roman" w:hAnsi="Times New Roman" w:cs="Times New Roman"/>
          <w:i/>
          <w:sz w:val="4"/>
        </w:rPr>
      </w:pPr>
    </w:p>
    <w:p w14:paraId="748B946D">
      <w:pPr>
        <w:pStyle w:val="7"/>
        <w:spacing w:before="89"/>
        <w:rPr>
          <w:rFonts w:hint="default" w:ascii="Times New Roman" w:hAnsi="Times New Roman" w:cs="Times New Roman"/>
          <w:i/>
          <w:sz w:val="20"/>
        </w:rPr>
      </w:pPr>
    </w:p>
    <w:p w14:paraId="3DE6574D">
      <w:pPr>
        <w:pStyle w:val="7"/>
        <w:spacing w:after="0"/>
        <w:rPr>
          <w:rFonts w:hint="default" w:ascii="Times New Roman" w:hAnsi="Times New Roman" w:cs="Times New Roman"/>
          <w:i/>
          <w:sz w:val="20"/>
        </w:rPr>
        <w:sectPr>
          <w:headerReference r:id="rId6" w:type="default"/>
          <w:footerReference r:id="rId7" w:type="default"/>
          <w:pgSz w:w="11910" w:h="16840"/>
          <w:pgMar w:top="960" w:right="850" w:bottom="860" w:left="850" w:header="459" w:footer="632" w:gutter="0"/>
          <w:cols w:space="720" w:num="1"/>
        </w:sectPr>
      </w:pPr>
    </w:p>
    <w:p w14:paraId="05E8C458">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47BE30D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5CDB0645">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Q2</w:t>
            </w:r>
          </w:p>
        </w:tc>
        <w:tc>
          <w:tcPr>
            <w:tcW w:w="7502" w:type="dxa"/>
            <w:tcBorders>
              <w:left w:val="nil"/>
            </w:tcBorders>
            <w:shd w:val="clear" w:color="auto" w:fill="EAF0FA"/>
          </w:tcPr>
          <w:p w14:paraId="34005D80">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Well-Defined</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Process</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Banking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Systems</w:t>
            </w:r>
          </w:p>
        </w:tc>
        <w:tc>
          <w:tcPr>
            <w:tcW w:w="1102" w:type="dxa"/>
            <w:shd w:val="clear" w:color="auto" w:fill="2D75B6"/>
          </w:tcPr>
          <w:p w14:paraId="1FAF1FA5">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CF0546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595DE6FF">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banking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undergoes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multiple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failures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lack</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defined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process.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organization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plans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 standardize its testing activities. Illustrate how a well-defined testing process improves software quality in such real-time systems. Explain the benefits with relevant examples.</w:t>
            </w:r>
          </w:p>
        </w:tc>
      </w:tr>
    </w:tbl>
    <w:p w14:paraId="69159033">
      <w:pPr>
        <w:pStyle w:val="9"/>
        <w:numPr>
          <w:ilvl w:val="0"/>
          <w:numId w:val="2"/>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745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3" name="Graphic 2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3" o:spid="_x0000_s1026" o:spt="100" style="position:absolute;left:0pt;margin-left:48.55pt;margin-top:25.6pt;height:0.75pt;width:498.35pt;mso-position-horizontal-relative:page;mso-wrap-distance-bottom:0pt;mso-wrap-distance-top:0pt;z-index:-25164902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C4abH2KAIAAN4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538497C0">
      <w:pPr>
        <w:pStyle w:val="7"/>
        <w:spacing w:line="276" w:lineRule="auto"/>
        <w:ind w:left="150" w:right="142"/>
        <w:jc w:val="both"/>
        <w:rPr>
          <w:rFonts w:hint="default" w:ascii="Times New Roman" w:hAnsi="Times New Roman" w:cs="Times New Roman"/>
        </w:rPr>
      </w:pPr>
      <w:r>
        <w:rPr>
          <w:rFonts w:hint="default" w:ascii="Times New Roman" w:hAnsi="Times New Roman" w:cs="Times New Roman"/>
        </w:rPr>
        <w:t>A testing process is an organised set of phases and activities – test planning, test design, test environment set-up, test execution, defect reporting and test closure – each with defined inputs, outputs, roles and exit criteria. In real-time,</w:t>
      </w:r>
      <w:r>
        <w:rPr>
          <w:rFonts w:hint="default" w:ascii="Times New Roman" w:hAnsi="Times New Roman" w:cs="Times New Roman"/>
          <w:spacing w:val="-5"/>
        </w:rPr>
        <w:t xml:space="preserve"> </w:t>
      </w:r>
      <w:r>
        <w:rPr>
          <w:rFonts w:hint="default" w:ascii="Times New Roman" w:hAnsi="Times New Roman" w:cs="Times New Roman"/>
        </w:rPr>
        <w:t>high-risk</w:t>
      </w:r>
      <w:r>
        <w:rPr>
          <w:rFonts w:hint="default" w:ascii="Times New Roman" w:hAnsi="Times New Roman" w:cs="Times New Roman"/>
          <w:spacing w:val="-8"/>
        </w:rPr>
        <w:t xml:space="preserve"> </w:t>
      </w:r>
      <w:r>
        <w:rPr>
          <w:rFonts w:hint="default" w:ascii="Times New Roman" w:hAnsi="Times New Roman" w:cs="Times New Roman"/>
        </w:rPr>
        <w:t>systems</w:t>
      </w:r>
      <w:r>
        <w:rPr>
          <w:rFonts w:hint="default" w:ascii="Times New Roman" w:hAnsi="Times New Roman" w:cs="Times New Roman"/>
          <w:spacing w:val="-7"/>
        </w:rPr>
        <w:t xml:space="preserve"> </w:t>
      </w:r>
      <w:r>
        <w:rPr>
          <w:rFonts w:hint="default" w:ascii="Times New Roman" w:hAnsi="Times New Roman" w:cs="Times New Roman"/>
        </w:rPr>
        <w:t>such</w:t>
      </w:r>
      <w:r>
        <w:rPr>
          <w:rFonts w:hint="default" w:ascii="Times New Roman" w:hAnsi="Times New Roman" w:cs="Times New Roman"/>
          <w:spacing w:val="-11"/>
        </w:rPr>
        <w:t xml:space="preserve"> </w:t>
      </w:r>
      <w:r>
        <w:rPr>
          <w:rFonts w:hint="default" w:ascii="Times New Roman" w:hAnsi="Times New Roman" w:cs="Times New Roman"/>
        </w:rPr>
        <w:t>as</w:t>
      </w:r>
      <w:r>
        <w:rPr>
          <w:rFonts w:hint="default" w:ascii="Times New Roman" w:hAnsi="Times New Roman" w:cs="Times New Roman"/>
          <w:spacing w:val="-7"/>
        </w:rPr>
        <w:t xml:space="preserve"> </w:t>
      </w:r>
      <w:r>
        <w:rPr>
          <w:rFonts w:hint="default" w:ascii="Times New Roman" w:hAnsi="Times New Roman" w:cs="Times New Roman"/>
        </w:rPr>
        <w:t>banking,</w:t>
      </w:r>
      <w:r>
        <w:rPr>
          <w:rFonts w:hint="default" w:ascii="Times New Roman" w:hAnsi="Times New Roman" w:cs="Times New Roman"/>
          <w:spacing w:val="-8"/>
        </w:rPr>
        <w:t xml:space="preserve"> </w:t>
      </w:r>
      <w:r>
        <w:rPr>
          <w:rFonts w:hint="default" w:ascii="Times New Roman" w:hAnsi="Times New Roman" w:cs="Times New Roman"/>
        </w:rPr>
        <w:t>where</w:t>
      </w:r>
      <w:r>
        <w:rPr>
          <w:rFonts w:hint="default" w:ascii="Times New Roman" w:hAnsi="Times New Roman" w:cs="Times New Roman"/>
          <w:spacing w:val="-7"/>
        </w:rPr>
        <w:t xml:space="preserve"> </w:t>
      </w:r>
      <w:r>
        <w:rPr>
          <w:rFonts w:hint="default" w:ascii="Times New Roman" w:hAnsi="Times New Roman" w:cs="Times New Roman"/>
        </w:rPr>
        <w:t>one</w:t>
      </w:r>
      <w:r>
        <w:rPr>
          <w:rFonts w:hint="default" w:ascii="Times New Roman" w:hAnsi="Times New Roman" w:cs="Times New Roman"/>
          <w:spacing w:val="-8"/>
        </w:rPr>
        <w:t xml:space="preserve"> </w:t>
      </w:r>
      <w:r>
        <w:rPr>
          <w:rFonts w:hint="default" w:ascii="Times New Roman" w:hAnsi="Times New Roman" w:cs="Times New Roman"/>
        </w:rPr>
        <w:t>failure</w:t>
      </w:r>
      <w:r>
        <w:rPr>
          <w:rFonts w:hint="default" w:ascii="Times New Roman" w:hAnsi="Times New Roman" w:cs="Times New Roman"/>
          <w:spacing w:val="-5"/>
        </w:rPr>
        <w:t xml:space="preserve"> </w:t>
      </w:r>
      <w:r>
        <w:rPr>
          <w:rFonts w:hint="default" w:ascii="Times New Roman" w:hAnsi="Times New Roman" w:cs="Times New Roman"/>
        </w:rPr>
        <w:t>can</w:t>
      </w:r>
      <w:r>
        <w:rPr>
          <w:rFonts w:hint="default" w:ascii="Times New Roman" w:hAnsi="Times New Roman" w:cs="Times New Roman"/>
          <w:spacing w:val="-9"/>
        </w:rPr>
        <w:t xml:space="preserve"> </w:t>
      </w:r>
      <w:r>
        <w:rPr>
          <w:rFonts w:hint="default" w:ascii="Times New Roman" w:hAnsi="Times New Roman" w:cs="Times New Roman"/>
        </w:rPr>
        <w:t>mean</w:t>
      </w:r>
      <w:r>
        <w:rPr>
          <w:rFonts w:hint="default" w:ascii="Times New Roman" w:hAnsi="Times New Roman" w:cs="Times New Roman"/>
          <w:spacing w:val="-8"/>
        </w:rPr>
        <w:t xml:space="preserve"> </w:t>
      </w:r>
      <w:r>
        <w:rPr>
          <w:rFonts w:hint="default" w:ascii="Times New Roman" w:hAnsi="Times New Roman" w:cs="Times New Roman"/>
        </w:rPr>
        <w:t>financial</w:t>
      </w:r>
      <w:r>
        <w:rPr>
          <w:rFonts w:hint="default" w:ascii="Times New Roman" w:hAnsi="Times New Roman" w:cs="Times New Roman"/>
          <w:spacing w:val="-9"/>
        </w:rPr>
        <w:t xml:space="preserve"> </w:t>
      </w:r>
      <w:r>
        <w:rPr>
          <w:rFonts w:hint="default" w:ascii="Times New Roman" w:hAnsi="Times New Roman" w:cs="Times New Roman"/>
        </w:rPr>
        <w:t>loss</w:t>
      </w:r>
      <w:r>
        <w:rPr>
          <w:rFonts w:hint="default" w:ascii="Times New Roman" w:hAnsi="Times New Roman" w:cs="Times New Roman"/>
          <w:spacing w:val="-7"/>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regulatory</w:t>
      </w:r>
      <w:r>
        <w:rPr>
          <w:rFonts w:hint="default" w:ascii="Times New Roman" w:hAnsi="Times New Roman" w:cs="Times New Roman"/>
          <w:spacing w:val="-5"/>
        </w:rPr>
        <w:t xml:space="preserve"> </w:t>
      </w:r>
      <w:r>
        <w:rPr>
          <w:rFonts w:hint="default" w:ascii="Times New Roman" w:hAnsi="Times New Roman" w:cs="Times New Roman"/>
        </w:rPr>
        <w:t>penalties,</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defined process is essential.</w:t>
      </w:r>
    </w:p>
    <w:p w14:paraId="02C2A39F">
      <w:pPr>
        <w:pStyle w:val="9"/>
        <w:numPr>
          <w:ilvl w:val="0"/>
          <w:numId w:val="2"/>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7456" behindDoc="1" locked="0" layoutInCell="1" allowOverlap="1">
                <wp:simplePos x="0" y="0"/>
                <wp:positionH relativeFrom="page">
                  <wp:posOffset>616585</wp:posOffset>
                </wp:positionH>
                <wp:positionV relativeFrom="paragraph">
                  <wp:posOffset>323215</wp:posOffset>
                </wp:positionV>
                <wp:extent cx="6329045" cy="9525"/>
                <wp:effectExtent l="0" t="0" r="0" b="0"/>
                <wp:wrapTopAndBottom/>
                <wp:docPr id="24" name="Graphic 2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4" o:spid="_x0000_s1026" o:spt="100" style="position:absolute;left:0pt;margin-left:48.55pt;margin-top:25.45pt;height:0.75pt;width:498.35pt;mso-position-horizontal-relative:page;mso-wrap-distance-bottom:0pt;mso-wrap-distance-top:0pt;z-index:-251649024;mso-width-relative:page;mso-height-relative:page;" fillcolor="#2D75B6" filled="t" stroked="f" coordsize="6329045,9525" o:gfxdata="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V9P+2AAAAAkBAAAPAAAAAAAAAAEAIAAAACIAAABkcnMvZG93bnJldi54bWxQSwECFAAUAAAA&#10;CACHTuJA69iLcScCAADe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59B726D2">
      <w:pPr>
        <w:pStyle w:val="9"/>
        <w:numPr>
          <w:ilvl w:val="1"/>
          <w:numId w:val="2"/>
        </w:numPr>
        <w:tabs>
          <w:tab w:val="left" w:pos="612"/>
        </w:tabs>
        <w:spacing w:before="78" w:after="0" w:line="271" w:lineRule="auto"/>
        <w:ind w:left="612" w:right="889" w:hanging="281"/>
        <w:jc w:val="left"/>
        <w:rPr>
          <w:rFonts w:hint="default" w:ascii="Times New Roman" w:hAnsi="Times New Roman" w:cs="Times New Roman"/>
          <w:sz w:val="21"/>
        </w:rPr>
      </w:pPr>
      <w:r>
        <w:rPr>
          <w:rFonts w:hint="default" w:ascii="Times New Roman" w:hAnsi="Times New Roman" w:cs="Times New Roman"/>
          <w:b/>
          <w:color w:val="1F3863"/>
          <w:sz w:val="21"/>
        </w:rPr>
        <w:t>Planning: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Define</w:t>
      </w:r>
      <w:r>
        <w:rPr>
          <w:rFonts w:hint="default" w:ascii="Times New Roman" w:hAnsi="Times New Roman" w:cs="Times New Roman"/>
          <w:spacing w:val="-3"/>
          <w:sz w:val="21"/>
        </w:rPr>
        <w:t xml:space="preserve"> </w:t>
      </w:r>
      <w:r>
        <w:rPr>
          <w:rFonts w:hint="default" w:ascii="Times New Roman" w:hAnsi="Times New Roman" w:cs="Times New Roman"/>
          <w:sz w:val="21"/>
        </w:rPr>
        <w:t>scope</w:t>
      </w:r>
      <w:r>
        <w:rPr>
          <w:rFonts w:hint="default" w:ascii="Times New Roman" w:hAnsi="Times New Roman" w:cs="Times New Roman"/>
          <w:spacing w:val="-3"/>
          <w:sz w:val="21"/>
        </w:rPr>
        <w:t xml:space="preserve"> </w:t>
      </w:r>
      <w:r>
        <w:rPr>
          <w:rFonts w:hint="default" w:ascii="Times New Roman" w:hAnsi="Times New Roman" w:cs="Times New Roman"/>
          <w:sz w:val="21"/>
        </w:rPr>
        <w:t>(fund</w:t>
      </w:r>
      <w:r>
        <w:rPr>
          <w:rFonts w:hint="default" w:ascii="Times New Roman" w:hAnsi="Times New Roman" w:cs="Times New Roman"/>
          <w:spacing w:val="-3"/>
          <w:sz w:val="21"/>
        </w:rPr>
        <w:t xml:space="preserve"> </w:t>
      </w:r>
      <w:r>
        <w:rPr>
          <w:rFonts w:hint="default" w:ascii="Times New Roman" w:hAnsi="Times New Roman" w:cs="Times New Roman"/>
          <w:sz w:val="21"/>
        </w:rPr>
        <w:t>transfer,</w:t>
      </w:r>
      <w:r>
        <w:rPr>
          <w:rFonts w:hint="default" w:ascii="Times New Roman" w:hAnsi="Times New Roman" w:cs="Times New Roman"/>
          <w:spacing w:val="-3"/>
          <w:sz w:val="21"/>
        </w:rPr>
        <w:t xml:space="preserve"> </w:t>
      </w:r>
      <w:r>
        <w:rPr>
          <w:rFonts w:hint="default" w:ascii="Times New Roman" w:hAnsi="Times New Roman" w:cs="Times New Roman"/>
          <w:sz w:val="21"/>
        </w:rPr>
        <w:t>deposits,</w:t>
      </w:r>
      <w:r>
        <w:rPr>
          <w:rFonts w:hint="default" w:ascii="Times New Roman" w:hAnsi="Times New Roman" w:cs="Times New Roman"/>
          <w:spacing w:val="-3"/>
          <w:sz w:val="21"/>
        </w:rPr>
        <w:t xml:space="preserve"> </w:t>
      </w:r>
      <w:r>
        <w:rPr>
          <w:rFonts w:hint="default" w:ascii="Times New Roman" w:hAnsi="Times New Roman" w:cs="Times New Roman"/>
          <w:sz w:val="21"/>
        </w:rPr>
        <w:t>interest</w:t>
      </w:r>
      <w:r>
        <w:rPr>
          <w:rFonts w:hint="default" w:ascii="Times New Roman" w:hAnsi="Times New Roman" w:cs="Times New Roman"/>
          <w:spacing w:val="-5"/>
          <w:sz w:val="21"/>
        </w:rPr>
        <w:t xml:space="preserve"> </w:t>
      </w:r>
      <w:r>
        <w:rPr>
          <w:rFonts w:hint="default" w:ascii="Times New Roman" w:hAnsi="Times New Roman" w:cs="Times New Roman"/>
          <w:sz w:val="21"/>
        </w:rPr>
        <w:t>calculation,</w:t>
      </w:r>
      <w:r>
        <w:rPr>
          <w:rFonts w:hint="default" w:ascii="Times New Roman" w:hAnsi="Times New Roman" w:cs="Times New Roman"/>
          <w:spacing w:val="-3"/>
          <w:sz w:val="21"/>
        </w:rPr>
        <w:t xml:space="preserve"> </w:t>
      </w:r>
      <w:r>
        <w:rPr>
          <w:rFonts w:hint="default" w:ascii="Times New Roman" w:hAnsi="Times New Roman" w:cs="Times New Roman"/>
          <w:sz w:val="21"/>
        </w:rPr>
        <w:t>ATM,</w:t>
      </w:r>
      <w:r>
        <w:rPr>
          <w:rFonts w:hint="default" w:ascii="Times New Roman" w:hAnsi="Times New Roman" w:cs="Times New Roman"/>
          <w:spacing w:val="-3"/>
          <w:sz w:val="21"/>
        </w:rPr>
        <w:t xml:space="preserve"> </w:t>
      </w:r>
      <w:r>
        <w:rPr>
          <w:rFonts w:hint="default" w:ascii="Times New Roman" w:hAnsi="Times New Roman" w:cs="Times New Roman"/>
          <w:sz w:val="21"/>
        </w:rPr>
        <w:t>net</w:t>
      </w:r>
      <w:r>
        <w:rPr>
          <w:rFonts w:hint="default" w:ascii="Times New Roman" w:hAnsi="Times New Roman" w:cs="Times New Roman"/>
          <w:spacing w:val="-4"/>
          <w:sz w:val="21"/>
        </w:rPr>
        <w:t xml:space="preserve"> </w:t>
      </w:r>
      <w:r>
        <w:rPr>
          <w:rFonts w:hint="default" w:ascii="Times New Roman" w:hAnsi="Times New Roman" w:cs="Times New Roman"/>
          <w:sz w:val="21"/>
        </w:rPr>
        <w:t>banking),</w:t>
      </w:r>
      <w:r>
        <w:rPr>
          <w:rFonts w:hint="default" w:ascii="Times New Roman" w:hAnsi="Times New Roman" w:cs="Times New Roman"/>
          <w:spacing w:val="-3"/>
          <w:sz w:val="21"/>
        </w:rPr>
        <w:t xml:space="preserve"> </w:t>
      </w:r>
      <w:r>
        <w:rPr>
          <w:rFonts w:hint="default" w:ascii="Times New Roman" w:hAnsi="Times New Roman" w:cs="Times New Roman"/>
          <w:sz w:val="21"/>
        </w:rPr>
        <w:t>risk</w:t>
      </w:r>
      <w:r>
        <w:rPr>
          <w:rFonts w:hint="default" w:ascii="Times New Roman" w:hAnsi="Times New Roman" w:cs="Times New Roman"/>
          <w:spacing w:val="-3"/>
          <w:sz w:val="21"/>
        </w:rPr>
        <w:t xml:space="preserve"> </w:t>
      </w:r>
      <w:r>
        <w:rPr>
          <w:rFonts w:hint="default" w:ascii="Times New Roman" w:hAnsi="Times New Roman" w:cs="Times New Roman"/>
          <w:sz w:val="21"/>
        </w:rPr>
        <w:t>areas</w:t>
      </w:r>
      <w:r>
        <w:rPr>
          <w:rFonts w:hint="default" w:ascii="Times New Roman" w:hAnsi="Times New Roman" w:cs="Times New Roman"/>
          <w:spacing w:val="-6"/>
          <w:sz w:val="21"/>
        </w:rPr>
        <w:t xml:space="preserve"> </w:t>
      </w:r>
      <w:r>
        <w:rPr>
          <w:rFonts w:hint="default" w:ascii="Times New Roman" w:hAnsi="Times New Roman" w:cs="Times New Roman"/>
          <w:sz w:val="21"/>
        </w:rPr>
        <w:t>and acceptance criteria.</w:t>
      </w:r>
    </w:p>
    <w:p w14:paraId="5E53DDEB">
      <w:pPr>
        <w:pStyle w:val="9"/>
        <w:numPr>
          <w:ilvl w:val="1"/>
          <w:numId w:val="2"/>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Create</w:t>
      </w:r>
      <w:r>
        <w:rPr>
          <w:rFonts w:hint="default" w:ascii="Times New Roman" w:hAnsi="Times New Roman" w:cs="Times New Roman"/>
          <w:spacing w:val="-6"/>
          <w:sz w:val="21"/>
        </w:rPr>
        <w:t xml:space="preserve"> </w:t>
      </w:r>
      <w:r>
        <w:rPr>
          <w:rFonts w:hint="default" w:ascii="Times New Roman" w:hAnsi="Times New Roman" w:cs="Times New Roman"/>
          <w:sz w:val="21"/>
        </w:rPr>
        <w:t>test</w:t>
      </w:r>
      <w:r>
        <w:rPr>
          <w:rFonts w:hint="default" w:ascii="Times New Roman" w:hAnsi="Times New Roman" w:cs="Times New Roman"/>
          <w:spacing w:val="-8"/>
          <w:sz w:val="21"/>
        </w:rPr>
        <w:t xml:space="preserve"> </w:t>
      </w:r>
      <w:r>
        <w:rPr>
          <w:rFonts w:hint="default" w:ascii="Times New Roman" w:hAnsi="Times New Roman" w:cs="Times New Roman"/>
          <w:sz w:val="21"/>
        </w:rPr>
        <w:t>cases</w:t>
      </w:r>
      <w:r>
        <w:rPr>
          <w:rFonts w:hint="default" w:ascii="Times New Roman" w:hAnsi="Times New Roman" w:cs="Times New Roman"/>
          <w:spacing w:val="-6"/>
          <w:sz w:val="21"/>
        </w:rPr>
        <w:t xml:space="preserve"> </w:t>
      </w:r>
      <w:r>
        <w:rPr>
          <w:rFonts w:hint="default" w:ascii="Times New Roman" w:hAnsi="Times New Roman" w:cs="Times New Roman"/>
          <w:sz w:val="21"/>
        </w:rPr>
        <w:t>for</w:t>
      </w:r>
      <w:r>
        <w:rPr>
          <w:rFonts w:hint="default" w:ascii="Times New Roman" w:hAnsi="Times New Roman" w:cs="Times New Roman"/>
          <w:spacing w:val="-8"/>
          <w:sz w:val="21"/>
        </w:rPr>
        <w:t xml:space="preserve"> </w:t>
      </w:r>
      <w:r>
        <w:rPr>
          <w:rFonts w:hint="default" w:ascii="Times New Roman" w:hAnsi="Times New Roman" w:cs="Times New Roman"/>
          <w:sz w:val="21"/>
        </w:rPr>
        <w:t>normal</w:t>
      </w:r>
      <w:r>
        <w:rPr>
          <w:rFonts w:hint="default" w:ascii="Times New Roman" w:hAnsi="Times New Roman" w:cs="Times New Roman"/>
          <w:spacing w:val="-7"/>
          <w:sz w:val="21"/>
        </w:rPr>
        <w:t xml:space="preserve"> </w:t>
      </w:r>
      <w:r>
        <w:rPr>
          <w:rFonts w:hint="default" w:ascii="Times New Roman" w:hAnsi="Times New Roman" w:cs="Times New Roman"/>
          <w:sz w:val="21"/>
        </w:rPr>
        <w:t>flows,</w:t>
      </w:r>
      <w:r>
        <w:rPr>
          <w:rFonts w:hint="default" w:ascii="Times New Roman" w:hAnsi="Times New Roman" w:cs="Times New Roman"/>
          <w:spacing w:val="-8"/>
          <w:sz w:val="21"/>
        </w:rPr>
        <w:t xml:space="preserve"> </w:t>
      </w:r>
      <w:r>
        <w:rPr>
          <w:rFonts w:hint="default" w:ascii="Times New Roman" w:hAnsi="Times New Roman" w:cs="Times New Roman"/>
          <w:sz w:val="21"/>
        </w:rPr>
        <w:t>failures,</w:t>
      </w:r>
      <w:r>
        <w:rPr>
          <w:rFonts w:hint="default" w:ascii="Times New Roman" w:hAnsi="Times New Roman" w:cs="Times New Roman"/>
          <w:spacing w:val="-6"/>
          <w:sz w:val="21"/>
        </w:rPr>
        <w:t xml:space="preserve"> </w:t>
      </w:r>
      <w:r>
        <w:rPr>
          <w:rFonts w:hint="default" w:ascii="Times New Roman" w:hAnsi="Times New Roman" w:cs="Times New Roman"/>
          <w:sz w:val="21"/>
        </w:rPr>
        <w:t>boundary</w:t>
      </w:r>
      <w:r>
        <w:rPr>
          <w:rFonts w:hint="default" w:ascii="Times New Roman" w:hAnsi="Times New Roman" w:cs="Times New Roman"/>
          <w:spacing w:val="-6"/>
          <w:sz w:val="21"/>
        </w:rPr>
        <w:t xml:space="preserve"> </w:t>
      </w:r>
      <w:r>
        <w:rPr>
          <w:rFonts w:hint="default" w:ascii="Times New Roman" w:hAnsi="Times New Roman" w:cs="Times New Roman"/>
          <w:sz w:val="21"/>
        </w:rPr>
        <w:t>amounts,</w:t>
      </w:r>
      <w:r>
        <w:rPr>
          <w:rFonts w:hint="default" w:ascii="Times New Roman" w:hAnsi="Times New Roman" w:cs="Times New Roman"/>
          <w:spacing w:val="-6"/>
          <w:sz w:val="21"/>
        </w:rPr>
        <w:t xml:space="preserve"> </w:t>
      </w:r>
      <w:r>
        <w:rPr>
          <w:rFonts w:hint="default" w:ascii="Times New Roman" w:hAnsi="Times New Roman" w:cs="Times New Roman"/>
          <w:sz w:val="21"/>
        </w:rPr>
        <w:t>concurrency</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security.</w:t>
      </w:r>
    </w:p>
    <w:p w14:paraId="1837316B">
      <w:pPr>
        <w:pStyle w:val="9"/>
        <w:numPr>
          <w:ilvl w:val="1"/>
          <w:numId w:val="2"/>
        </w:numPr>
        <w:tabs>
          <w:tab w:val="left" w:pos="612"/>
        </w:tabs>
        <w:spacing w:before="91" w:after="0" w:line="268" w:lineRule="auto"/>
        <w:ind w:left="612" w:right="784" w:hanging="281"/>
        <w:jc w:val="left"/>
        <w:rPr>
          <w:rFonts w:hint="default" w:ascii="Times New Roman" w:hAnsi="Times New Roman" w:cs="Times New Roman"/>
          <w:sz w:val="21"/>
        </w:rPr>
      </w:pPr>
      <w:r>
        <w:rPr>
          <w:rFonts w:hint="default" w:ascii="Times New Roman" w:hAnsi="Times New Roman" w:cs="Times New Roman"/>
          <w:b/>
          <w:color w:val="1F3863"/>
          <w:sz w:val="21"/>
        </w:rPr>
        <w:t>Environment</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data:</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Prepare</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5"/>
          <w:sz w:val="21"/>
        </w:rPr>
        <w:t xml:space="preserve"> </w:t>
      </w:r>
      <w:r>
        <w:rPr>
          <w:rFonts w:hint="default" w:ascii="Times New Roman" w:hAnsi="Times New Roman" w:cs="Times New Roman"/>
          <w:sz w:val="21"/>
        </w:rPr>
        <w:t>production-like</w:t>
      </w:r>
      <w:r>
        <w:rPr>
          <w:rFonts w:hint="default" w:ascii="Times New Roman" w:hAnsi="Times New Roman" w:cs="Times New Roman"/>
          <w:spacing w:val="-4"/>
          <w:sz w:val="21"/>
        </w:rPr>
        <w:t xml:space="preserve"> </w:t>
      </w:r>
      <w:r>
        <w:rPr>
          <w:rFonts w:hint="default" w:ascii="Times New Roman" w:hAnsi="Times New Roman" w:cs="Times New Roman"/>
          <w:sz w:val="21"/>
        </w:rPr>
        <w:t>environment</w:t>
      </w:r>
      <w:r>
        <w:rPr>
          <w:rFonts w:hint="default" w:ascii="Times New Roman" w:hAnsi="Times New Roman" w:cs="Times New Roman"/>
          <w:spacing w:val="-3"/>
          <w:sz w:val="21"/>
        </w:rPr>
        <w:t xml:space="preserve"> </w:t>
      </w:r>
      <w:r>
        <w:rPr>
          <w:rFonts w:hint="default" w:ascii="Times New Roman" w:hAnsi="Times New Roman" w:cs="Times New Roman"/>
          <w:sz w:val="21"/>
        </w:rPr>
        <w:t>with</w:t>
      </w:r>
      <w:r>
        <w:rPr>
          <w:rFonts w:hint="default" w:ascii="Times New Roman" w:hAnsi="Times New Roman" w:cs="Times New Roman"/>
          <w:spacing w:val="-2"/>
          <w:sz w:val="21"/>
        </w:rPr>
        <w:t xml:space="preserve"> </w:t>
      </w:r>
      <w:r>
        <w:rPr>
          <w:rFonts w:hint="default" w:ascii="Times New Roman" w:hAnsi="Times New Roman" w:cs="Times New Roman"/>
          <w:sz w:val="21"/>
        </w:rPr>
        <w:t>masked</w:t>
      </w:r>
      <w:r>
        <w:rPr>
          <w:rFonts w:hint="default" w:ascii="Times New Roman" w:hAnsi="Times New Roman" w:cs="Times New Roman"/>
          <w:spacing w:val="-5"/>
          <w:sz w:val="21"/>
        </w:rPr>
        <w:t xml:space="preserve"> </w:t>
      </w:r>
      <w:r>
        <w:rPr>
          <w:rFonts w:hint="default" w:ascii="Times New Roman" w:hAnsi="Times New Roman" w:cs="Times New Roman"/>
          <w:sz w:val="21"/>
        </w:rPr>
        <w:t>data</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stubbed</w:t>
      </w:r>
      <w:r>
        <w:rPr>
          <w:rFonts w:hint="default" w:ascii="Times New Roman" w:hAnsi="Times New Roman" w:cs="Times New Roman"/>
          <w:spacing w:val="-2"/>
          <w:sz w:val="21"/>
        </w:rPr>
        <w:t xml:space="preserve"> </w:t>
      </w:r>
      <w:r>
        <w:rPr>
          <w:rFonts w:hint="default" w:ascii="Times New Roman" w:hAnsi="Times New Roman" w:cs="Times New Roman"/>
          <w:sz w:val="21"/>
        </w:rPr>
        <w:t>external payment gateways.</w:t>
      </w:r>
    </w:p>
    <w:p w14:paraId="52A694F4">
      <w:pPr>
        <w:pStyle w:val="9"/>
        <w:numPr>
          <w:ilvl w:val="1"/>
          <w:numId w:val="2"/>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Execution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reporting:</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Execute</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5"/>
          <w:sz w:val="21"/>
        </w:rPr>
        <w:t xml:space="preserve"> </w:t>
      </w:r>
      <w:r>
        <w:rPr>
          <w:rFonts w:hint="default" w:ascii="Times New Roman" w:hAnsi="Times New Roman" w:cs="Times New Roman"/>
          <w:sz w:val="21"/>
        </w:rPr>
        <w:t>log</w:t>
      </w:r>
      <w:r>
        <w:rPr>
          <w:rFonts w:hint="default" w:ascii="Times New Roman" w:hAnsi="Times New Roman" w:cs="Times New Roman"/>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7"/>
          <w:sz w:val="21"/>
        </w:rPr>
        <w:t xml:space="preserve"> </w:t>
      </w:r>
      <w:r>
        <w:rPr>
          <w:rFonts w:hint="default" w:ascii="Times New Roman" w:hAnsi="Times New Roman" w:cs="Times New Roman"/>
          <w:sz w:val="21"/>
        </w:rPr>
        <w:t>with</w:t>
      </w:r>
      <w:r>
        <w:rPr>
          <w:rFonts w:hint="default" w:ascii="Times New Roman" w:hAnsi="Times New Roman" w:cs="Times New Roman"/>
          <w:spacing w:val="-8"/>
          <w:sz w:val="21"/>
        </w:rPr>
        <w:t xml:space="preserve"> </w:t>
      </w:r>
      <w:r>
        <w:rPr>
          <w:rFonts w:hint="default" w:ascii="Times New Roman" w:hAnsi="Times New Roman" w:cs="Times New Roman"/>
          <w:sz w:val="21"/>
        </w:rPr>
        <w:t>severity/priority</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track</w:t>
      </w:r>
      <w:r>
        <w:rPr>
          <w:rFonts w:hint="default" w:ascii="Times New Roman" w:hAnsi="Times New Roman" w:cs="Times New Roman"/>
          <w:spacing w:val="-6"/>
          <w:sz w:val="21"/>
        </w:rPr>
        <w:t xml:space="preserve"> </w:t>
      </w:r>
      <w:r>
        <w:rPr>
          <w:rFonts w:hint="default" w:ascii="Times New Roman" w:hAnsi="Times New Roman" w:cs="Times New Roman"/>
          <w:sz w:val="21"/>
        </w:rPr>
        <w:t>them</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closure.</w:t>
      </w:r>
    </w:p>
    <w:p w14:paraId="1958F173">
      <w:pPr>
        <w:pStyle w:val="9"/>
        <w:numPr>
          <w:ilvl w:val="1"/>
          <w:numId w:val="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Closure:</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Check</w:t>
      </w:r>
      <w:r>
        <w:rPr>
          <w:rFonts w:hint="default" w:ascii="Times New Roman" w:hAnsi="Times New Roman" w:cs="Times New Roman"/>
          <w:spacing w:val="-7"/>
          <w:sz w:val="21"/>
        </w:rPr>
        <w:t xml:space="preserve"> </w:t>
      </w:r>
      <w:r>
        <w:rPr>
          <w:rFonts w:hint="default" w:ascii="Times New Roman" w:hAnsi="Times New Roman" w:cs="Times New Roman"/>
          <w:sz w:val="21"/>
        </w:rPr>
        <w:t>exit</w:t>
      </w:r>
      <w:r>
        <w:rPr>
          <w:rFonts w:hint="default" w:ascii="Times New Roman" w:hAnsi="Times New Roman" w:cs="Times New Roman"/>
          <w:spacing w:val="-5"/>
          <w:sz w:val="21"/>
        </w:rPr>
        <w:t xml:space="preserve"> </w:t>
      </w:r>
      <w:r>
        <w:rPr>
          <w:rFonts w:hint="default" w:ascii="Times New Roman" w:hAnsi="Times New Roman" w:cs="Times New Roman"/>
          <w:sz w:val="21"/>
        </w:rPr>
        <w:t>criteria,</w:t>
      </w:r>
      <w:r>
        <w:rPr>
          <w:rFonts w:hint="default" w:ascii="Times New Roman" w:hAnsi="Times New Roman" w:cs="Times New Roman"/>
          <w:spacing w:val="-6"/>
          <w:sz w:val="21"/>
        </w:rPr>
        <w:t xml:space="preserve"> </w:t>
      </w:r>
      <w:r>
        <w:rPr>
          <w:rFonts w:hint="default" w:ascii="Times New Roman" w:hAnsi="Times New Roman" w:cs="Times New Roman"/>
          <w:sz w:val="21"/>
        </w:rPr>
        <w:t>publish</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summary</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record</w:t>
      </w:r>
      <w:r>
        <w:rPr>
          <w:rFonts w:hint="default" w:ascii="Times New Roman" w:hAnsi="Times New Roman" w:cs="Times New Roman"/>
          <w:spacing w:val="-4"/>
          <w:sz w:val="21"/>
        </w:rPr>
        <w:t xml:space="preserve"> </w:t>
      </w:r>
      <w:r>
        <w:rPr>
          <w:rFonts w:hint="default" w:ascii="Times New Roman" w:hAnsi="Times New Roman" w:cs="Times New Roman"/>
          <w:sz w:val="21"/>
        </w:rPr>
        <w:t>lessons</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learned.</w:t>
      </w:r>
    </w:p>
    <w:p w14:paraId="5616D600">
      <w:pPr>
        <w:pStyle w:val="7"/>
        <w:spacing w:before="26"/>
        <w:rPr>
          <w:rFonts w:hint="default" w:ascii="Times New Roman" w:hAnsi="Times New Roman" w:cs="Times New Roman"/>
          <w:sz w:val="17"/>
        </w:rPr>
      </w:pPr>
    </w:p>
    <w:p w14:paraId="025E2AFD">
      <w:pPr>
        <w:pStyle w:val="9"/>
        <w:numPr>
          <w:ilvl w:val="0"/>
          <w:numId w:val="2"/>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8480"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5" o:spid="_x0000_s1026" o:spt="100" style="position:absolute;left:0pt;margin-left:48.55pt;margin-top:15.5pt;height:0.75pt;width:498.35pt;mso-position-horizontal-relative:page;mso-wrap-distance-bottom:0pt;mso-wrap-distance-top:0pt;z-index:-251648000;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qqVctgAAAAJAQAADwAAAAAAAAABACAAAAAiAAAAZHJzL2Rvd25yZXYueG1sUEsBAhQAFAAAAAgA&#10;h07iQPZTWEYlAgAA3gQAAA4AAAAAAAAAAQAgAAAAJwEAAGRycy9lMm9Eb2MueG1sUEsFBgAAAAAG&#10;AAYAWQEAAL4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3605E802">
      <w:pPr>
        <w:pStyle w:val="9"/>
        <w:numPr>
          <w:ilvl w:val="1"/>
          <w:numId w:val="2"/>
        </w:numPr>
        <w:tabs>
          <w:tab w:val="left" w:pos="612"/>
        </w:tabs>
        <w:spacing w:before="78" w:after="0" w:line="268" w:lineRule="auto"/>
        <w:ind w:left="612" w:right="364" w:hanging="281"/>
        <w:jc w:val="left"/>
        <w:rPr>
          <w:rFonts w:hint="default" w:ascii="Times New Roman" w:hAnsi="Times New Roman" w:cs="Times New Roman"/>
          <w:sz w:val="21"/>
        </w:rPr>
      </w:pPr>
      <w:r>
        <w:rPr>
          <w:rFonts w:hint="default" w:ascii="Times New Roman" w:hAnsi="Times New Roman" w:cs="Times New Roman"/>
          <w:b/>
          <w:color w:val="1F3863"/>
          <w:sz w:val="21"/>
        </w:rPr>
        <w:t>Fewer</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production</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failures: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Planned</w:t>
      </w:r>
      <w:r>
        <w:rPr>
          <w:rFonts w:hint="default" w:ascii="Times New Roman" w:hAnsi="Times New Roman" w:cs="Times New Roman"/>
          <w:spacing w:val="-2"/>
          <w:sz w:val="21"/>
        </w:rPr>
        <w:t xml:space="preserve"> </w:t>
      </w:r>
      <w:r>
        <w:rPr>
          <w:rFonts w:hint="default" w:ascii="Times New Roman" w:hAnsi="Times New Roman" w:cs="Times New Roman"/>
          <w:sz w:val="21"/>
        </w:rPr>
        <w:t>coverage</w:t>
      </w:r>
      <w:r>
        <w:rPr>
          <w:rFonts w:hint="default" w:ascii="Times New Roman" w:hAnsi="Times New Roman" w:cs="Times New Roman"/>
          <w:spacing w:val="-2"/>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paths</w:t>
      </w:r>
      <w:r>
        <w:rPr>
          <w:rFonts w:hint="default" w:ascii="Times New Roman" w:hAnsi="Times New Roman" w:cs="Times New Roman"/>
          <w:spacing w:val="-3"/>
          <w:sz w:val="21"/>
        </w:rPr>
        <w:t xml:space="preserve"> </w:t>
      </w:r>
      <w:r>
        <w:rPr>
          <w:rFonts w:hint="default" w:ascii="Times New Roman" w:hAnsi="Times New Roman" w:cs="Times New Roman"/>
          <w:sz w:val="21"/>
        </w:rPr>
        <w:t>such</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3"/>
          <w:sz w:val="21"/>
        </w:rPr>
        <w:t xml:space="preserve"> </w:t>
      </w:r>
      <w:r>
        <w:rPr>
          <w:rFonts w:hint="default" w:ascii="Times New Roman" w:hAnsi="Times New Roman" w:cs="Times New Roman"/>
          <w:sz w:val="21"/>
        </w:rPr>
        <w:t>double</w:t>
      </w:r>
      <w:r>
        <w:rPr>
          <w:rFonts w:hint="default" w:ascii="Times New Roman" w:hAnsi="Times New Roman" w:cs="Times New Roman"/>
          <w:spacing w:val="-2"/>
          <w:sz w:val="21"/>
        </w:rPr>
        <w:t xml:space="preserve"> </w:t>
      </w:r>
      <w:r>
        <w:rPr>
          <w:rFonts w:hint="default" w:ascii="Times New Roman" w:hAnsi="Times New Roman" w:cs="Times New Roman"/>
          <w:sz w:val="21"/>
        </w:rPr>
        <w:t>debit</w:t>
      </w:r>
      <w:r>
        <w:rPr>
          <w:rFonts w:hint="default" w:ascii="Times New Roman" w:hAnsi="Times New Roman" w:cs="Times New Roman"/>
          <w:spacing w:val="-2"/>
          <w:sz w:val="21"/>
        </w:rPr>
        <w:t xml:space="preserve"> </w:t>
      </w:r>
      <w:r>
        <w:rPr>
          <w:rFonts w:hint="default" w:ascii="Times New Roman" w:hAnsi="Times New Roman" w:cs="Times New Roman"/>
          <w:sz w:val="21"/>
        </w:rPr>
        <w:t>or</w:t>
      </w:r>
      <w:r>
        <w:rPr>
          <w:rFonts w:hint="default" w:ascii="Times New Roman" w:hAnsi="Times New Roman" w:cs="Times New Roman"/>
          <w:spacing w:val="-2"/>
          <w:sz w:val="21"/>
        </w:rPr>
        <w:t xml:space="preserve"> </w:t>
      </w:r>
      <w:r>
        <w:rPr>
          <w:rFonts w:hint="default" w:ascii="Times New Roman" w:hAnsi="Times New Roman" w:cs="Times New Roman"/>
          <w:sz w:val="21"/>
        </w:rPr>
        <w:t>failed</w:t>
      </w:r>
      <w:r>
        <w:rPr>
          <w:rFonts w:hint="default" w:ascii="Times New Roman" w:hAnsi="Times New Roman" w:cs="Times New Roman"/>
          <w:spacing w:val="-4"/>
          <w:sz w:val="21"/>
        </w:rPr>
        <w:t xml:space="preserve"> </w:t>
      </w:r>
      <w:r>
        <w:rPr>
          <w:rFonts w:hint="default" w:ascii="Times New Roman" w:hAnsi="Times New Roman" w:cs="Times New Roman"/>
          <w:sz w:val="21"/>
        </w:rPr>
        <w:t>rollback</w:t>
      </w:r>
      <w:r>
        <w:rPr>
          <w:rFonts w:hint="default" w:ascii="Times New Roman" w:hAnsi="Times New Roman" w:cs="Times New Roman"/>
          <w:spacing w:val="-4"/>
          <w:sz w:val="21"/>
        </w:rPr>
        <w:t xml:space="preserve"> </w:t>
      </w:r>
      <w:r>
        <w:rPr>
          <w:rFonts w:hint="default" w:ascii="Times New Roman" w:hAnsi="Times New Roman" w:cs="Times New Roman"/>
          <w:sz w:val="21"/>
        </w:rPr>
        <w:t>reduces live incidents.</w:t>
      </w:r>
    </w:p>
    <w:p w14:paraId="0200038A">
      <w:pPr>
        <w:pStyle w:val="9"/>
        <w:numPr>
          <w:ilvl w:val="1"/>
          <w:numId w:val="2"/>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Predictability:</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Everyone</w:t>
      </w:r>
      <w:r>
        <w:rPr>
          <w:rFonts w:hint="default" w:ascii="Times New Roman" w:hAnsi="Times New Roman" w:cs="Times New Roman"/>
          <w:spacing w:val="-4"/>
          <w:sz w:val="21"/>
        </w:rPr>
        <w:t xml:space="preserve"> </w:t>
      </w:r>
      <w:r>
        <w:rPr>
          <w:rFonts w:hint="default" w:ascii="Times New Roman" w:hAnsi="Times New Roman" w:cs="Times New Roman"/>
          <w:sz w:val="21"/>
        </w:rPr>
        <w:t>knows</w:t>
      </w:r>
      <w:r>
        <w:rPr>
          <w:rFonts w:hint="default" w:ascii="Times New Roman" w:hAnsi="Times New Roman" w:cs="Times New Roman"/>
          <w:spacing w:val="-6"/>
          <w:sz w:val="21"/>
        </w:rPr>
        <w:t xml:space="preserve"> </w:t>
      </w:r>
      <w:r>
        <w:rPr>
          <w:rFonts w:hint="default" w:ascii="Times New Roman" w:hAnsi="Times New Roman" w:cs="Times New Roman"/>
          <w:sz w:val="21"/>
        </w:rPr>
        <w:t>what</w:t>
      </w:r>
      <w:r>
        <w:rPr>
          <w:rFonts w:hint="default" w:ascii="Times New Roman" w:hAnsi="Times New Roman" w:cs="Times New Roman"/>
          <w:spacing w:val="-6"/>
          <w:sz w:val="21"/>
        </w:rPr>
        <w:t xml:space="preserve"> </w:t>
      </w:r>
      <w:r>
        <w:rPr>
          <w:rFonts w:hint="default" w:ascii="Times New Roman" w:hAnsi="Times New Roman" w:cs="Times New Roman"/>
          <w:sz w:val="21"/>
        </w:rPr>
        <w:t>to</w:t>
      </w:r>
      <w:r>
        <w:rPr>
          <w:rFonts w:hint="default" w:ascii="Times New Roman" w:hAnsi="Times New Roman" w:cs="Times New Roman"/>
          <w:spacing w:val="-6"/>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when</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how,</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6"/>
          <w:sz w:val="21"/>
        </w:rPr>
        <w:t xml:space="preserve"> </w:t>
      </w:r>
      <w:r>
        <w:rPr>
          <w:rFonts w:hint="default" w:ascii="Times New Roman" w:hAnsi="Times New Roman" w:cs="Times New Roman"/>
          <w:sz w:val="21"/>
        </w:rPr>
        <w:t>schedules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9"/>
          <w:sz w:val="21"/>
        </w:rPr>
        <w:t xml:space="preserve"> </w:t>
      </w:r>
      <w:r>
        <w:rPr>
          <w:rFonts w:hint="default" w:ascii="Times New Roman" w:hAnsi="Times New Roman" w:cs="Times New Roman"/>
          <w:sz w:val="21"/>
        </w:rPr>
        <w:t>quality</w:t>
      </w:r>
      <w:r>
        <w:rPr>
          <w:rFonts w:hint="default" w:ascii="Times New Roman" w:hAnsi="Times New Roman" w:cs="Times New Roman"/>
          <w:spacing w:val="-6"/>
          <w:sz w:val="21"/>
        </w:rPr>
        <w:t xml:space="preserve"> </w:t>
      </w:r>
      <w:r>
        <w:rPr>
          <w:rFonts w:hint="default" w:ascii="Times New Roman" w:hAnsi="Times New Roman" w:cs="Times New Roman"/>
          <w:sz w:val="21"/>
        </w:rPr>
        <w:t>become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predictable.</w:t>
      </w:r>
    </w:p>
    <w:p w14:paraId="1C0AE46C">
      <w:pPr>
        <w:pStyle w:val="9"/>
        <w:numPr>
          <w:ilvl w:val="1"/>
          <w:numId w:val="2"/>
        </w:numPr>
        <w:tabs>
          <w:tab w:val="left" w:pos="612"/>
        </w:tabs>
        <w:spacing w:before="92" w:after="0" w:line="271" w:lineRule="auto"/>
        <w:ind w:left="612" w:right="1055" w:hanging="281"/>
        <w:jc w:val="left"/>
        <w:rPr>
          <w:rFonts w:hint="default" w:ascii="Times New Roman" w:hAnsi="Times New Roman" w:cs="Times New Roman"/>
          <w:sz w:val="21"/>
        </w:rPr>
      </w:pPr>
      <w:r>
        <w:rPr>
          <w:rFonts w:hint="default" w:ascii="Times New Roman" w:hAnsi="Times New Roman" w:cs="Times New Roman"/>
          <w:b/>
          <w:color w:val="1F3863"/>
          <w:sz w:val="21"/>
        </w:rPr>
        <w:t>Compliance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audit:</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Documented</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evidence</w:t>
      </w:r>
      <w:r>
        <w:rPr>
          <w:rFonts w:hint="default" w:ascii="Times New Roman" w:hAnsi="Times New Roman" w:cs="Times New Roman"/>
          <w:spacing w:val="-2"/>
          <w:sz w:val="21"/>
        </w:rPr>
        <w:t xml:space="preserve"> </w:t>
      </w:r>
      <w:r>
        <w:rPr>
          <w:rFonts w:hint="default" w:ascii="Times New Roman" w:hAnsi="Times New Roman" w:cs="Times New Roman"/>
          <w:sz w:val="21"/>
        </w:rPr>
        <w:t>supports</w:t>
      </w:r>
      <w:r>
        <w:rPr>
          <w:rFonts w:hint="default" w:ascii="Times New Roman" w:hAnsi="Times New Roman" w:cs="Times New Roman"/>
          <w:spacing w:val="-3"/>
          <w:sz w:val="21"/>
        </w:rPr>
        <w:t xml:space="preserve"> </w:t>
      </w:r>
      <w:r>
        <w:rPr>
          <w:rFonts w:hint="default" w:ascii="Times New Roman" w:hAnsi="Times New Roman" w:cs="Times New Roman"/>
          <w:sz w:val="21"/>
        </w:rPr>
        <w:t>regulatory</w:t>
      </w:r>
      <w:r>
        <w:rPr>
          <w:rFonts w:hint="default" w:ascii="Times New Roman" w:hAnsi="Times New Roman" w:cs="Times New Roman"/>
          <w:spacing w:val="-4"/>
          <w:sz w:val="21"/>
        </w:rPr>
        <w:t xml:space="preserve"> </w:t>
      </w:r>
      <w:r>
        <w:rPr>
          <w:rFonts w:hint="default" w:ascii="Times New Roman" w:hAnsi="Times New Roman" w:cs="Times New Roman"/>
          <w:sz w:val="21"/>
        </w:rPr>
        <w:t>audits</w:t>
      </w:r>
      <w:r>
        <w:rPr>
          <w:rFonts w:hint="default" w:ascii="Times New Roman" w:hAnsi="Times New Roman" w:cs="Times New Roman"/>
          <w:spacing w:val="-3"/>
          <w:sz w:val="21"/>
        </w:rPr>
        <w:t xml:space="preserve"> </w:t>
      </w:r>
      <w:r>
        <w:rPr>
          <w:rFonts w:hint="default" w:ascii="Times New Roman" w:hAnsi="Times New Roman" w:cs="Times New Roman"/>
          <w:sz w:val="21"/>
        </w:rPr>
        <w:t>(e.g.</w:t>
      </w:r>
      <w:r>
        <w:rPr>
          <w:rFonts w:hint="default" w:ascii="Times New Roman" w:hAnsi="Times New Roman" w:cs="Times New Roman"/>
          <w:spacing w:val="-5"/>
          <w:sz w:val="21"/>
        </w:rPr>
        <w:t xml:space="preserve"> </w:t>
      </w:r>
      <w:r>
        <w:rPr>
          <w:rFonts w:hint="default" w:ascii="Times New Roman" w:hAnsi="Times New Roman" w:cs="Times New Roman"/>
          <w:sz w:val="21"/>
        </w:rPr>
        <w:t>RBI/PCI-DSS</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style </w:t>
      </w:r>
      <w:r>
        <w:rPr>
          <w:rFonts w:hint="default" w:ascii="Times New Roman" w:hAnsi="Times New Roman" w:cs="Times New Roman"/>
          <w:spacing w:val="-2"/>
          <w:sz w:val="21"/>
        </w:rPr>
        <w:t>requirements).</w:t>
      </w:r>
    </w:p>
    <w:p w14:paraId="41064433">
      <w:pPr>
        <w:pStyle w:val="9"/>
        <w:numPr>
          <w:ilvl w:val="1"/>
          <w:numId w:val="2"/>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Continuous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improvement:</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Metrics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closure</w:t>
      </w:r>
      <w:r>
        <w:rPr>
          <w:rFonts w:hint="default" w:ascii="Times New Roman" w:hAnsi="Times New Roman" w:cs="Times New Roman"/>
          <w:spacing w:val="-5"/>
          <w:sz w:val="21"/>
        </w:rPr>
        <w:t xml:space="preserve"> </w:t>
      </w:r>
      <w:r>
        <w:rPr>
          <w:rFonts w:hint="default" w:ascii="Times New Roman" w:hAnsi="Times New Roman" w:cs="Times New Roman"/>
          <w:sz w:val="21"/>
        </w:rPr>
        <w:t>reports</w:t>
      </w:r>
      <w:r>
        <w:rPr>
          <w:rFonts w:hint="default" w:ascii="Times New Roman" w:hAnsi="Times New Roman" w:cs="Times New Roman"/>
          <w:spacing w:val="-8"/>
          <w:sz w:val="21"/>
        </w:rPr>
        <w:t xml:space="preserve"> </w:t>
      </w:r>
      <w:r>
        <w:rPr>
          <w:rFonts w:hint="default" w:ascii="Times New Roman" w:hAnsi="Times New Roman" w:cs="Times New Roman"/>
          <w:sz w:val="21"/>
        </w:rPr>
        <w:t>help</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improving</w:t>
      </w:r>
      <w:r>
        <w:rPr>
          <w:rFonts w:hint="default" w:ascii="Times New Roman" w:hAnsi="Times New Roman" w:cs="Times New Roman"/>
          <w:spacing w:val="-7"/>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next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release.</w:t>
      </w:r>
    </w:p>
    <w:p w14:paraId="38ED46DC">
      <w:pPr>
        <w:pStyle w:val="9"/>
        <w:numPr>
          <w:ilvl w:val="1"/>
          <w:numId w:val="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Reduced</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cost:</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found</w:t>
      </w:r>
      <w:r>
        <w:rPr>
          <w:rFonts w:hint="default" w:ascii="Times New Roman" w:hAnsi="Times New Roman" w:cs="Times New Roman"/>
          <w:spacing w:val="-3"/>
          <w:sz w:val="21"/>
        </w:rPr>
        <w:t xml:space="preserve"> </w:t>
      </w:r>
      <w:r>
        <w:rPr>
          <w:rFonts w:hint="default" w:ascii="Times New Roman" w:hAnsi="Times New Roman" w:cs="Times New Roman"/>
          <w:sz w:val="21"/>
        </w:rPr>
        <w:t>before</w:t>
      </w:r>
      <w:r>
        <w:rPr>
          <w:rFonts w:hint="default" w:ascii="Times New Roman" w:hAnsi="Times New Roman" w:cs="Times New Roman"/>
          <w:spacing w:val="-4"/>
          <w:sz w:val="21"/>
        </w:rPr>
        <w:t xml:space="preserve"> </w:t>
      </w:r>
      <w:r>
        <w:rPr>
          <w:rFonts w:hint="default" w:ascii="Times New Roman" w:hAnsi="Times New Roman" w:cs="Times New Roman"/>
          <w:sz w:val="21"/>
        </w:rPr>
        <w:t>go-live,</w:t>
      </w:r>
      <w:r>
        <w:rPr>
          <w:rFonts w:hint="default" w:ascii="Times New Roman" w:hAnsi="Times New Roman" w:cs="Times New Roman"/>
          <w:spacing w:val="-4"/>
          <w:sz w:val="21"/>
        </w:rPr>
        <w:t xml:space="preserve"> </w:t>
      </w:r>
      <w:r>
        <w:rPr>
          <w:rFonts w:hint="default" w:ascii="Times New Roman" w:hAnsi="Times New Roman" w:cs="Times New Roman"/>
          <w:sz w:val="21"/>
        </w:rPr>
        <w:t>when</w:t>
      </w:r>
      <w:r>
        <w:rPr>
          <w:rFonts w:hint="default" w:ascii="Times New Roman" w:hAnsi="Times New Roman" w:cs="Times New Roman"/>
          <w:spacing w:val="-4"/>
          <w:sz w:val="21"/>
        </w:rPr>
        <w:t xml:space="preserve"> </w:t>
      </w:r>
      <w:r>
        <w:rPr>
          <w:rFonts w:hint="default" w:ascii="Times New Roman" w:hAnsi="Times New Roman" w:cs="Times New Roman"/>
          <w:sz w:val="21"/>
        </w:rPr>
        <w:t>fixing</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cheaper</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less</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risky.</w:t>
      </w:r>
    </w:p>
    <w:p w14:paraId="26F8263B">
      <w:pPr>
        <w:pStyle w:val="7"/>
        <w:spacing w:before="25"/>
        <w:rPr>
          <w:rFonts w:hint="default" w:ascii="Times New Roman" w:hAnsi="Times New Roman" w:cs="Times New Roman"/>
          <w:sz w:val="17"/>
        </w:rPr>
      </w:pPr>
    </w:p>
    <w:p w14:paraId="16E8D8E4">
      <w:pPr>
        <w:pStyle w:val="9"/>
        <w:numPr>
          <w:ilvl w:val="0"/>
          <w:numId w:val="2"/>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68480"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26" name="Graphic 2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6" o:spid="_x0000_s1026" o:spt="100" style="position:absolute;left:0pt;margin-left:48.55pt;margin-top:15.55pt;height:0.75pt;width:498.35pt;mso-position-horizontal-relative:page;mso-wrap-distance-bottom:0pt;mso-wrap-distance-top:0pt;z-index:-251648000;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DRziweKQIAAN4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69504" behindDoc="1" locked="0" layoutInCell="1" allowOverlap="1">
                <wp:simplePos x="0" y="0"/>
                <wp:positionH relativeFrom="page">
                  <wp:posOffset>635000</wp:posOffset>
                </wp:positionH>
                <wp:positionV relativeFrom="paragraph">
                  <wp:posOffset>256540</wp:posOffset>
                </wp:positionV>
                <wp:extent cx="6313805" cy="862965"/>
                <wp:effectExtent l="0" t="0" r="10795" b="5715"/>
                <wp:wrapTopAndBottom/>
                <wp:docPr id="27" name="Group 27"/>
                <wp:cNvGraphicFramePr/>
                <a:graphic xmlns:a="http://schemas.openxmlformats.org/drawingml/2006/main">
                  <a:graphicData uri="http://schemas.microsoft.com/office/word/2010/wordprocessingGroup">
                    <wpg:wgp>
                      <wpg:cNvGrpSpPr/>
                      <wpg:grpSpPr>
                        <a:xfrm>
                          <a:off x="0" y="0"/>
                          <a:ext cx="6313805" cy="862965"/>
                          <a:chOff x="0" y="0"/>
                          <a:chExt cx="6313805" cy="862965"/>
                        </a:xfrm>
                      </wpg:grpSpPr>
                      <wps:wsp>
                        <wps:cNvPr id="28" name="Graphic 28"/>
                        <wps:cNvSpPr/>
                        <wps:spPr>
                          <a:xfrm>
                            <a:off x="38100" y="6095"/>
                            <a:ext cx="6269990" cy="848994"/>
                          </a:xfrm>
                          <a:custGeom>
                            <a:avLst/>
                            <a:gdLst/>
                            <a:ahLst/>
                            <a:cxnLst/>
                            <a:rect l="l" t="t" r="r" b="b"/>
                            <a:pathLst>
                              <a:path w="6269990" h="848994">
                                <a:moveTo>
                                  <a:pt x="6269482" y="0"/>
                                </a:moveTo>
                                <a:lnTo>
                                  <a:pt x="0" y="0"/>
                                </a:lnTo>
                                <a:lnTo>
                                  <a:pt x="0" y="848868"/>
                                </a:lnTo>
                                <a:lnTo>
                                  <a:pt x="6269482" y="848868"/>
                                </a:lnTo>
                                <a:lnTo>
                                  <a:pt x="6269482" y="0"/>
                                </a:lnTo>
                                <a:close/>
                              </a:path>
                            </a:pathLst>
                          </a:custGeom>
                          <a:solidFill>
                            <a:srgbClr val="FFF4DD"/>
                          </a:solidFill>
                        </wps:spPr>
                        <wps:bodyPr wrap="square" lIns="0" tIns="0" rIns="0" bIns="0" rtlCol="0">
                          <a:noAutofit/>
                        </wps:bodyPr>
                      </wps:wsp>
                      <wps:wsp>
                        <wps:cNvPr id="29" name="Graphic 29"/>
                        <wps:cNvSpPr/>
                        <wps:spPr>
                          <a:xfrm>
                            <a:off x="0" y="0"/>
                            <a:ext cx="6313805" cy="58419"/>
                          </a:xfrm>
                          <a:custGeom>
                            <a:avLst/>
                            <a:gdLst/>
                            <a:ahLst/>
                            <a:cxnLst/>
                            <a:rect l="l" t="t" r="r" b="b"/>
                            <a:pathLst>
                              <a:path w="6313805" h="58419">
                                <a:moveTo>
                                  <a:pt x="38100" y="6108"/>
                                </a:moveTo>
                                <a:lnTo>
                                  <a:pt x="0" y="6108"/>
                                </a:lnTo>
                                <a:lnTo>
                                  <a:pt x="0" y="57912"/>
                                </a:lnTo>
                                <a:lnTo>
                                  <a:pt x="38100" y="57912"/>
                                </a:lnTo>
                                <a:lnTo>
                                  <a:pt x="38100" y="6108"/>
                                </a:lnTo>
                                <a:close/>
                              </a:path>
                              <a:path w="6313805" h="58419">
                                <a:moveTo>
                                  <a:pt x="6313678" y="0"/>
                                </a:moveTo>
                                <a:lnTo>
                                  <a:pt x="6307582" y="0"/>
                                </a:lnTo>
                                <a:lnTo>
                                  <a:pt x="38100" y="12"/>
                                </a:lnTo>
                                <a:lnTo>
                                  <a:pt x="0" y="12"/>
                                </a:lnTo>
                                <a:lnTo>
                                  <a:pt x="0" y="6096"/>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30" name="Graphic 30"/>
                        <wps:cNvSpPr/>
                        <wps:spPr>
                          <a:xfrm>
                            <a:off x="19811" y="804672"/>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31" name="Graphic 31"/>
                        <wps:cNvSpPr/>
                        <wps:spPr>
                          <a:xfrm>
                            <a:off x="0" y="57911"/>
                            <a:ext cx="6313805" cy="805180"/>
                          </a:xfrm>
                          <a:custGeom>
                            <a:avLst/>
                            <a:gdLst/>
                            <a:ahLst/>
                            <a:cxnLst/>
                            <a:rect l="l" t="t" r="r" b="b"/>
                            <a:pathLst>
                              <a:path w="6313805" h="805180">
                                <a:moveTo>
                                  <a:pt x="6313678" y="0"/>
                                </a:moveTo>
                                <a:lnTo>
                                  <a:pt x="6307582" y="0"/>
                                </a:lnTo>
                                <a:lnTo>
                                  <a:pt x="6307582" y="798576"/>
                                </a:lnTo>
                                <a:lnTo>
                                  <a:pt x="38100" y="798576"/>
                                </a:lnTo>
                                <a:lnTo>
                                  <a:pt x="38100" y="0"/>
                                </a:lnTo>
                                <a:lnTo>
                                  <a:pt x="0" y="0"/>
                                </a:lnTo>
                                <a:lnTo>
                                  <a:pt x="0" y="798576"/>
                                </a:lnTo>
                                <a:lnTo>
                                  <a:pt x="0" y="804672"/>
                                </a:lnTo>
                                <a:lnTo>
                                  <a:pt x="6307582" y="804672"/>
                                </a:lnTo>
                                <a:lnTo>
                                  <a:pt x="6313678" y="804672"/>
                                </a:lnTo>
                                <a:lnTo>
                                  <a:pt x="6313678" y="798576"/>
                                </a:lnTo>
                                <a:lnTo>
                                  <a:pt x="6313678" y="0"/>
                                </a:lnTo>
                                <a:close/>
                              </a:path>
                            </a:pathLst>
                          </a:custGeom>
                          <a:solidFill>
                            <a:srgbClr val="DFA425"/>
                          </a:solidFill>
                        </wps:spPr>
                        <wps:bodyPr wrap="square" lIns="0" tIns="0" rIns="0" bIns="0" rtlCol="0">
                          <a:noAutofit/>
                        </wps:bodyPr>
                      </wps:wsp>
                      <wps:wsp>
                        <wps:cNvPr id="32" name="Textbox 32"/>
                        <wps:cNvSpPr txBox="1"/>
                        <wps:spPr>
                          <a:xfrm>
                            <a:off x="38100" y="6095"/>
                            <a:ext cx="6269990" cy="850900"/>
                          </a:xfrm>
                          <a:prstGeom prst="rect">
                            <a:avLst/>
                          </a:prstGeom>
                        </wps:spPr>
                        <wps:txbx>
                          <w:txbxContent>
                            <w:p w14:paraId="23A65EE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Without a process, a funds-transfer module was released in which a network timeout debited the sender but never credited the receiver. With a defined process, a test case ‘timeout during transfer’ is designed from</w:t>
                              </w:r>
                              <w:r>
                                <w:rPr>
                                  <w:spacing w:val="-2"/>
                                  <w:sz w:val="21"/>
                                </w:rPr>
                                <w:t xml:space="preserve"> </w:t>
                              </w:r>
                              <w:r>
                                <w:rPr>
                                  <w:sz w:val="21"/>
                                </w:rPr>
                                <w:t>the</w:t>
                              </w:r>
                              <w:r>
                                <w:rPr>
                                  <w:spacing w:val="-3"/>
                                  <w:sz w:val="21"/>
                                </w:rPr>
                                <w:t xml:space="preserve"> </w:t>
                              </w:r>
                              <w:r>
                                <w:rPr>
                                  <w:sz w:val="21"/>
                                </w:rPr>
                                <w:t>risk</w:t>
                              </w:r>
                              <w:r>
                                <w:rPr>
                                  <w:spacing w:val="-1"/>
                                  <w:sz w:val="21"/>
                                </w:rPr>
                                <w:t xml:space="preserve"> </w:t>
                              </w:r>
                              <w:r>
                                <w:rPr>
                                  <w:sz w:val="21"/>
                                </w:rPr>
                                <w:t>analysis,</w:t>
                              </w:r>
                              <w:r>
                                <w:rPr>
                                  <w:spacing w:val="-3"/>
                                  <w:sz w:val="21"/>
                                </w:rPr>
                                <w:t xml:space="preserve"> </w:t>
                              </w:r>
                              <w:r>
                                <w:rPr>
                                  <w:sz w:val="21"/>
                                </w:rPr>
                                <w:t>run</w:t>
                              </w:r>
                              <w:r>
                                <w:rPr>
                                  <w:spacing w:val="-2"/>
                                  <w:sz w:val="21"/>
                                </w:rPr>
                                <w:t xml:space="preserve"> </w:t>
                              </w:r>
                              <w:r>
                                <w:rPr>
                                  <w:sz w:val="21"/>
                                </w:rPr>
                                <w:t>in</w:t>
                              </w:r>
                              <w:r>
                                <w:rPr>
                                  <w:spacing w:val="-4"/>
                                  <w:sz w:val="21"/>
                                </w:rPr>
                                <w:t xml:space="preserve"> </w:t>
                              </w:r>
                              <w:r>
                                <w:rPr>
                                  <w:sz w:val="21"/>
                                </w:rPr>
                                <w:t>the</w:t>
                              </w:r>
                              <w:r>
                                <w:rPr>
                                  <w:spacing w:val="-1"/>
                                  <w:sz w:val="21"/>
                                </w:rPr>
                                <w:t xml:space="preserve"> </w:t>
                              </w:r>
                              <w:r>
                                <w:rPr>
                                  <w:sz w:val="21"/>
                                </w:rPr>
                                <w:t>test</w:t>
                              </w:r>
                              <w:r>
                                <w:rPr>
                                  <w:spacing w:val="-3"/>
                                  <w:sz w:val="21"/>
                                </w:rPr>
                                <w:t xml:space="preserve"> </w:t>
                              </w:r>
                              <w:r>
                                <w:rPr>
                                  <w:sz w:val="21"/>
                                </w:rPr>
                                <w:t>environment,</w:t>
                              </w:r>
                              <w:r>
                                <w:rPr>
                                  <w:spacing w:val="-1"/>
                                  <w:sz w:val="21"/>
                                </w:rPr>
                                <w:t xml:space="preserve"> </w:t>
                              </w:r>
                              <w:r>
                                <w:rPr>
                                  <w:sz w:val="21"/>
                                </w:rPr>
                                <w:t>the</w:t>
                              </w:r>
                              <w:r>
                                <w:rPr>
                                  <w:spacing w:val="-1"/>
                                  <w:sz w:val="21"/>
                                </w:rPr>
                                <w:t xml:space="preserve"> </w:t>
                              </w:r>
                              <w:r>
                                <w:rPr>
                                  <w:sz w:val="21"/>
                                </w:rPr>
                                <w:t>defect</w:t>
                              </w:r>
                              <w:r>
                                <w:rPr>
                                  <w:spacing w:val="-2"/>
                                  <w:sz w:val="21"/>
                                </w:rPr>
                                <w:t xml:space="preserve"> </w:t>
                              </w:r>
                              <w:r>
                                <w:rPr>
                                  <w:sz w:val="21"/>
                                </w:rPr>
                                <w:t>is</w:t>
                              </w:r>
                              <w:r>
                                <w:rPr>
                                  <w:spacing w:val="-3"/>
                                  <w:sz w:val="21"/>
                                </w:rPr>
                                <w:t xml:space="preserve"> </w:t>
                              </w:r>
                              <w:r>
                                <w:rPr>
                                  <w:sz w:val="21"/>
                                </w:rPr>
                                <w:t>found,</w:t>
                              </w:r>
                              <w:r>
                                <w:rPr>
                                  <w:spacing w:val="-4"/>
                                  <w:sz w:val="21"/>
                                </w:rPr>
                                <w:t xml:space="preserve"> </w:t>
                              </w:r>
                              <w:r>
                                <w:rPr>
                                  <w:sz w:val="21"/>
                                </w:rPr>
                                <w:t>fixed</w:t>
                              </w:r>
                              <w:r>
                                <w:rPr>
                                  <w:spacing w:val="-4"/>
                                  <w:sz w:val="21"/>
                                </w:rPr>
                                <w:t xml:space="preserve"> </w:t>
                              </w:r>
                              <w:r>
                                <w:rPr>
                                  <w:sz w:val="21"/>
                                </w:rPr>
                                <w:t>and</w:t>
                              </w:r>
                              <w:r>
                                <w:rPr>
                                  <w:spacing w:val="-2"/>
                                  <w:sz w:val="21"/>
                                </w:rPr>
                                <w:t xml:space="preserve"> </w:t>
                              </w:r>
                              <w:r>
                                <w:rPr>
                                  <w:sz w:val="21"/>
                                </w:rPr>
                                <w:t>verified,</w:t>
                              </w:r>
                              <w:r>
                                <w:rPr>
                                  <w:spacing w:val="-1"/>
                                  <w:sz w:val="21"/>
                                </w:rPr>
                                <w:t xml:space="preserve"> </w:t>
                              </w:r>
                              <w:r>
                                <w:rPr>
                                  <w:sz w:val="21"/>
                                </w:rPr>
                                <w:t>and</w:t>
                              </w:r>
                              <w:r>
                                <w:rPr>
                                  <w:spacing w:val="-4"/>
                                  <w:sz w:val="21"/>
                                </w:rPr>
                                <w:t xml:space="preserve"> </w:t>
                              </w:r>
                              <w:r>
                                <w:rPr>
                                  <w:sz w:val="21"/>
                                </w:rPr>
                                <w:t>a</w:t>
                              </w:r>
                              <w:r>
                                <w:rPr>
                                  <w:spacing w:val="-1"/>
                                  <w:sz w:val="21"/>
                                </w:rPr>
                                <w:t xml:space="preserve"> </w:t>
                              </w:r>
                              <w:r>
                                <w:rPr>
                                  <w:sz w:val="21"/>
                                </w:rPr>
                                <w:t>regression</w:t>
                              </w:r>
                              <w:r>
                                <w:rPr>
                                  <w:spacing w:val="-1"/>
                                  <w:sz w:val="21"/>
                                </w:rPr>
                                <w:t xml:space="preserve"> </w:t>
                              </w:r>
                              <w:r>
                                <w:rPr>
                                  <w:sz w:val="21"/>
                                </w:rPr>
                                <w:t>test</w:t>
                              </w:r>
                              <w:r>
                                <w:rPr>
                                  <w:spacing w:val="-3"/>
                                  <w:sz w:val="21"/>
                                </w:rPr>
                                <w:t xml:space="preserve"> </w:t>
                              </w:r>
                              <w:r>
                                <w:rPr>
                                  <w:sz w:val="21"/>
                                </w:rPr>
                                <w:t>is added so the failure never returns.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67.95pt;width:497.15pt;mso-position-horizontal-relative:page;mso-wrap-distance-bottom:0pt;mso-wrap-distance-top:0pt;z-index:-251646976;mso-width-relative:page;mso-height-relative:page;" coordsize="6313805,862965" o:gfxdata="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BnYyFo2gAAAAsBAAAPAAAAAAAA&#10;AAEAIAAAACIAAABkcnMvZG93bnJldi54bWxQSwECFAAUAAAACACHTuJAtejfxEoEAAAbFAAADgAA&#10;AAAAAAABACAAAAApAQAAZHJzL2Uyb0RvYy54bWxQSwUGAAAAAAYABgBZAQAA5QcAAAAA&#10;">
                <o:lock v:ext="edit" aspectratio="f"/>
                <v:shape id="Graphic 28" o:spid="_x0000_s1026" o:spt="100" style="position:absolute;left:38100;top:6095;height:848994;width:6269990;" fillcolor="#FFF4DD" filled="t" stroked="f" coordsize="6269990,848994" o:gfxdata="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WpDN+2AAAA2wAAAA8A&#10;AAAAAAAAAQAgAAAAIgAAAGRycy9kb3ducmV2LnhtbFBLAQIUABQAAAAIAIdO4kAzLwWeOwAAADkA&#10;AAAQAAAAAAAAAAEAIAAAAAUBAABkcnMvc2hhcGV4bWwueG1sUEsFBgAAAAAGAAYAWwEAAK8DAAAA&#10;AA==&#10;" path="m6269482,0l0,0,0,848868,6269482,848868,6269482,0xe">
                  <v:fill on="t" focussize="0,0"/>
                  <v:stroke on="f"/>
                  <v:imagedata o:title=""/>
                  <o:lock v:ext="edit" aspectratio="f"/>
                  <v:textbox inset="0mm,0mm,0mm,0mm"/>
                </v:shape>
                <v:shape id="Graphic 29" o:spid="_x0000_s1026" o:spt="100" style="position:absolute;left:0;top:0;height:58419;width:6313805;" fillcolor="#DFA425" filled="t" stroked="f" coordsize="6313805,58419" o:gfxdata="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HhR7sAAADb&#10;AAAADwAAAAAAAAABACAAAAAiAAAAZHJzL2Rvd25yZXYueG1sUEsBAhQAFAAAAAgAh07iQDMvBZ47&#10;AAAAOQAAABAAAAAAAAAAAQAgAAAACgEAAGRycy9zaGFwZXhtbC54bWxQSwUGAAAAAAYABgBbAQAA&#10;tAMAAAAA&#10;" path="m38100,6108l0,6108,0,57912,38100,57912,38100,6108xem6313678,0l6307582,0,38100,12,0,12,0,6096,38100,6096,6307582,6096,6307582,57912,6313678,57912,6313678,6096,6313678,12xe">
                  <v:fill on="t" focussize="0,0"/>
                  <v:stroke on="f"/>
                  <v:imagedata o:title=""/>
                  <o:lock v:ext="edit" aspectratio="f"/>
                  <v:textbox inset="0mm,0mm,0mm,0mm"/>
                </v:shape>
                <v:shape id="Graphic 30" o:spid="_x0000_s1026" o:spt="100" style="position:absolute;left:19811;top:804672;height:50800;width:6290945;" fillcolor="#FFF4DD" filled="t" stroked="f" coordsize="6290945,50800" o:gfxdata="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8dtFC5AAAA2wAA&#10;AA8AAAAAAAAAAQAgAAAAIgAAAGRycy9kb3ducmV2LnhtbFBLAQIUABQAAAAIAIdO4kAzLwWeOwAA&#10;ADkAAAAQAAAAAAAAAAEAIAAAAAgBAABkcnMvc2hhcGV4bWwueG1sUEsFBgAAAAAGAAYAWwEAALID&#10;AAAAAA==&#10;" path="m6290817,0l0,0,0,50291,6290817,50291,6290817,0xe">
                  <v:fill on="t" focussize="0,0"/>
                  <v:stroke on="f"/>
                  <v:imagedata o:title=""/>
                  <o:lock v:ext="edit" aspectratio="f"/>
                  <v:textbox inset="0mm,0mm,0mm,0mm"/>
                </v:shape>
                <v:shape id="Graphic 31" o:spid="_x0000_s1026" o:spt="100" style="position:absolute;left:0;top:57911;height:805180;width:6313805;" fillcolor="#DFA425" filled="t" stroked="f" coordsize="6313805,805180" o:gfxdata="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MG9r4A&#10;AADbAAAADwAAAAAAAAABACAAAAAiAAAAZHJzL2Rvd25yZXYueG1sUEsBAhQAFAAAAAgAh07iQDMv&#10;BZ47AAAAOQAAABAAAAAAAAAAAQAgAAAADQEAAGRycy9zaGFwZXhtbC54bWxQSwUGAAAAAAYABgBb&#10;AQAAtwMAAAAA&#10;" path="m6313678,0l6307582,0,6307582,798576,38100,798576,38100,0,0,0,0,798576,0,804672,6307582,804672,6313678,804672,6313678,798576,6313678,0xe">
                  <v:fill on="t" focussize="0,0"/>
                  <v:stroke on="f"/>
                  <v:imagedata o:title=""/>
                  <o:lock v:ext="edit" aspectratio="f"/>
                  <v:textbox inset="0mm,0mm,0mm,0mm"/>
                </v:shape>
                <v:shape id="Textbox 32" o:spid="_x0000_s1026" o:spt="202" type="#_x0000_t202" style="position:absolute;left:38100;top:6095;height:850900;width:6269990;"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A65EE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Without a process, a funds-transfer module was released in which a network timeout debited the sender but never credited the receiver. With a defined process, a test case ‘timeout during transfer’ is designed from</w:t>
                        </w:r>
                        <w:r>
                          <w:rPr>
                            <w:spacing w:val="-2"/>
                            <w:sz w:val="21"/>
                          </w:rPr>
                          <w:t xml:space="preserve"> </w:t>
                        </w:r>
                        <w:r>
                          <w:rPr>
                            <w:sz w:val="21"/>
                          </w:rPr>
                          <w:t>the</w:t>
                        </w:r>
                        <w:r>
                          <w:rPr>
                            <w:spacing w:val="-3"/>
                            <w:sz w:val="21"/>
                          </w:rPr>
                          <w:t xml:space="preserve"> </w:t>
                        </w:r>
                        <w:r>
                          <w:rPr>
                            <w:sz w:val="21"/>
                          </w:rPr>
                          <w:t>risk</w:t>
                        </w:r>
                        <w:r>
                          <w:rPr>
                            <w:spacing w:val="-1"/>
                            <w:sz w:val="21"/>
                          </w:rPr>
                          <w:t xml:space="preserve"> </w:t>
                        </w:r>
                        <w:r>
                          <w:rPr>
                            <w:sz w:val="21"/>
                          </w:rPr>
                          <w:t>analysis,</w:t>
                        </w:r>
                        <w:r>
                          <w:rPr>
                            <w:spacing w:val="-3"/>
                            <w:sz w:val="21"/>
                          </w:rPr>
                          <w:t xml:space="preserve"> </w:t>
                        </w:r>
                        <w:r>
                          <w:rPr>
                            <w:sz w:val="21"/>
                          </w:rPr>
                          <w:t>run</w:t>
                        </w:r>
                        <w:r>
                          <w:rPr>
                            <w:spacing w:val="-2"/>
                            <w:sz w:val="21"/>
                          </w:rPr>
                          <w:t xml:space="preserve"> </w:t>
                        </w:r>
                        <w:r>
                          <w:rPr>
                            <w:sz w:val="21"/>
                          </w:rPr>
                          <w:t>in</w:t>
                        </w:r>
                        <w:r>
                          <w:rPr>
                            <w:spacing w:val="-4"/>
                            <w:sz w:val="21"/>
                          </w:rPr>
                          <w:t xml:space="preserve"> </w:t>
                        </w:r>
                        <w:r>
                          <w:rPr>
                            <w:sz w:val="21"/>
                          </w:rPr>
                          <w:t>the</w:t>
                        </w:r>
                        <w:r>
                          <w:rPr>
                            <w:spacing w:val="-1"/>
                            <w:sz w:val="21"/>
                          </w:rPr>
                          <w:t xml:space="preserve"> </w:t>
                        </w:r>
                        <w:r>
                          <w:rPr>
                            <w:sz w:val="21"/>
                          </w:rPr>
                          <w:t>test</w:t>
                        </w:r>
                        <w:r>
                          <w:rPr>
                            <w:spacing w:val="-3"/>
                            <w:sz w:val="21"/>
                          </w:rPr>
                          <w:t xml:space="preserve"> </w:t>
                        </w:r>
                        <w:r>
                          <w:rPr>
                            <w:sz w:val="21"/>
                          </w:rPr>
                          <w:t>environment,</w:t>
                        </w:r>
                        <w:r>
                          <w:rPr>
                            <w:spacing w:val="-1"/>
                            <w:sz w:val="21"/>
                          </w:rPr>
                          <w:t xml:space="preserve"> </w:t>
                        </w:r>
                        <w:r>
                          <w:rPr>
                            <w:sz w:val="21"/>
                          </w:rPr>
                          <w:t>the</w:t>
                        </w:r>
                        <w:r>
                          <w:rPr>
                            <w:spacing w:val="-1"/>
                            <w:sz w:val="21"/>
                          </w:rPr>
                          <w:t xml:space="preserve"> </w:t>
                        </w:r>
                        <w:r>
                          <w:rPr>
                            <w:sz w:val="21"/>
                          </w:rPr>
                          <w:t>defect</w:t>
                        </w:r>
                        <w:r>
                          <w:rPr>
                            <w:spacing w:val="-2"/>
                            <w:sz w:val="21"/>
                          </w:rPr>
                          <w:t xml:space="preserve"> </w:t>
                        </w:r>
                        <w:r>
                          <w:rPr>
                            <w:sz w:val="21"/>
                          </w:rPr>
                          <w:t>is</w:t>
                        </w:r>
                        <w:r>
                          <w:rPr>
                            <w:spacing w:val="-3"/>
                            <w:sz w:val="21"/>
                          </w:rPr>
                          <w:t xml:space="preserve"> </w:t>
                        </w:r>
                        <w:r>
                          <w:rPr>
                            <w:sz w:val="21"/>
                          </w:rPr>
                          <w:t>found,</w:t>
                        </w:r>
                        <w:r>
                          <w:rPr>
                            <w:spacing w:val="-4"/>
                            <w:sz w:val="21"/>
                          </w:rPr>
                          <w:t xml:space="preserve"> </w:t>
                        </w:r>
                        <w:r>
                          <w:rPr>
                            <w:sz w:val="21"/>
                          </w:rPr>
                          <w:t>fixed</w:t>
                        </w:r>
                        <w:r>
                          <w:rPr>
                            <w:spacing w:val="-4"/>
                            <w:sz w:val="21"/>
                          </w:rPr>
                          <w:t xml:space="preserve"> </w:t>
                        </w:r>
                        <w:r>
                          <w:rPr>
                            <w:sz w:val="21"/>
                          </w:rPr>
                          <w:t>and</w:t>
                        </w:r>
                        <w:r>
                          <w:rPr>
                            <w:spacing w:val="-2"/>
                            <w:sz w:val="21"/>
                          </w:rPr>
                          <w:t xml:space="preserve"> </w:t>
                        </w:r>
                        <w:r>
                          <w:rPr>
                            <w:sz w:val="21"/>
                          </w:rPr>
                          <w:t>verified,</w:t>
                        </w:r>
                        <w:r>
                          <w:rPr>
                            <w:spacing w:val="-1"/>
                            <w:sz w:val="21"/>
                          </w:rPr>
                          <w:t xml:space="preserve"> </w:t>
                        </w:r>
                        <w:r>
                          <w:rPr>
                            <w:sz w:val="21"/>
                          </w:rPr>
                          <w:t>and</w:t>
                        </w:r>
                        <w:r>
                          <w:rPr>
                            <w:spacing w:val="-4"/>
                            <w:sz w:val="21"/>
                          </w:rPr>
                          <w:t xml:space="preserve"> </w:t>
                        </w:r>
                        <w:r>
                          <w:rPr>
                            <w:sz w:val="21"/>
                          </w:rPr>
                          <w:t>a</w:t>
                        </w:r>
                        <w:r>
                          <w:rPr>
                            <w:spacing w:val="-1"/>
                            <w:sz w:val="21"/>
                          </w:rPr>
                          <w:t xml:space="preserve"> </w:t>
                        </w:r>
                        <w:r>
                          <w:rPr>
                            <w:sz w:val="21"/>
                          </w:rPr>
                          <w:t>regression</w:t>
                        </w:r>
                        <w:r>
                          <w:rPr>
                            <w:spacing w:val="-1"/>
                            <w:sz w:val="21"/>
                          </w:rPr>
                          <w:t xml:space="preserve"> </w:t>
                        </w:r>
                        <w:r>
                          <w:rPr>
                            <w:sz w:val="21"/>
                          </w:rPr>
                          <w:t>test</w:t>
                        </w:r>
                        <w:r>
                          <w:rPr>
                            <w:spacing w:val="-3"/>
                            <w:sz w:val="21"/>
                          </w:rPr>
                          <w:t xml:space="preserve"> </w:t>
                        </w:r>
                        <w:r>
                          <w:rPr>
                            <w:sz w:val="21"/>
                          </w:rPr>
                          <w:t>is added so the failure never returns.</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69504" behindDoc="1" locked="0" layoutInCell="1" allowOverlap="1">
                <wp:simplePos x="0" y="0"/>
                <wp:positionH relativeFrom="page">
                  <wp:posOffset>635000</wp:posOffset>
                </wp:positionH>
                <wp:positionV relativeFrom="paragraph">
                  <wp:posOffset>1344930</wp:posOffset>
                </wp:positionV>
                <wp:extent cx="6313805" cy="489585"/>
                <wp:effectExtent l="0" t="0" r="10795" b="13335"/>
                <wp:wrapTopAndBottom/>
                <wp:docPr id="33" name="Group 33"/>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34" name="Graphic 34"/>
                        <wps:cNvSpPr/>
                        <wps:spPr>
                          <a:xfrm>
                            <a:off x="38100" y="7620"/>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35" name="Graphic 35"/>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6" name="Graphic 36"/>
                        <wps:cNvSpPr/>
                        <wps:spPr>
                          <a:xfrm>
                            <a:off x="19811" y="43129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37" name="Graphic 37"/>
                        <wps:cNvSpPr/>
                        <wps:spPr>
                          <a:xfrm>
                            <a:off x="0" y="57911"/>
                            <a:ext cx="6313805" cy="431800"/>
                          </a:xfrm>
                          <a:custGeom>
                            <a:avLst/>
                            <a:gdLst/>
                            <a:ahLst/>
                            <a:cxnLst/>
                            <a:rect l="l" t="t" r="r" b="b"/>
                            <a:pathLst>
                              <a:path w="6313805" h="431800">
                                <a:moveTo>
                                  <a:pt x="6313678" y="0"/>
                                </a:moveTo>
                                <a:lnTo>
                                  <a:pt x="6307582" y="0"/>
                                </a:lnTo>
                                <a:lnTo>
                                  <a:pt x="6307582" y="425196"/>
                                </a:lnTo>
                                <a:lnTo>
                                  <a:pt x="38100" y="425196"/>
                                </a:lnTo>
                                <a:lnTo>
                                  <a:pt x="38100" y="0"/>
                                </a:lnTo>
                                <a:lnTo>
                                  <a:pt x="0" y="0"/>
                                </a:lnTo>
                                <a:lnTo>
                                  <a:pt x="0" y="425196"/>
                                </a:lnTo>
                                <a:lnTo>
                                  <a:pt x="0" y="431292"/>
                                </a:lnTo>
                                <a:lnTo>
                                  <a:pt x="6307582" y="431292"/>
                                </a:lnTo>
                                <a:lnTo>
                                  <a:pt x="6313678" y="431292"/>
                                </a:lnTo>
                                <a:lnTo>
                                  <a:pt x="6313678" y="425196"/>
                                </a:lnTo>
                                <a:lnTo>
                                  <a:pt x="6313678" y="0"/>
                                </a:lnTo>
                                <a:close/>
                              </a:path>
                            </a:pathLst>
                          </a:custGeom>
                          <a:solidFill>
                            <a:srgbClr val="2D7C31"/>
                          </a:solidFill>
                        </wps:spPr>
                        <wps:bodyPr wrap="square" lIns="0" tIns="0" rIns="0" bIns="0" rtlCol="0">
                          <a:noAutofit/>
                        </wps:bodyPr>
                      </wps:wsp>
                      <wps:wsp>
                        <wps:cNvPr id="38" name="Textbox 38"/>
                        <wps:cNvSpPr txBox="1"/>
                        <wps:spPr>
                          <a:xfrm>
                            <a:off x="38100" y="6095"/>
                            <a:ext cx="6269990" cy="477520"/>
                          </a:xfrm>
                          <a:prstGeom prst="rect">
                            <a:avLst/>
                          </a:prstGeom>
                        </wps:spPr>
                        <wps:txbx>
                          <w:txbxContent>
                            <w:p w14:paraId="62FDDA43">
                              <w:pPr>
                                <w:spacing w:before="81" w:line="276" w:lineRule="auto"/>
                                <w:ind w:left="88" w:right="236" w:firstLine="0"/>
                                <w:jc w:val="left"/>
                                <w:rPr>
                                  <w:sz w:val="21"/>
                                </w:rPr>
                              </w:pPr>
                              <w:r>
                                <w:rPr>
                                  <w:b/>
                                  <w:color w:val="1B5E1F"/>
                                  <w:sz w:val="20"/>
                                </w:rPr>
                                <w:t>Conclusion:</w:t>
                              </w:r>
                              <w:r>
                                <w:rPr>
                                  <w:b/>
                                  <w:color w:val="1B5E1F"/>
                                  <w:spacing w:val="40"/>
                                  <w:sz w:val="20"/>
                                </w:rPr>
                                <w:t xml:space="preserve"> </w:t>
                              </w:r>
                              <w:r>
                                <w:rPr>
                                  <w:sz w:val="21"/>
                                </w:rPr>
                                <w:t>A</w:t>
                              </w:r>
                              <w:r>
                                <w:rPr>
                                  <w:spacing w:val="-2"/>
                                  <w:sz w:val="21"/>
                                </w:rPr>
                                <w:t xml:space="preserve"> </w:t>
                              </w:r>
                              <w:r>
                                <w:rPr>
                                  <w:sz w:val="21"/>
                                </w:rPr>
                                <w:t>standardised</w:t>
                              </w:r>
                              <w:r>
                                <w:rPr>
                                  <w:spacing w:val="-5"/>
                                  <w:sz w:val="21"/>
                                </w:rPr>
                                <w:t xml:space="preserve"> </w:t>
                              </w:r>
                              <w:r>
                                <w:rPr>
                                  <w:sz w:val="21"/>
                                </w:rPr>
                                <w:t>testing</w:t>
                              </w:r>
                              <w:r>
                                <w:rPr>
                                  <w:spacing w:val="-3"/>
                                  <w:sz w:val="21"/>
                                </w:rPr>
                                <w:t xml:space="preserve"> </w:t>
                              </w:r>
                              <w:r>
                                <w:rPr>
                                  <w:sz w:val="21"/>
                                </w:rPr>
                                <w:t>process</w:t>
                              </w:r>
                              <w:r>
                                <w:rPr>
                                  <w:spacing w:val="-4"/>
                                  <w:sz w:val="21"/>
                                </w:rPr>
                                <w:t xml:space="preserve"> </w:t>
                              </w:r>
                              <w:r>
                                <w:rPr>
                                  <w:sz w:val="21"/>
                                </w:rPr>
                                <w:t>makes</w:t>
                              </w:r>
                              <w:r>
                                <w:rPr>
                                  <w:spacing w:val="-3"/>
                                  <w:sz w:val="21"/>
                                </w:rPr>
                                <w:t xml:space="preserve"> </w:t>
                              </w:r>
                              <w:r>
                                <w:rPr>
                                  <w:sz w:val="21"/>
                                </w:rPr>
                                <w:t>quality</w:t>
                              </w:r>
                              <w:r>
                                <w:rPr>
                                  <w:spacing w:val="-4"/>
                                  <w:sz w:val="21"/>
                                </w:rPr>
                                <w:t xml:space="preserve"> </w:t>
                              </w:r>
                              <w:r>
                                <w:rPr>
                                  <w:sz w:val="21"/>
                                </w:rPr>
                                <w:t>systematic</w:t>
                              </w:r>
                              <w:r>
                                <w:rPr>
                                  <w:spacing w:val="-3"/>
                                  <w:sz w:val="21"/>
                                </w:rPr>
                                <w:t xml:space="preserve"> </w:t>
                              </w:r>
                              <w:r>
                                <w:rPr>
                                  <w:sz w:val="21"/>
                                </w:rPr>
                                <w:t>rather</w:t>
                              </w:r>
                              <w:r>
                                <w:rPr>
                                  <w:spacing w:val="-2"/>
                                  <w:sz w:val="21"/>
                                </w:rPr>
                                <w:t xml:space="preserve"> </w:t>
                              </w:r>
                              <w:r>
                                <w:rPr>
                                  <w:sz w:val="21"/>
                                </w:rPr>
                                <w:t>than</w:t>
                              </w:r>
                              <w:r>
                                <w:rPr>
                                  <w:spacing w:val="-2"/>
                                  <w:sz w:val="21"/>
                                </w:rPr>
                                <w:t xml:space="preserve"> </w:t>
                              </w:r>
                              <w:r>
                                <w:rPr>
                                  <w:sz w:val="21"/>
                                </w:rPr>
                                <w:t>accidental,</w:t>
                              </w:r>
                              <w:r>
                                <w:rPr>
                                  <w:spacing w:val="-2"/>
                                  <w:sz w:val="21"/>
                                </w:rPr>
                                <w:t xml:space="preserve"> </w:t>
                              </w:r>
                              <w:r>
                                <w:rPr>
                                  <w:sz w:val="21"/>
                                </w:rPr>
                                <w:t>which</w:t>
                              </w:r>
                              <w:r>
                                <w:rPr>
                                  <w:spacing w:val="-2"/>
                                  <w:sz w:val="21"/>
                                </w:rPr>
                                <w:t xml:space="preserve"> </w:t>
                              </w:r>
                              <w:r>
                                <w:rPr>
                                  <w:sz w:val="21"/>
                                </w:rPr>
                                <w:t>is</w:t>
                              </w:r>
                              <w:r>
                                <w:rPr>
                                  <w:spacing w:val="-5"/>
                                  <w:sz w:val="21"/>
                                </w:rPr>
                                <w:t xml:space="preserve"> </w:t>
                              </w:r>
                              <w:r>
                                <w:rPr>
                                  <w:sz w:val="21"/>
                                </w:rPr>
                                <w:t>exactly what reliable real-time banking software needs.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105.9pt;height:38.55pt;width:497.15pt;mso-position-horizontal-relative:page;mso-wrap-distance-bottom:0pt;mso-wrap-distance-top:0pt;z-index:-251646976;mso-width-relative:page;mso-height-relative:page;" coordsize="6313805,489584" o:gfxdata="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yCPxYNoAAAAMAQAADwAAAAAAAAABACAAAAAiAAAAZHJzL2Rvd25yZXYu&#10;eG1sUEsBAhQAFAAAAAgAh07iQC7xrKEzBAAAaRMAAA4AAAAAAAAAAQAgAAAAKQEAAGRycy9lMm9E&#10;b2MueG1sUEsFBgAAAAAGAAYAWQEAAM4HAAAAAA==&#10;">
                <o:lock v:ext="edit" aspectratio="f"/>
                <v:shape id="Graphic 34" o:spid="_x0000_s1026" o:spt="100" style="position:absolute;left:38100;top:7620;height:475615;width:6269990;" fillcolor="#E8F5E9" filled="t" stroked="f" coordsize="6269990,475615" o:gfxdata="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1rvr4A&#10;AADb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35" o:spid="_x0000_s1026" o:spt="100" style="position:absolute;left:0;top:0;height:58419;width:6313805;" fillcolor="#2D7C31" filled="t" stroked="f" coordsize="6313805,58419" o:gfxdata="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yPFvQAA&#10;ANsAAAAPAAAAAAAAAAEAIAAAACIAAABkcnMvZG93bnJldi54bWxQSwECFAAUAAAACACHTuJAMy8F&#10;njsAAAA5AAAAEAAAAAAAAAABACAAAAAMAQAAZHJzL3NoYXBleG1sLnhtbFBLBQYAAAAABgAGAFsB&#10;AAC2AwAAAAA=&#10;" path="m6313678,0l6307582,0,38100,12,0,12,0,6096,0,57912,38100,57912,38100,6096,6307582,6096,6307582,57912,6313678,57912,6313678,6096,6313678,12xe">
                  <v:fill on="t" focussize="0,0"/>
                  <v:stroke on="f"/>
                  <v:imagedata o:title=""/>
                  <o:lock v:ext="edit" aspectratio="f"/>
                  <v:textbox inset="0mm,0mm,0mm,0mm"/>
                </v:shape>
                <v:shape id="Graphic 36" o:spid="_x0000_s1026" o:spt="100" style="position:absolute;left:19811;top:431291;height:50800;width:6290945;" fillcolor="#E8F5E9" filled="t" stroked="f" coordsize="6290945,50800" o:gfxdata="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p3ZGvQAA&#10;ANsAAAAPAAAAAAAAAAEAIAAAACIAAABkcnMvZG93bnJldi54bWxQSwECFAAUAAAACACHTuJAMy8F&#10;njsAAAA5AAAAEAAAAAAAAAABACAAAAAMAQAAZHJzL3NoYXBleG1sLnhtbFBLBQYAAAAABgAGAFsB&#10;AAC2AwAAAAA=&#10;" path="m6290817,0l0,0,0,50292,6290817,50292,6290817,0xe">
                  <v:fill on="t" focussize="0,0"/>
                  <v:stroke on="f"/>
                  <v:imagedata o:title=""/>
                  <o:lock v:ext="edit" aspectratio="f"/>
                  <v:textbox inset="0mm,0mm,0mm,0mm"/>
                </v:shape>
                <v:shape id="Graphic 37" o:spid="_x0000_s1026" o:spt="100" style="position:absolute;left:0;top:57911;height:431800;width:6313805;" fillcolor="#2D7C31" filled="t" stroked="f" coordsize="6313805,431800" o:gfxdata="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sEgi/&#10;AAAA2wAAAA8AAAAAAAAAAQAgAAAAIgAAAGRycy9kb3ducmV2LnhtbFBLAQIUABQAAAAIAIdO4kAz&#10;LwWeOwAAADkAAAAQAAAAAAAAAAEAIAAAAA4BAABkcnMvc2hhcGV4bWwueG1sUEsFBgAAAAAGAAYA&#10;WwEAALgDAAAAAA==&#10;" path="m6313678,0l6307582,0,6307582,425196,38100,425196,38100,0,0,0,0,425196,0,431292,6307582,431292,6313678,431292,6313678,425196,6313678,0xe">
                  <v:fill on="t" focussize="0,0"/>
                  <v:stroke on="f"/>
                  <v:imagedata o:title=""/>
                  <o:lock v:ext="edit" aspectratio="f"/>
                  <v:textbox inset="0mm,0mm,0mm,0mm"/>
                </v:shape>
                <v:shape id="Textbox 38" o:spid="_x0000_s1026" o:spt="202" type="#_x0000_t202" style="position:absolute;left:38100;top:6095;height:477520;width:626999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2FDDA43">
                        <w:pPr>
                          <w:spacing w:before="81" w:line="276" w:lineRule="auto"/>
                          <w:ind w:left="88" w:right="236" w:firstLine="0"/>
                          <w:jc w:val="left"/>
                          <w:rPr>
                            <w:sz w:val="21"/>
                          </w:rPr>
                        </w:pPr>
                        <w:r>
                          <w:rPr>
                            <w:b/>
                            <w:color w:val="1B5E1F"/>
                            <w:sz w:val="20"/>
                          </w:rPr>
                          <w:t>Conclusion:</w:t>
                        </w:r>
                        <w:r>
                          <w:rPr>
                            <w:b/>
                            <w:color w:val="1B5E1F"/>
                            <w:spacing w:val="40"/>
                            <w:sz w:val="20"/>
                          </w:rPr>
                          <w:t xml:space="preserve"> </w:t>
                        </w:r>
                        <w:r>
                          <w:rPr>
                            <w:sz w:val="21"/>
                          </w:rPr>
                          <w:t>A</w:t>
                        </w:r>
                        <w:r>
                          <w:rPr>
                            <w:spacing w:val="-2"/>
                            <w:sz w:val="21"/>
                          </w:rPr>
                          <w:t xml:space="preserve"> </w:t>
                        </w:r>
                        <w:r>
                          <w:rPr>
                            <w:sz w:val="21"/>
                          </w:rPr>
                          <w:t>standardised</w:t>
                        </w:r>
                        <w:r>
                          <w:rPr>
                            <w:spacing w:val="-5"/>
                            <w:sz w:val="21"/>
                          </w:rPr>
                          <w:t xml:space="preserve"> </w:t>
                        </w:r>
                        <w:r>
                          <w:rPr>
                            <w:sz w:val="21"/>
                          </w:rPr>
                          <w:t>testing</w:t>
                        </w:r>
                        <w:r>
                          <w:rPr>
                            <w:spacing w:val="-3"/>
                            <w:sz w:val="21"/>
                          </w:rPr>
                          <w:t xml:space="preserve"> </w:t>
                        </w:r>
                        <w:r>
                          <w:rPr>
                            <w:sz w:val="21"/>
                          </w:rPr>
                          <w:t>process</w:t>
                        </w:r>
                        <w:r>
                          <w:rPr>
                            <w:spacing w:val="-4"/>
                            <w:sz w:val="21"/>
                          </w:rPr>
                          <w:t xml:space="preserve"> </w:t>
                        </w:r>
                        <w:r>
                          <w:rPr>
                            <w:sz w:val="21"/>
                          </w:rPr>
                          <w:t>makes</w:t>
                        </w:r>
                        <w:r>
                          <w:rPr>
                            <w:spacing w:val="-3"/>
                            <w:sz w:val="21"/>
                          </w:rPr>
                          <w:t xml:space="preserve"> </w:t>
                        </w:r>
                        <w:r>
                          <w:rPr>
                            <w:sz w:val="21"/>
                          </w:rPr>
                          <w:t>quality</w:t>
                        </w:r>
                        <w:r>
                          <w:rPr>
                            <w:spacing w:val="-4"/>
                            <w:sz w:val="21"/>
                          </w:rPr>
                          <w:t xml:space="preserve"> </w:t>
                        </w:r>
                        <w:r>
                          <w:rPr>
                            <w:sz w:val="21"/>
                          </w:rPr>
                          <w:t>systematic</w:t>
                        </w:r>
                        <w:r>
                          <w:rPr>
                            <w:spacing w:val="-3"/>
                            <w:sz w:val="21"/>
                          </w:rPr>
                          <w:t xml:space="preserve"> </w:t>
                        </w:r>
                        <w:r>
                          <w:rPr>
                            <w:sz w:val="21"/>
                          </w:rPr>
                          <w:t>rather</w:t>
                        </w:r>
                        <w:r>
                          <w:rPr>
                            <w:spacing w:val="-2"/>
                            <w:sz w:val="21"/>
                          </w:rPr>
                          <w:t xml:space="preserve"> </w:t>
                        </w:r>
                        <w:r>
                          <w:rPr>
                            <w:sz w:val="21"/>
                          </w:rPr>
                          <w:t>than</w:t>
                        </w:r>
                        <w:r>
                          <w:rPr>
                            <w:spacing w:val="-2"/>
                            <w:sz w:val="21"/>
                          </w:rPr>
                          <w:t xml:space="preserve"> </w:t>
                        </w:r>
                        <w:r>
                          <w:rPr>
                            <w:sz w:val="21"/>
                          </w:rPr>
                          <w:t>accidental,</w:t>
                        </w:r>
                        <w:r>
                          <w:rPr>
                            <w:spacing w:val="-2"/>
                            <w:sz w:val="21"/>
                          </w:rPr>
                          <w:t xml:space="preserve"> </w:t>
                        </w:r>
                        <w:r>
                          <w:rPr>
                            <w:sz w:val="21"/>
                          </w:rPr>
                          <w:t>which</w:t>
                        </w:r>
                        <w:r>
                          <w:rPr>
                            <w:spacing w:val="-2"/>
                            <w:sz w:val="21"/>
                          </w:rPr>
                          <w:t xml:space="preserve"> </w:t>
                        </w:r>
                        <w:r>
                          <w:rPr>
                            <w:sz w:val="21"/>
                          </w:rPr>
                          <w:t>is</w:t>
                        </w:r>
                        <w:r>
                          <w:rPr>
                            <w:spacing w:val="-5"/>
                            <w:sz w:val="21"/>
                          </w:rPr>
                          <w:t xml:space="preserve"> </w:t>
                        </w:r>
                        <w:r>
                          <w:rPr>
                            <w:sz w:val="21"/>
                          </w:rPr>
                          <w:t>exactly what reliable real-time banking software needs.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037B2CDE">
      <w:pPr>
        <w:pStyle w:val="7"/>
        <w:spacing w:before="6"/>
        <w:rPr>
          <w:rFonts w:hint="default" w:ascii="Times New Roman" w:hAnsi="Times New Roman" w:cs="Times New Roman"/>
          <w:i/>
          <w:sz w:val="4"/>
        </w:rPr>
      </w:pPr>
    </w:p>
    <w:p w14:paraId="288FC7B6">
      <w:pPr>
        <w:pStyle w:val="7"/>
        <w:spacing w:before="87"/>
        <w:rPr>
          <w:rFonts w:hint="default" w:ascii="Times New Roman" w:hAnsi="Times New Roman" w:cs="Times New Roman"/>
          <w:i/>
          <w:sz w:val="20"/>
        </w:rPr>
      </w:pPr>
    </w:p>
    <w:p w14:paraId="012F1403">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4F068324">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56CEDB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5DEB95C9">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Q3</w:t>
            </w:r>
          </w:p>
        </w:tc>
        <w:tc>
          <w:tcPr>
            <w:tcW w:w="7502" w:type="dxa"/>
            <w:tcBorders>
              <w:left w:val="nil"/>
            </w:tcBorders>
            <w:shd w:val="clear" w:color="auto" w:fill="EAF0FA"/>
          </w:tcPr>
          <w:p w14:paraId="54BFE4E2">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Structured</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Process</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SDLC</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(E-</w:t>
            </w:r>
            <w:r>
              <w:rPr>
                <w:rFonts w:hint="default" w:ascii="Times New Roman" w:hAnsi="Times New Roman" w:cs="Times New Roman"/>
                <w:b/>
                <w:color w:val="1F3863"/>
                <w:spacing w:val="-2"/>
                <w:sz w:val="26"/>
              </w:rPr>
              <w:t>Commerce)</w:t>
            </w:r>
          </w:p>
        </w:tc>
        <w:tc>
          <w:tcPr>
            <w:tcW w:w="1102" w:type="dxa"/>
            <w:shd w:val="clear" w:color="auto" w:fill="2D75B6"/>
          </w:tcPr>
          <w:p w14:paraId="0F5CAFE4">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3805E6A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5D253775">
            <w:pPr>
              <w:pStyle w:val="10"/>
              <w:spacing w:before="81" w:line="261" w:lineRule="auto"/>
              <w:ind w:right="151"/>
              <w:jc w:val="both"/>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development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e-commerce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platform,</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activities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performed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inconsistently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across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phases.</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This leads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integration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and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system-level</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Demonstrate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should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be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carried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out</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as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structured</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process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SDLC. Explain how process discipline ensures better quality outcomes.</w:t>
            </w:r>
          </w:p>
        </w:tc>
      </w:tr>
    </w:tbl>
    <w:p w14:paraId="5632DD5A">
      <w:pPr>
        <w:pStyle w:val="9"/>
        <w:numPr>
          <w:ilvl w:val="0"/>
          <w:numId w:val="3"/>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052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9" name="Graphic 3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9" o:spid="_x0000_s1026" o:spt="100" style="position:absolute;left:0pt;margin-left:48.55pt;margin-top:25.6pt;height:0.75pt;width:498.35pt;mso-position-horizontal-relative:page;mso-wrap-distance-bottom:0pt;mso-wrap-distance-top:0pt;z-index:-25164595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B5nsqfKAIAAN4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07E35232">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Testing should be performed as a structured process that runs in parallel with every SDLC phase, not as a single activity at the end. In the V-model, every development phase has a corresponding test level: requirements ↔ acceptance</w:t>
      </w:r>
      <w:r>
        <w:rPr>
          <w:rFonts w:hint="default" w:ascii="Times New Roman" w:hAnsi="Times New Roman" w:cs="Times New Roman"/>
          <w:spacing w:val="-9"/>
        </w:rPr>
        <w:t xml:space="preserve"> </w:t>
      </w:r>
      <w:r>
        <w:rPr>
          <w:rFonts w:hint="default" w:ascii="Times New Roman" w:hAnsi="Times New Roman" w:cs="Times New Roman"/>
        </w:rPr>
        <w:t>testing,</w:t>
      </w:r>
      <w:r>
        <w:rPr>
          <w:rFonts w:hint="default" w:ascii="Times New Roman" w:hAnsi="Times New Roman" w:cs="Times New Roman"/>
          <w:spacing w:val="-9"/>
        </w:rPr>
        <w:t xml:space="preserve"> </w:t>
      </w:r>
      <w:r>
        <w:rPr>
          <w:rFonts w:hint="default" w:ascii="Times New Roman" w:hAnsi="Times New Roman" w:cs="Times New Roman"/>
        </w:rPr>
        <w:t>system</w:t>
      </w:r>
      <w:r>
        <w:rPr>
          <w:rFonts w:hint="default" w:ascii="Times New Roman" w:hAnsi="Times New Roman" w:cs="Times New Roman"/>
          <w:spacing w:val="-9"/>
        </w:rPr>
        <w:t xml:space="preserve"> </w:t>
      </w:r>
      <w:r>
        <w:rPr>
          <w:rFonts w:hint="default" w:ascii="Times New Roman" w:hAnsi="Times New Roman" w:cs="Times New Roman"/>
        </w:rPr>
        <w:t>design</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9"/>
        </w:rPr>
        <w:t xml:space="preserve"> </w:t>
      </w:r>
      <w:r>
        <w:rPr>
          <w:rFonts w:hint="default" w:ascii="Times New Roman" w:hAnsi="Times New Roman" w:cs="Times New Roman"/>
        </w:rPr>
        <w:t>system</w:t>
      </w:r>
      <w:r>
        <w:rPr>
          <w:rFonts w:hint="default" w:ascii="Times New Roman" w:hAnsi="Times New Roman" w:cs="Times New Roman"/>
          <w:spacing w:val="-9"/>
        </w:rPr>
        <w:t xml:space="preserve"> </w:t>
      </w:r>
      <w:r>
        <w:rPr>
          <w:rFonts w:hint="default" w:ascii="Times New Roman" w:hAnsi="Times New Roman" w:cs="Times New Roman"/>
        </w:rPr>
        <w:t>testing,</w:t>
      </w:r>
      <w:r>
        <w:rPr>
          <w:rFonts w:hint="default" w:ascii="Times New Roman" w:hAnsi="Times New Roman" w:cs="Times New Roman"/>
          <w:spacing w:val="-9"/>
        </w:rPr>
        <w:t xml:space="preserve"> </w:t>
      </w:r>
      <w:r>
        <w:rPr>
          <w:rFonts w:hint="default" w:ascii="Times New Roman" w:hAnsi="Times New Roman" w:cs="Times New Roman"/>
        </w:rPr>
        <w:t>high-level</w:t>
      </w:r>
      <w:r>
        <w:rPr>
          <w:rFonts w:hint="default" w:ascii="Times New Roman" w:hAnsi="Times New Roman" w:cs="Times New Roman"/>
          <w:spacing w:val="-9"/>
        </w:rPr>
        <w:t xml:space="preserve"> </w:t>
      </w:r>
      <w:r>
        <w:rPr>
          <w:rFonts w:hint="default" w:ascii="Times New Roman" w:hAnsi="Times New Roman" w:cs="Times New Roman"/>
        </w:rPr>
        <w:t>design</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integration</w:t>
      </w:r>
      <w:r>
        <w:rPr>
          <w:rFonts w:hint="default" w:ascii="Times New Roman" w:hAnsi="Times New Roman" w:cs="Times New Roman"/>
          <w:spacing w:val="-10"/>
        </w:rPr>
        <w:t xml:space="preserve"> </w:t>
      </w:r>
      <w:r>
        <w:rPr>
          <w:rFonts w:hint="default" w:ascii="Times New Roman" w:hAnsi="Times New Roman" w:cs="Times New Roman"/>
        </w:rPr>
        <w:t>testing</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10"/>
        </w:rPr>
        <w:t xml:space="preserve"> </w:t>
      </w:r>
      <w:r>
        <w:rPr>
          <w:rFonts w:hint="default" w:ascii="Times New Roman" w:hAnsi="Times New Roman" w:cs="Times New Roman"/>
        </w:rPr>
        <w:t>detailed</w:t>
      </w:r>
      <w:r>
        <w:rPr>
          <w:rFonts w:hint="default" w:ascii="Times New Roman" w:hAnsi="Times New Roman" w:cs="Times New Roman"/>
          <w:spacing w:val="-10"/>
        </w:rPr>
        <w:t xml:space="preserve"> </w:t>
      </w:r>
      <w:r>
        <w:rPr>
          <w:rFonts w:hint="default" w:ascii="Times New Roman" w:hAnsi="Times New Roman" w:cs="Times New Roman"/>
        </w:rPr>
        <w:t>design</w:t>
      </w:r>
      <w:r>
        <w:rPr>
          <w:rFonts w:hint="default" w:ascii="Times New Roman" w:hAnsi="Times New Roman" w:cs="Times New Roman"/>
          <w:spacing w:val="-12"/>
        </w:rPr>
        <w:t xml:space="preserve"> </w:t>
      </w:r>
      <w:r>
        <w:rPr>
          <w:rFonts w:hint="default" w:ascii="Times New Roman" w:hAnsi="Times New Roman" w:cs="Times New Roman"/>
        </w:rPr>
        <w:t>↔ unit testing.</w:t>
      </w:r>
    </w:p>
    <w:p w14:paraId="7E7E824C">
      <w:pPr>
        <w:pStyle w:val="9"/>
        <w:numPr>
          <w:ilvl w:val="0"/>
          <w:numId w:val="3"/>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0528" behindDoc="1" locked="0" layoutInCell="1" allowOverlap="1">
                <wp:simplePos x="0" y="0"/>
                <wp:positionH relativeFrom="page">
                  <wp:posOffset>616585</wp:posOffset>
                </wp:positionH>
                <wp:positionV relativeFrom="paragraph">
                  <wp:posOffset>323215</wp:posOffset>
                </wp:positionV>
                <wp:extent cx="6329045" cy="9525"/>
                <wp:effectExtent l="0" t="0" r="0" b="0"/>
                <wp:wrapTopAndBottom/>
                <wp:docPr id="40" name="Graphic 4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0" o:spid="_x0000_s1026" o:spt="100" style="position:absolute;left:0pt;margin-left:48.55pt;margin-top:25.45pt;height:0.75pt;width:498.35pt;mso-position-horizontal-relative:page;mso-wrap-distance-bottom:0pt;mso-wrap-distance-top:0pt;z-index:-251645952;mso-width-relative:page;mso-height-relative:page;" fillcolor="#2D75B6" filled="t" stroked="f" coordsize="6329045,9525" o:gfxdata="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V9P+2AAAAAkBAAAPAAAAAAAAAAEAIAAAACIAAABkcnMvZG93bnJldi54bWxQSwECFAAUAAAA&#10;CACHTuJAMnERPycCAADe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222E1C28">
      <w:pPr>
        <w:pStyle w:val="9"/>
        <w:numPr>
          <w:ilvl w:val="1"/>
          <w:numId w:val="3"/>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Requirements</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Review</w:t>
      </w:r>
      <w:r>
        <w:rPr>
          <w:rFonts w:hint="default" w:ascii="Times New Roman" w:hAnsi="Times New Roman" w:cs="Times New Roman"/>
          <w:spacing w:val="-6"/>
          <w:sz w:val="21"/>
        </w:rPr>
        <w:t xml:space="preserve"> </w:t>
      </w:r>
      <w:r>
        <w:rPr>
          <w:rFonts w:hint="default" w:ascii="Times New Roman" w:hAnsi="Times New Roman" w:cs="Times New Roman"/>
          <w:sz w:val="21"/>
        </w:rPr>
        <w:t>requirements,</w:t>
      </w:r>
      <w:r>
        <w:rPr>
          <w:rFonts w:hint="default" w:ascii="Times New Roman" w:hAnsi="Times New Roman" w:cs="Times New Roman"/>
          <w:spacing w:val="-7"/>
          <w:sz w:val="21"/>
        </w:rPr>
        <w:t xml:space="preserve"> </w:t>
      </w:r>
      <w:r>
        <w:rPr>
          <w:rFonts w:hint="default" w:ascii="Times New Roman" w:hAnsi="Times New Roman" w:cs="Times New Roman"/>
          <w:sz w:val="21"/>
        </w:rPr>
        <w:t>define</w:t>
      </w:r>
      <w:r>
        <w:rPr>
          <w:rFonts w:hint="default" w:ascii="Times New Roman" w:hAnsi="Times New Roman" w:cs="Times New Roman"/>
          <w:spacing w:val="-6"/>
          <w:sz w:val="21"/>
        </w:rPr>
        <w:t xml:space="preserve"> </w:t>
      </w:r>
      <w:r>
        <w:rPr>
          <w:rFonts w:hint="default" w:ascii="Times New Roman" w:hAnsi="Times New Roman" w:cs="Times New Roman"/>
          <w:sz w:val="21"/>
        </w:rPr>
        <w:t>acceptance</w:t>
      </w:r>
      <w:r>
        <w:rPr>
          <w:rFonts w:hint="default" w:ascii="Times New Roman" w:hAnsi="Times New Roman" w:cs="Times New Roman"/>
          <w:spacing w:val="-6"/>
          <w:sz w:val="21"/>
        </w:rPr>
        <w:t xml:space="preserve"> </w:t>
      </w:r>
      <w:r>
        <w:rPr>
          <w:rFonts w:hint="default" w:ascii="Times New Roman" w:hAnsi="Times New Roman" w:cs="Times New Roman"/>
          <w:sz w:val="21"/>
        </w:rPr>
        <w:t>criteria</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prepare</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acceptance</w:t>
      </w:r>
      <w:r>
        <w:rPr>
          <w:rFonts w:hint="default" w:ascii="Times New Roman" w:hAnsi="Times New Roman" w:cs="Times New Roman"/>
          <w:spacing w:val="-6"/>
          <w:sz w:val="21"/>
        </w:rPr>
        <w:t xml:space="preserve"> </w:t>
      </w:r>
      <w:r>
        <w:rPr>
          <w:rFonts w:hint="default" w:ascii="Times New Roman" w:hAnsi="Times New Roman" w:cs="Times New Roman"/>
          <w:sz w:val="21"/>
        </w:rPr>
        <w:t>test</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plan.</w:t>
      </w:r>
    </w:p>
    <w:p w14:paraId="34CF21DC">
      <w:pPr>
        <w:pStyle w:val="9"/>
        <w:numPr>
          <w:ilvl w:val="1"/>
          <w:numId w:val="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Prepare</w:t>
      </w:r>
      <w:r>
        <w:rPr>
          <w:rFonts w:hint="default" w:ascii="Times New Roman" w:hAnsi="Times New Roman" w:cs="Times New Roman"/>
          <w:spacing w:val="-4"/>
          <w:sz w:val="21"/>
        </w:rPr>
        <w:t xml:space="preserve"> </w:t>
      </w:r>
      <w:r>
        <w:rPr>
          <w:rFonts w:hint="default" w:ascii="Times New Roman" w:hAnsi="Times New Roman" w:cs="Times New Roman"/>
          <w:sz w:val="21"/>
        </w:rPr>
        <w:t>system</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integration</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z w:val="21"/>
        </w:rPr>
        <w:t>plans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review</w:t>
      </w:r>
      <w:r>
        <w:rPr>
          <w:rFonts w:hint="default" w:ascii="Times New Roman" w:hAnsi="Times New Roman" w:cs="Times New Roman"/>
          <w:spacing w:val="-4"/>
          <w:sz w:val="21"/>
        </w:rPr>
        <w:t xml:space="preserve"> </w:t>
      </w:r>
      <w:r>
        <w:rPr>
          <w:rFonts w:hint="default" w:ascii="Times New Roman" w:hAnsi="Times New Roman" w:cs="Times New Roman"/>
          <w:sz w:val="21"/>
        </w:rPr>
        <w:t>design</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testability.</w:t>
      </w:r>
    </w:p>
    <w:p w14:paraId="2D598534">
      <w:pPr>
        <w:pStyle w:val="9"/>
        <w:numPr>
          <w:ilvl w:val="1"/>
          <w:numId w:val="3"/>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Coding</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Developers</w:t>
      </w:r>
      <w:r>
        <w:rPr>
          <w:rFonts w:hint="default" w:ascii="Times New Roman" w:hAnsi="Times New Roman" w:cs="Times New Roman"/>
          <w:spacing w:val="-6"/>
          <w:sz w:val="21"/>
        </w:rPr>
        <w:t xml:space="preserve"> </w:t>
      </w:r>
      <w:r>
        <w:rPr>
          <w:rFonts w:hint="default" w:ascii="Times New Roman" w:hAnsi="Times New Roman" w:cs="Times New Roman"/>
          <w:sz w:val="21"/>
        </w:rPr>
        <w:t>perform</w:t>
      </w:r>
      <w:r>
        <w:rPr>
          <w:rFonts w:hint="default" w:ascii="Times New Roman" w:hAnsi="Times New Roman" w:cs="Times New Roman"/>
          <w:spacing w:val="-6"/>
          <w:sz w:val="21"/>
        </w:rPr>
        <w:t xml:space="preserve"> </w:t>
      </w:r>
      <w:r>
        <w:rPr>
          <w:rFonts w:hint="default" w:ascii="Times New Roman" w:hAnsi="Times New Roman" w:cs="Times New Roman"/>
          <w:sz w:val="21"/>
        </w:rPr>
        <w:t>unit</w:t>
      </w:r>
      <w:r>
        <w:rPr>
          <w:rFonts w:hint="default" w:ascii="Times New Roman" w:hAnsi="Times New Roman" w:cs="Times New Roman"/>
          <w:spacing w:val="-7"/>
          <w:sz w:val="21"/>
        </w:rPr>
        <w:t xml:space="preserve"> </w:t>
      </w:r>
      <w:r>
        <w:rPr>
          <w:rFonts w:hint="default" w:ascii="Times New Roman" w:hAnsi="Times New Roman" w:cs="Times New Roman"/>
          <w:sz w:val="21"/>
        </w:rPr>
        <w:t>testing</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code</w:t>
      </w:r>
      <w:r>
        <w:rPr>
          <w:rFonts w:hint="default" w:ascii="Times New Roman" w:hAnsi="Times New Roman" w:cs="Times New Roman"/>
          <w:spacing w:val="-8"/>
          <w:sz w:val="21"/>
        </w:rPr>
        <w:t xml:space="preserve"> </w:t>
      </w:r>
      <w:r>
        <w:rPr>
          <w:rFonts w:hint="default" w:ascii="Times New Roman" w:hAnsi="Times New Roman" w:cs="Times New Roman"/>
          <w:sz w:val="21"/>
        </w:rPr>
        <w:t>reviews;</w:t>
      </w:r>
      <w:r>
        <w:rPr>
          <w:rFonts w:hint="default" w:ascii="Times New Roman" w:hAnsi="Times New Roman" w:cs="Times New Roman"/>
          <w:spacing w:val="-4"/>
          <w:sz w:val="21"/>
        </w:rPr>
        <w:t xml:space="preserve"> </w:t>
      </w:r>
      <w:r>
        <w:rPr>
          <w:rFonts w:hint="default" w:ascii="Times New Roman" w:hAnsi="Times New Roman" w:cs="Times New Roman"/>
          <w:sz w:val="21"/>
        </w:rPr>
        <w:t>static</w:t>
      </w:r>
      <w:r>
        <w:rPr>
          <w:rFonts w:hint="default" w:ascii="Times New Roman" w:hAnsi="Times New Roman" w:cs="Times New Roman"/>
          <w:spacing w:val="-5"/>
          <w:sz w:val="21"/>
        </w:rPr>
        <w:t xml:space="preserve"> </w:t>
      </w:r>
      <w:r>
        <w:rPr>
          <w:rFonts w:hint="default" w:ascii="Times New Roman" w:hAnsi="Times New Roman" w:cs="Times New Roman"/>
          <w:sz w:val="21"/>
        </w:rPr>
        <w:t>analysis</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pacing w:val="-4"/>
          <w:sz w:val="21"/>
        </w:rPr>
        <w:t>run.</w:t>
      </w:r>
    </w:p>
    <w:p w14:paraId="7DD44D5D">
      <w:pPr>
        <w:pStyle w:val="9"/>
        <w:numPr>
          <w:ilvl w:val="1"/>
          <w:numId w:val="3"/>
        </w:numPr>
        <w:tabs>
          <w:tab w:val="left" w:pos="612"/>
        </w:tabs>
        <w:spacing w:before="92" w:after="0" w:line="268" w:lineRule="auto"/>
        <w:ind w:left="612" w:right="226" w:hanging="281"/>
        <w:jc w:val="left"/>
        <w:rPr>
          <w:rFonts w:hint="default" w:ascii="Times New Roman" w:hAnsi="Times New Roman" w:cs="Times New Roman"/>
          <w:sz w:val="21"/>
        </w:rPr>
      </w:pPr>
      <w:r>
        <w:rPr>
          <w:rFonts w:hint="default" w:ascii="Times New Roman" w:hAnsi="Times New Roman" w:cs="Times New Roman"/>
          <w:b/>
          <w:color w:val="1F3863"/>
          <w:sz w:val="21"/>
        </w:rPr>
        <w:t>Integration:</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interfaces</w:t>
      </w:r>
      <w:r>
        <w:rPr>
          <w:rFonts w:hint="default" w:ascii="Times New Roman" w:hAnsi="Times New Roman" w:cs="Times New Roman"/>
          <w:spacing w:val="-5"/>
          <w:sz w:val="21"/>
        </w:rPr>
        <w:t xml:space="preserve"> </w:t>
      </w:r>
      <w:r>
        <w:rPr>
          <w:rFonts w:hint="default" w:ascii="Times New Roman" w:hAnsi="Times New Roman" w:cs="Times New Roman"/>
          <w:sz w:val="21"/>
        </w:rPr>
        <w:t>between</w:t>
      </w:r>
      <w:r>
        <w:rPr>
          <w:rFonts w:hint="default" w:ascii="Times New Roman" w:hAnsi="Times New Roman" w:cs="Times New Roman"/>
          <w:spacing w:val="-3"/>
          <w:sz w:val="21"/>
        </w:rPr>
        <w:t xml:space="preserve"> </w:t>
      </w:r>
      <w:r>
        <w:rPr>
          <w:rFonts w:hint="default" w:ascii="Times New Roman" w:hAnsi="Times New Roman" w:cs="Times New Roman"/>
          <w:sz w:val="21"/>
        </w:rPr>
        <w:t>cart,</w:t>
      </w:r>
      <w:r>
        <w:rPr>
          <w:rFonts w:hint="default" w:ascii="Times New Roman" w:hAnsi="Times New Roman" w:cs="Times New Roman"/>
          <w:spacing w:val="-3"/>
          <w:sz w:val="21"/>
        </w:rPr>
        <w:t xml:space="preserve"> </w:t>
      </w:r>
      <w:r>
        <w:rPr>
          <w:rFonts w:hint="default" w:ascii="Times New Roman" w:hAnsi="Times New Roman" w:cs="Times New Roman"/>
          <w:sz w:val="21"/>
        </w:rPr>
        <w:t>catalogue,</w:t>
      </w:r>
      <w:r>
        <w:rPr>
          <w:rFonts w:hint="default" w:ascii="Times New Roman" w:hAnsi="Times New Roman" w:cs="Times New Roman"/>
          <w:spacing w:val="-3"/>
          <w:sz w:val="21"/>
        </w:rPr>
        <w:t xml:space="preserve"> </w:t>
      </w:r>
      <w:r>
        <w:rPr>
          <w:rFonts w:hint="default" w:ascii="Times New Roman" w:hAnsi="Times New Roman" w:cs="Times New Roman"/>
          <w:sz w:val="21"/>
        </w:rPr>
        <w:t>payment</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order</w:t>
      </w:r>
      <w:r>
        <w:rPr>
          <w:rFonts w:hint="default" w:ascii="Times New Roman" w:hAnsi="Times New Roman" w:cs="Times New Roman"/>
          <w:spacing w:val="-3"/>
          <w:sz w:val="21"/>
        </w:rPr>
        <w:t xml:space="preserve"> </w:t>
      </w:r>
      <w:r>
        <w:rPr>
          <w:rFonts w:hint="default" w:ascii="Times New Roman" w:hAnsi="Times New Roman" w:cs="Times New Roman"/>
          <w:sz w:val="21"/>
        </w:rPr>
        <w:t>modules</w:t>
      </w:r>
      <w:r>
        <w:rPr>
          <w:rFonts w:hint="default" w:ascii="Times New Roman" w:hAnsi="Times New Roman" w:cs="Times New Roman"/>
          <w:spacing w:val="-4"/>
          <w:sz w:val="21"/>
        </w:rPr>
        <w:t xml:space="preserve"> </w:t>
      </w:r>
      <w:r>
        <w:rPr>
          <w:rFonts w:hint="default" w:ascii="Times New Roman" w:hAnsi="Times New Roman" w:cs="Times New Roman"/>
          <w:sz w:val="21"/>
        </w:rPr>
        <w:t>using</w:t>
      </w:r>
      <w:r>
        <w:rPr>
          <w:rFonts w:hint="default" w:ascii="Times New Roman" w:hAnsi="Times New Roman" w:cs="Times New Roman"/>
          <w:spacing w:val="-4"/>
          <w:sz w:val="21"/>
        </w:rPr>
        <w:t xml:space="preserve"> </w:t>
      </w:r>
      <w:r>
        <w:rPr>
          <w:rFonts w:hint="default" w:ascii="Times New Roman" w:hAnsi="Times New Roman" w:cs="Times New Roman"/>
          <w:sz w:val="21"/>
        </w:rPr>
        <w:t>top-down/bottom-up or incremental integration.</w:t>
      </w:r>
    </w:p>
    <w:p w14:paraId="7ADF2847">
      <w:pPr>
        <w:pStyle w:val="9"/>
        <w:numPr>
          <w:ilvl w:val="1"/>
          <w:numId w:val="3"/>
        </w:numPr>
        <w:tabs>
          <w:tab w:val="left" w:pos="612"/>
        </w:tabs>
        <w:spacing w:before="62" w:after="0" w:line="268" w:lineRule="auto"/>
        <w:ind w:left="612" w:right="748" w:hanging="281"/>
        <w:jc w:val="left"/>
        <w:rPr>
          <w:rFonts w:hint="default" w:ascii="Times New Roman" w:hAnsi="Times New Roman" w:cs="Times New Roman"/>
          <w:sz w:val="21"/>
        </w:rPr>
      </w:pPr>
      <w:r>
        <w:rPr>
          <w:rFonts w:hint="default" w:ascii="Times New Roman" w:hAnsi="Times New Roman" w:cs="Times New Roman"/>
          <w:b/>
          <w:color w:val="1F3863"/>
          <w:sz w:val="21"/>
        </w:rPr>
        <w:t>System and</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acceptance: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Validate</w:t>
      </w:r>
      <w:r>
        <w:rPr>
          <w:rFonts w:hint="default" w:ascii="Times New Roman" w:hAnsi="Times New Roman" w:cs="Times New Roman"/>
          <w:spacing w:val="-1"/>
          <w:sz w:val="21"/>
        </w:rPr>
        <w:t xml:space="preserve"> </w:t>
      </w:r>
      <w:r>
        <w:rPr>
          <w:rFonts w:hint="default" w:ascii="Times New Roman" w:hAnsi="Times New Roman" w:cs="Times New Roman"/>
          <w:sz w:val="21"/>
        </w:rPr>
        <w:t>end-to-end</w:t>
      </w:r>
      <w:r>
        <w:rPr>
          <w:rFonts w:hint="default" w:ascii="Times New Roman" w:hAnsi="Times New Roman" w:cs="Times New Roman"/>
          <w:spacing w:val="-4"/>
          <w:sz w:val="21"/>
        </w:rPr>
        <w:t xml:space="preserve"> </w:t>
      </w:r>
      <w:r>
        <w:rPr>
          <w:rFonts w:hint="default" w:ascii="Times New Roman" w:hAnsi="Times New Roman" w:cs="Times New Roman"/>
          <w:sz w:val="21"/>
        </w:rPr>
        <w:t>flows</w:t>
      </w:r>
      <w:r>
        <w:rPr>
          <w:rFonts w:hint="default" w:ascii="Times New Roman" w:hAnsi="Times New Roman" w:cs="Times New Roman"/>
          <w:spacing w:val="-4"/>
          <w:sz w:val="21"/>
        </w:rPr>
        <w:t xml:space="preserve"> </w:t>
      </w:r>
      <w:r>
        <w:rPr>
          <w:rFonts w:hint="default" w:ascii="Times New Roman" w:hAnsi="Times New Roman" w:cs="Times New Roman"/>
          <w:sz w:val="21"/>
        </w:rPr>
        <w:t>(search</w:t>
      </w:r>
      <w:r>
        <w:rPr>
          <w:rFonts w:hint="default" w:ascii="Times New Roman" w:hAnsi="Times New Roman" w:cs="Times New Roman"/>
          <w:spacing w:val="-2"/>
          <w:sz w:val="21"/>
        </w:rPr>
        <w:t xml:space="preserve"> </w:t>
      </w:r>
      <w:r>
        <w:rPr>
          <w:rFonts w:hint="default" w:ascii="Times New Roman" w:hAnsi="Times New Roman" w:cs="Times New Roman"/>
          <w:sz w:val="21"/>
        </w:rPr>
        <w:t>→ cart</w:t>
      </w:r>
      <w:r>
        <w:rPr>
          <w:rFonts w:hint="default" w:ascii="Times New Roman" w:hAnsi="Times New Roman" w:cs="Times New Roman"/>
          <w:spacing w:val="-4"/>
          <w:sz w:val="21"/>
        </w:rPr>
        <w:t xml:space="preserve"> </w:t>
      </w:r>
      <w:r>
        <w:rPr>
          <w:rFonts w:hint="default" w:ascii="Times New Roman" w:hAnsi="Times New Roman" w:cs="Times New Roman"/>
          <w:sz w:val="21"/>
        </w:rPr>
        <w:t>→</w:t>
      </w:r>
      <w:r>
        <w:rPr>
          <w:rFonts w:hint="default" w:ascii="Times New Roman" w:hAnsi="Times New Roman" w:cs="Times New Roman"/>
          <w:spacing w:val="-1"/>
          <w:sz w:val="21"/>
        </w:rPr>
        <w:t xml:space="preserve"> </w:t>
      </w:r>
      <w:r>
        <w:rPr>
          <w:rFonts w:hint="default" w:ascii="Times New Roman" w:hAnsi="Times New Roman" w:cs="Times New Roman"/>
          <w:sz w:val="21"/>
        </w:rPr>
        <w:t>payment</w:t>
      </w:r>
      <w:r>
        <w:rPr>
          <w:rFonts w:hint="default" w:ascii="Times New Roman" w:hAnsi="Times New Roman" w:cs="Times New Roman"/>
          <w:spacing w:val="-2"/>
          <w:sz w:val="21"/>
        </w:rPr>
        <w:t xml:space="preserve"> </w:t>
      </w:r>
      <w:r>
        <w:rPr>
          <w:rFonts w:hint="default" w:ascii="Times New Roman" w:hAnsi="Times New Roman" w:cs="Times New Roman"/>
          <w:sz w:val="21"/>
        </w:rPr>
        <w:t>→</w:t>
      </w:r>
      <w:r>
        <w:rPr>
          <w:rFonts w:hint="default" w:ascii="Times New Roman" w:hAnsi="Times New Roman" w:cs="Times New Roman"/>
          <w:spacing w:val="-3"/>
          <w:sz w:val="21"/>
        </w:rPr>
        <w:t xml:space="preserve"> </w:t>
      </w:r>
      <w:r>
        <w:rPr>
          <w:rFonts w:hint="default" w:ascii="Times New Roman" w:hAnsi="Times New Roman" w:cs="Times New Roman"/>
          <w:sz w:val="21"/>
        </w:rPr>
        <w:t>delivery)</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1"/>
          <w:sz w:val="21"/>
        </w:rPr>
        <w:t xml:space="preserve"> </w:t>
      </w:r>
      <w:r>
        <w:rPr>
          <w:rFonts w:hint="default" w:ascii="Times New Roman" w:hAnsi="Times New Roman" w:cs="Times New Roman"/>
          <w:sz w:val="21"/>
        </w:rPr>
        <w:t>run</w:t>
      </w:r>
      <w:r>
        <w:rPr>
          <w:rFonts w:hint="default" w:ascii="Times New Roman" w:hAnsi="Times New Roman" w:cs="Times New Roman"/>
          <w:spacing w:val="-4"/>
          <w:sz w:val="21"/>
        </w:rPr>
        <w:t xml:space="preserve"> </w:t>
      </w:r>
      <w:r>
        <w:rPr>
          <w:rFonts w:hint="default" w:ascii="Times New Roman" w:hAnsi="Times New Roman" w:cs="Times New Roman"/>
          <w:sz w:val="21"/>
        </w:rPr>
        <w:t>user acceptance tests.</w:t>
      </w:r>
    </w:p>
    <w:p w14:paraId="44E98E92">
      <w:pPr>
        <w:pStyle w:val="9"/>
        <w:numPr>
          <w:ilvl w:val="1"/>
          <w:numId w:val="3"/>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Quality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gates: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Do</w:t>
      </w:r>
      <w:r>
        <w:rPr>
          <w:rFonts w:hint="default" w:ascii="Times New Roman" w:hAnsi="Times New Roman" w:cs="Times New Roman"/>
          <w:spacing w:val="-5"/>
          <w:sz w:val="21"/>
        </w:rPr>
        <w:t xml:space="preserve"> </w:t>
      </w:r>
      <w:r>
        <w:rPr>
          <w:rFonts w:hint="default" w:ascii="Times New Roman" w:hAnsi="Times New Roman" w:cs="Times New Roman"/>
          <w:sz w:val="21"/>
        </w:rPr>
        <w:t>not</w:t>
      </w:r>
      <w:r>
        <w:rPr>
          <w:rFonts w:hint="default" w:ascii="Times New Roman" w:hAnsi="Times New Roman" w:cs="Times New Roman"/>
          <w:spacing w:val="-4"/>
          <w:sz w:val="21"/>
        </w:rPr>
        <w:t xml:space="preserve"> </w:t>
      </w:r>
      <w:r>
        <w:rPr>
          <w:rFonts w:hint="default" w:ascii="Times New Roman" w:hAnsi="Times New Roman" w:cs="Times New Roman"/>
          <w:sz w:val="21"/>
        </w:rPr>
        <w:t>move</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next</w:t>
      </w:r>
      <w:r>
        <w:rPr>
          <w:rFonts w:hint="default" w:ascii="Times New Roman" w:hAnsi="Times New Roman" w:cs="Times New Roman"/>
          <w:spacing w:val="-4"/>
          <w:sz w:val="21"/>
        </w:rPr>
        <w:t xml:space="preserve"> </w:t>
      </w:r>
      <w:r>
        <w:rPr>
          <w:rFonts w:hint="default" w:ascii="Times New Roman" w:hAnsi="Times New Roman" w:cs="Times New Roman"/>
          <w:sz w:val="21"/>
        </w:rPr>
        <w:t>phase</w:t>
      </w:r>
      <w:r>
        <w:rPr>
          <w:rFonts w:hint="default" w:ascii="Times New Roman" w:hAnsi="Times New Roman" w:cs="Times New Roman"/>
          <w:spacing w:val="-3"/>
          <w:sz w:val="21"/>
        </w:rPr>
        <w:t xml:space="preserve"> </w:t>
      </w:r>
      <w:r>
        <w:rPr>
          <w:rFonts w:hint="default" w:ascii="Times New Roman" w:hAnsi="Times New Roman" w:cs="Times New Roman"/>
          <w:sz w:val="21"/>
        </w:rPr>
        <w:t>until</w:t>
      </w:r>
      <w:r>
        <w:rPr>
          <w:rFonts w:hint="default" w:ascii="Times New Roman" w:hAnsi="Times New Roman" w:cs="Times New Roman"/>
          <w:spacing w:val="-4"/>
          <w:sz w:val="21"/>
        </w:rPr>
        <w:t xml:space="preserve"> </w:t>
      </w:r>
      <w:r>
        <w:rPr>
          <w:rFonts w:hint="default" w:ascii="Times New Roman" w:hAnsi="Times New Roman" w:cs="Times New Roman"/>
          <w:sz w:val="21"/>
        </w:rPr>
        <w:t>entry/exit</w:t>
      </w:r>
      <w:r>
        <w:rPr>
          <w:rFonts w:hint="default" w:ascii="Times New Roman" w:hAnsi="Times New Roman" w:cs="Times New Roman"/>
          <w:spacing w:val="-5"/>
          <w:sz w:val="21"/>
        </w:rPr>
        <w:t xml:space="preserve"> </w:t>
      </w:r>
      <w:r>
        <w:rPr>
          <w:rFonts w:hint="default" w:ascii="Times New Roman" w:hAnsi="Times New Roman" w:cs="Times New Roman"/>
          <w:sz w:val="21"/>
        </w:rPr>
        <w:t>criteria</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current</w:t>
      </w:r>
      <w:r>
        <w:rPr>
          <w:rFonts w:hint="default" w:ascii="Times New Roman" w:hAnsi="Times New Roman" w:cs="Times New Roman"/>
          <w:spacing w:val="-4"/>
          <w:sz w:val="21"/>
        </w:rPr>
        <w:t xml:space="preserve"> </w:t>
      </w:r>
      <w:r>
        <w:rPr>
          <w:rFonts w:hint="default" w:ascii="Times New Roman" w:hAnsi="Times New Roman" w:cs="Times New Roman"/>
          <w:sz w:val="21"/>
        </w:rPr>
        <w:t>phase</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3"/>
          <w:sz w:val="21"/>
        </w:rPr>
        <w:t xml:space="preserve"> </w:t>
      </w:r>
      <w:r>
        <w:rPr>
          <w:rFonts w:hint="default" w:ascii="Times New Roman" w:hAnsi="Times New Roman" w:cs="Times New Roman"/>
          <w:spacing w:val="-4"/>
          <w:sz w:val="21"/>
        </w:rPr>
        <w:t>met.</w:t>
      </w:r>
    </w:p>
    <w:p w14:paraId="35500512">
      <w:pPr>
        <w:pStyle w:val="7"/>
        <w:spacing w:before="28"/>
        <w:rPr>
          <w:rFonts w:hint="default" w:ascii="Times New Roman" w:hAnsi="Times New Roman" w:cs="Times New Roman"/>
          <w:sz w:val="17"/>
        </w:rPr>
      </w:pPr>
    </w:p>
    <w:p w14:paraId="09CB8420">
      <w:pPr>
        <w:pStyle w:val="9"/>
        <w:numPr>
          <w:ilvl w:val="0"/>
          <w:numId w:val="3"/>
        </w:numPr>
        <w:tabs>
          <w:tab w:val="left" w:pos="442"/>
        </w:tabs>
        <w:spacing w:before="0" w:after="0" w:line="240" w:lineRule="auto"/>
        <w:ind w:left="442" w:right="0" w:hanging="292"/>
        <w:jc w:val="left"/>
        <w:rPr>
          <w:rFonts w:hint="default" w:ascii="Times New Roman" w:hAnsi="Times New Roman" w:cs="Times New Roman"/>
          <w:b/>
          <w:i/>
          <w:sz w:val="19"/>
        </w:rPr>
      </w:pPr>
      <w:r>
        <w:rPr>
          <w:rFonts w:hint="default" w:ascii="Times New Roman" w:hAnsi="Times New Roman" w:cs="Times New Roman"/>
          <w:i/>
          <w:sz w:val="17"/>
        </w:rPr>
        <mc:AlternateContent>
          <mc:Choice Requires="wps">
            <w:drawing>
              <wp:anchor distT="0" distB="0" distL="0" distR="0" simplePos="0" relativeHeight="251671552"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41" name="Graphic 4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1" o:spid="_x0000_s1026" o:spt="100" style="position:absolute;left:0pt;margin-left:48.55pt;margin-top:15.4pt;height:0.75pt;width:498.35pt;mso-position-horizontal-relative:page;mso-wrap-distance-bottom:0pt;mso-wrap-distance-top:0pt;z-index:-251644928;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L/rCCCgCAADe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fFnvtgAAAAJAQAADwAAAAAAAAABACAAAAAiAAAAZHJzL2Rvd25yZXYueG1sUEsBAhQAFAAA&#10;AAgAh07iQC/6wgg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p>
    <w:p w14:paraId="5541F3DB">
      <w:pPr>
        <w:pStyle w:val="9"/>
        <w:numPr>
          <w:ilvl w:val="0"/>
          <w:numId w:val="3"/>
        </w:numPr>
        <w:tabs>
          <w:tab w:val="left" w:pos="442"/>
        </w:tabs>
        <w:spacing w:before="0" w:after="0" w:line="240" w:lineRule="auto"/>
        <w:ind w:left="442" w:right="0" w:hanging="292"/>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V-Model</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mapping</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of</w:t>
      </w:r>
      <w:r>
        <w:rPr>
          <w:rFonts w:hint="default" w:ascii="Times New Roman" w:hAnsi="Times New Roman" w:cs="Times New Roman"/>
          <w:b/>
          <w:i/>
          <w:color w:val="585858"/>
          <w:spacing w:val="-9"/>
          <w:sz w:val="19"/>
        </w:rPr>
        <w:t xml:space="preserve"> </w:t>
      </w:r>
      <w:r>
        <w:rPr>
          <w:rFonts w:hint="default" w:ascii="Times New Roman" w:hAnsi="Times New Roman" w:cs="Times New Roman"/>
          <w:b/>
          <w:i/>
          <w:color w:val="585858"/>
          <w:sz w:val="19"/>
        </w:rPr>
        <w:t>development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and</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testing</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2"/>
          <w:sz w:val="19"/>
        </w:rPr>
        <w:t>activities</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600"/>
        <w:gridCol w:w="4309"/>
        <w:gridCol w:w="3001"/>
      </w:tblGrid>
      <w:tr w14:paraId="42E27D3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20" w:hRule="atLeast"/>
        </w:trPr>
        <w:tc>
          <w:tcPr>
            <w:tcW w:w="2600" w:type="dxa"/>
            <w:tcBorders>
              <w:top w:val="nil"/>
              <w:bottom w:val="nil"/>
            </w:tcBorders>
            <w:shd w:val="clear" w:color="auto" w:fill="1F3863"/>
          </w:tcPr>
          <w:p w14:paraId="182C087D">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SDLC</w:t>
            </w:r>
            <w:r>
              <w:rPr>
                <w:rFonts w:hint="default" w:ascii="Times New Roman" w:hAnsi="Times New Roman" w:cs="Times New Roman"/>
                <w:b/>
                <w:color w:val="FFFFFF"/>
                <w:spacing w:val="-9"/>
                <w:sz w:val="20"/>
              </w:rPr>
              <w:t xml:space="preserve"> </w:t>
            </w:r>
            <w:r>
              <w:rPr>
                <w:rFonts w:hint="default" w:ascii="Times New Roman" w:hAnsi="Times New Roman" w:cs="Times New Roman"/>
                <w:b/>
                <w:color w:val="FFFFFF"/>
                <w:spacing w:val="-2"/>
                <w:sz w:val="20"/>
              </w:rPr>
              <w:t>Phase</w:t>
            </w:r>
          </w:p>
        </w:tc>
        <w:tc>
          <w:tcPr>
            <w:tcW w:w="4309" w:type="dxa"/>
            <w:tcBorders>
              <w:top w:val="nil"/>
              <w:bottom w:val="nil"/>
            </w:tcBorders>
            <w:shd w:val="clear" w:color="auto" w:fill="1F3863"/>
          </w:tcPr>
          <w:p w14:paraId="6BFDDAAE">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Testing</w:t>
            </w:r>
            <w:r>
              <w:rPr>
                <w:rFonts w:hint="default" w:ascii="Times New Roman" w:hAnsi="Times New Roman" w:cs="Times New Roman"/>
                <w:b/>
                <w:color w:val="FFFFFF"/>
                <w:spacing w:val="-10"/>
                <w:sz w:val="20"/>
              </w:rPr>
              <w:t xml:space="preserve"> </w:t>
            </w:r>
            <w:r>
              <w:rPr>
                <w:rFonts w:hint="default" w:ascii="Times New Roman" w:hAnsi="Times New Roman" w:cs="Times New Roman"/>
                <w:b/>
                <w:color w:val="FFFFFF"/>
                <w:spacing w:val="-2"/>
                <w:sz w:val="20"/>
              </w:rPr>
              <w:t>Activity</w:t>
            </w:r>
          </w:p>
        </w:tc>
        <w:tc>
          <w:tcPr>
            <w:tcW w:w="3001" w:type="dxa"/>
            <w:tcBorders>
              <w:top w:val="nil"/>
              <w:bottom w:val="nil"/>
            </w:tcBorders>
            <w:shd w:val="clear" w:color="auto" w:fill="1F3863"/>
          </w:tcPr>
          <w:p w14:paraId="5D2967FA">
            <w:pPr>
              <w:pStyle w:val="10"/>
              <w:spacing w:before="90"/>
              <w:ind w:left="116"/>
              <w:rPr>
                <w:rFonts w:hint="default" w:ascii="Times New Roman" w:hAnsi="Times New Roman" w:cs="Times New Roman"/>
                <w:b/>
                <w:sz w:val="20"/>
              </w:rPr>
            </w:pPr>
            <w:r>
              <w:rPr>
                <w:rFonts w:hint="default" w:ascii="Times New Roman" w:hAnsi="Times New Roman" w:cs="Times New Roman"/>
                <w:b/>
                <w:color w:val="FFFFFF"/>
                <w:spacing w:val="-2"/>
                <w:sz w:val="20"/>
              </w:rPr>
              <w:t>Output</w:t>
            </w:r>
          </w:p>
        </w:tc>
      </w:tr>
      <w:tr w14:paraId="663C280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7" w:hRule="atLeast"/>
        </w:trPr>
        <w:tc>
          <w:tcPr>
            <w:tcW w:w="2600" w:type="dxa"/>
            <w:tcBorders>
              <w:left w:val="single" w:color="BEBEBE" w:sz="4" w:space="0"/>
              <w:bottom w:val="single" w:color="BEBEBE" w:sz="4" w:space="0"/>
              <w:right w:val="single" w:color="BEBEBE" w:sz="4" w:space="0"/>
            </w:tcBorders>
          </w:tcPr>
          <w:p w14:paraId="248C788C">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Requirement</w:t>
            </w:r>
            <w:r>
              <w:rPr>
                <w:rFonts w:hint="default" w:ascii="Times New Roman" w:hAnsi="Times New Roman" w:cs="Times New Roman"/>
                <w:b/>
                <w:spacing w:val="10"/>
                <w:sz w:val="20"/>
              </w:rPr>
              <w:t xml:space="preserve"> </w:t>
            </w:r>
            <w:r>
              <w:rPr>
                <w:rFonts w:hint="default" w:ascii="Times New Roman" w:hAnsi="Times New Roman" w:cs="Times New Roman"/>
                <w:b/>
                <w:spacing w:val="-2"/>
                <w:sz w:val="20"/>
              </w:rPr>
              <w:t>analysis</w:t>
            </w:r>
          </w:p>
        </w:tc>
        <w:tc>
          <w:tcPr>
            <w:tcW w:w="4309" w:type="dxa"/>
            <w:tcBorders>
              <w:left w:val="single" w:color="BEBEBE" w:sz="4" w:space="0"/>
              <w:bottom w:val="single" w:color="BEBEBE" w:sz="4" w:space="0"/>
              <w:right w:val="single" w:color="BEBEBE" w:sz="4" w:space="0"/>
            </w:tcBorders>
          </w:tcPr>
          <w:p w14:paraId="2CE77D31">
            <w:pPr>
              <w:pStyle w:val="10"/>
              <w:spacing w:before="75"/>
              <w:rPr>
                <w:rFonts w:hint="default" w:ascii="Times New Roman" w:hAnsi="Times New Roman" w:cs="Times New Roman"/>
                <w:sz w:val="20"/>
              </w:rPr>
            </w:pPr>
            <w:r>
              <w:rPr>
                <w:rFonts w:hint="default" w:ascii="Times New Roman" w:hAnsi="Times New Roman" w:cs="Times New Roman"/>
                <w:sz w:val="20"/>
              </w:rPr>
              <w:t>Requirement</w:t>
            </w:r>
            <w:r>
              <w:rPr>
                <w:rFonts w:hint="default" w:ascii="Times New Roman" w:hAnsi="Times New Roman" w:cs="Times New Roman"/>
                <w:spacing w:val="-9"/>
                <w:sz w:val="20"/>
              </w:rPr>
              <w:t xml:space="preserve"> </w:t>
            </w:r>
            <w:r>
              <w:rPr>
                <w:rFonts w:hint="default" w:ascii="Times New Roman" w:hAnsi="Times New Roman" w:cs="Times New Roman"/>
                <w:sz w:val="20"/>
              </w:rPr>
              <w:t>review,</w:t>
            </w:r>
            <w:r>
              <w:rPr>
                <w:rFonts w:hint="default" w:ascii="Times New Roman" w:hAnsi="Times New Roman" w:cs="Times New Roman"/>
                <w:spacing w:val="-8"/>
                <w:sz w:val="20"/>
              </w:rPr>
              <w:t xml:space="preserve"> </w:t>
            </w:r>
            <w:r>
              <w:rPr>
                <w:rFonts w:hint="default" w:ascii="Times New Roman" w:hAnsi="Times New Roman" w:cs="Times New Roman"/>
                <w:sz w:val="20"/>
              </w:rPr>
              <w:t>acceptance</w:t>
            </w:r>
            <w:r>
              <w:rPr>
                <w:rFonts w:hint="default" w:ascii="Times New Roman" w:hAnsi="Times New Roman" w:cs="Times New Roman"/>
                <w:spacing w:val="-10"/>
                <w:sz w:val="20"/>
              </w:rPr>
              <w:t xml:space="preserve"> </w:t>
            </w:r>
            <w:r>
              <w:rPr>
                <w:rFonts w:hint="default" w:ascii="Times New Roman" w:hAnsi="Times New Roman" w:cs="Times New Roman"/>
                <w:sz w:val="20"/>
              </w:rPr>
              <w:t>test</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planning</w:t>
            </w:r>
          </w:p>
        </w:tc>
        <w:tc>
          <w:tcPr>
            <w:tcW w:w="3001" w:type="dxa"/>
            <w:tcBorders>
              <w:left w:val="single" w:color="BEBEBE" w:sz="4" w:space="0"/>
              <w:bottom w:val="single" w:color="BEBEBE" w:sz="4" w:space="0"/>
              <w:right w:val="single" w:color="BEBEBE" w:sz="4" w:space="0"/>
            </w:tcBorders>
          </w:tcPr>
          <w:p w14:paraId="0223A255">
            <w:pPr>
              <w:pStyle w:val="10"/>
              <w:spacing w:before="75"/>
              <w:ind w:left="116"/>
              <w:rPr>
                <w:rFonts w:hint="default" w:ascii="Times New Roman" w:hAnsi="Times New Roman" w:cs="Times New Roman"/>
                <w:sz w:val="20"/>
              </w:rPr>
            </w:pPr>
            <w:r>
              <w:rPr>
                <w:rFonts w:hint="default" w:ascii="Times New Roman" w:hAnsi="Times New Roman" w:cs="Times New Roman"/>
                <w:sz w:val="20"/>
              </w:rPr>
              <w:t>Acceptance</w:t>
            </w:r>
            <w:r>
              <w:rPr>
                <w:rFonts w:hint="default" w:ascii="Times New Roman" w:hAnsi="Times New Roman" w:cs="Times New Roman"/>
                <w:spacing w:val="-10"/>
                <w:sz w:val="20"/>
              </w:rPr>
              <w:t xml:space="preserve"> </w:t>
            </w:r>
            <w:r>
              <w:rPr>
                <w:rFonts w:hint="default" w:ascii="Times New Roman" w:hAnsi="Times New Roman" w:cs="Times New Roman"/>
                <w:sz w:val="20"/>
              </w:rPr>
              <w:t>test</w:t>
            </w:r>
            <w:r>
              <w:rPr>
                <w:rFonts w:hint="default" w:ascii="Times New Roman" w:hAnsi="Times New Roman" w:cs="Times New Roman"/>
                <w:spacing w:val="-7"/>
                <w:sz w:val="20"/>
              </w:rPr>
              <w:t xml:space="preserve"> </w:t>
            </w:r>
            <w:r>
              <w:rPr>
                <w:rFonts w:hint="default" w:ascii="Times New Roman" w:hAnsi="Times New Roman" w:cs="Times New Roman"/>
                <w:spacing w:val="-4"/>
                <w:sz w:val="20"/>
              </w:rPr>
              <w:t>plan</w:t>
            </w:r>
          </w:p>
        </w:tc>
      </w:tr>
      <w:tr w14:paraId="716D41B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600" w:type="dxa"/>
            <w:tcBorders>
              <w:top w:val="single" w:color="BEBEBE" w:sz="4" w:space="0"/>
              <w:left w:val="single" w:color="BEBEBE" w:sz="4" w:space="0"/>
              <w:bottom w:val="single" w:color="BEBEBE" w:sz="4" w:space="0"/>
              <w:right w:val="single" w:color="BEBEBE" w:sz="4" w:space="0"/>
            </w:tcBorders>
            <w:shd w:val="clear" w:color="auto" w:fill="F1F6FB"/>
          </w:tcPr>
          <w:p w14:paraId="21C2E667">
            <w:pPr>
              <w:pStyle w:val="10"/>
              <w:rPr>
                <w:rFonts w:hint="default" w:ascii="Times New Roman" w:hAnsi="Times New Roman" w:cs="Times New Roman"/>
                <w:b/>
                <w:sz w:val="20"/>
              </w:rPr>
            </w:pPr>
            <w:r>
              <w:rPr>
                <w:rFonts w:hint="default" w:ascii="Times New Roman" w:hAnsi="Times New Roman" w:cs="Times New Roman"/>
                <w:b/>
                <w:sz w:val="20"/>
              </w:rPr>
              <w:t>System</w:t>
            </w:r>
            <w:r>
              <w:rPr>
                <w:rFonts w:hint="default" w:ascii="Times New Roman" w:hAnsi="Times New Roman" w:cs="Times New Roman"/>
                <w:b/>
                <w:spacing w:val="-11"/>
                <w:sz w:val="20"/>
              </w:rPr>
              <w:t xml:space="preserve"> </w:t>
            </w:r>
            <w:r>
              <w:rPr>
                <w:rFonts w:hint="default" w:ascii="Times New Roman" w:hAnsi="Times New Roman" w:cs="Times New Roman"/>
                <w:b/>
                <w:spacing w:val="-2"/>
                <w:sz w:val="20"/>
              </w:rPr>
              <w:t>design</w:t>
            </w:r>
          </w:p>
        </w:tc>
        <w:tc>
          <w:tcPr>
            <w:tcW w:w="4309" w:type="dxa"/>
            <w:tcBorders>
              <w:top w:val="single" w:color="BEBEBE" w:sz="4" w:space="0"/>
              <w:left w:val="single" w:color="BEBEBE" w:sz="4" w:space="0"/>
              <w:bottom w:val="single" w:color="BEBEBE" w:sz="4" w:space="0"/>
              <w:right w:val="single" w:color="BEBEBE" w:sz="4" w:space="0"/>
            </w:tcBorders>
            <w:shd w:val="clear" w:color="auto" w:fill="F1F6FB"/>
          </w:tcPr>
          <w:p w14:paraId="696F0D4E">
            <w:pPr>
              <w:pStyle w:val="10"/>
              <w:rPr>
                <w:rFonts w:hint="default" w:ascii="Times New Roman" w:hAnsi="Times New Roman" w:cs="Times New Roman"/>
                <w:sz w:val="20"/>
              </w:rPr>
            </w:pPr>
            <w:r>
              <w:rPr>
                <w:rFonts w:hint="default" w:ascii="Times New Roman" w:hAnsi="Times New Roman" w:cs="Times New Roman"/>
                <w:sz w:val="20"/>
              </w:rPr>
              <w:t>System</w:t>
            </w:r>
            <w:r>
              <w:rPr>
                <w:rFonts w:hint="default" w:ascii="Times New Roman" w:hAnsi="Times New Roman" w:cs="Times New Roman"/>
                <w:spacing w:val="-9"/>
                <w:sz w:val="20"/>
              </w:rPr>
              <w:t xml:space="preserve"> </w:t>
            </w:r>
            <w:r>
              <w:rPr>
                <w:rFonts w:hint="default" w:ascii="Times New Roman" w:hAnsi="Times New Roman" w:cs="Times New Roman"/>
                <w:sz w:val="20"/>
              </w:rPr>
              <w:t>test</w:t>
            </w:r>
            <w:r>
              <w:rPr>
                <w:rFonts w:hint="default" w:ascii="Times New Roman" w:hAnsi="Times New Roman" w:cs="Times New Roman"/>
                <w:spacing w:val="-7"/>
                <w:sz w:val="20"/>
              </w:rPr>
              <w:t xml:space="preserve"> </w:t>
            </w:r>
            <w:r>
              <w:rPr>
                <w:rFonts w:hint="default" w:ascii="Times New Roman" w:hAnsi="Times New Roman" w:cs="Times New Roman"/>
                <w:sz w:val="20"/>
              </w:rPr>
              <w:t>planning,</w:t>
            </w:r>
            <w:r>
              <w:rPr>
                <w:rFonts w:hint="default" w:ascii="Times New Roman" w:hAnsi="Times New Roman" w:cs="Times New Roman"/>
                <w:spacing w:val="-8"/>
                <w:sz w:val="20"/>
              </w:rPr>
              <w:t xml:space="preserve"> </w:t>
            </w:r>
            <w:r>
              <w:rPr>
                <w:rFonts w:hint="default" w:ascii="Times New Roman" w:hAnsi="Times New Roman" w:cs="Times New Roman"/>
                <w:sz w:val="20"/>
              </w:rPr>
              <w:t>design</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review</w:t>
            </w:r>
          </w:p>
        </w:tc>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50D91E27">
            <w:pPr>
              <w:pStyle w:val="10"/>
              <w:ind w:left="116"/>
              <w:rPr>
                <w:rFonts w:hint="default" w:ascii="Times New Roman" w:hAnsi="Times New Roman" w:cs="Times New Roman"/>
                <w:sz w:val="20"/>
              </w:rPr>
            </w:pPr>
            <w:r>
              <w:rPr>
                <w:rFonts w:hint="default" w:ascii="Times New Roman" w:hAnsi="Times New Roman" w:cs="Times New Roman"/>
                <w:sz w:val="20"/>
              </w:rPr>
              <w:t>System</w:t>
            </w:r>
            <w:r>
              <w:rPr>
                <w:rFonts w:hint="default" w:ascii="Times New Roman" w:hAnsi="Times New Roman" w:cs="Times New Roman"/>
                <w:spacing w:val="-8"/>
                <w:sz w:val="20"/>
              </w:rPr>
              <w:t xml:space="preserve"> </w:t>
            </w:r>
            <w:r>
              <w:rPr>
                <w:rFonts w:hint="default" w:ascii="Times New Roman" w:hAnsi="Times New Roman" w:cs="Times New Roman"/>
                <w:sz w:val="20"/>
              </w:rPr>
              <w:t>test</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cases</w:t>
            </w:r>
          </w:p>
        </w:tc>
      </w:tr>
      <w:tr w14:paraId="5C7535D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600" w:type="dxa"/>
            <w:tcBorders>
              <w:top w:val="single" w:color="BEBEBE" w:sz="4" w:space="0"/>
              <w:left w:val="single" w:color="BEBEBE" w:sz="4" w:space="0"/>
              <w:bottom w:val="single" w:color="BEBEBE" w:sz="4" w:space="0"/>
              <w:right w:val="single" w:color="BEBEBE" w:sz="4" w:space="0"/>
            </w:tcBorders>
          </w:tcPr>
          <w:p w14:paraId="20861056">
            <w:pPr>
              <w:pStyle w:val="10"/>
              <w:rPr>
                <w:rFonts w:hint="default" w:ascii="Times New Roman" w:hAnsi="Times New Roman" w:cs="Times New Roman"/>
                <w:b/>
                <w:sz w:val="20"/>
              </w:rPr>
            </w:pPr>
            <w:r>
              <w:rPr>
                <w:rFonts w:hint="default" w:ascii="Times New Roman" w:hAnsi="Times New Roman" w:cs="Times New Roman"/>
                <w:b/>
                <w:spacing w:val="-2"/>
                <w:sz w:val="20"/>
              </w:rPr>
              <w:t>High-level</w:t>
            </w:r>
            <w:r>
              <w:rPr>
                <w:rFonts w:hint="default" w:ascii="Times New Roman" w:hAnsi="Times New Roman" w:cs="Times New Roman"/>
                <w:b/>
                <w:spacing w:val="8"/>
                <w:sz w:val="20"/>
              </w:rPr>
              <w:t xml:space="preserve"> </w:t>
            </w:r>
            <w:r>
              <w:rPr>
                <w:rFonts w:hint="default" w:ascii="Times New Roman" w:hAnsi="Times New Roman" w:cs="Times New Roman"/>
                <w:b/>
                <w:spacing w:val="-2"/>
                <w:sz w:val="20"/>
              </w:rPr>
              <w:t>design</w:t>
            </w:r>
          </w:p>
        </w:tc>
        <w:tc>
          <w:tcPr>
            <w:tcW w:w="4309" w:type="dxa"/>
            <w:tcBorders>
              <w:top w:val="single" w:color="BEBEBE" w:sz="4" w:space="0"/>
              <w:left w:val="single" w:color="BEBEBE" w:sz="4" w:space="0"/>
              <w:bottom w:val="single" w:color="BEBEBE" w:sz="4" w:space="0"/>
              <w:right w:val="single" w:color="BEBEBE" w:sz="4" w:space="0"/>
            </w:tcBorders>
          </w:tcPr>
          <w:p w14:paraId="0A62AF1F">
            <w:pPr>
              <w:pStyle w:val="10"/>
              <w:rPr>
                <w:rFonts w:hint="default" w:ascii="Times New Roman" w:hAnsi="Times New Roman" w:cs="Times New Roman"/>
                <w:sz w:val="20"/>
              </w:rPr>
            </w:pPr>
            <w:r>
              <w:rPr>
                <w:rFonts w:hint="default" w:ascii="Times New Roman" w:hAnsi="Times New Roman" w:cs="Times New Roman"/>
                <w:spacing w:val="-2"/>
                <w:sz w:val="20"/>
              </w:rPr>
              <w:t>Integration</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test</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design</w:t>
            </w:r>
          </w:p>
        </w:tc>
        <w:tc>
          <w:tcPr>
            <w:tcW w:w="3001" w:type="dxa"/>
            <w:tcBorders>
              <w:top w:val="single" w:color="BEBEBE" w:sz="4" w:space="0"/>
              <w:left w:val="single" w:color="BEBEBE" w:sz="4" w:space="0"/>
              <w:bottom w:val="single" w:color="BEBEBE" w:sz="4" w:space="0"/>
              <w:right w:val="single" w:color="BEBEBE" w:sz="4" w:space="0"/>
            </w:tcBorders>
          </w:tcPr>
          <w:p w14:paraId="28625885">
            <w:pPr>
              <w:pStyle w:val="10"/>
              <w:ind w:left="116"/>
              <w:rPr>
                <w:rFonts w:hint="default" w:ascii="Times New Roman" w:hAnsi="Times New Roman" w:cs="Times New Roman"/>
                <w:sz w:val="20"/>
              </w:rPr>
            </w:pPr>
            <w:r>
              <w:rPr>
                <w:rFonts w:hint="default" w:ascii="Times New Roman" w:hAnsi="Times New Roman" w:cs="Times New Roman"/>
                <w:spacing w:val="-2"/>
                <w:sz w:val="20"/>
              </w:rPr>
              <w:t>Integration</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test</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cases</w:t>
            </w:r>
          </w:p>
        </w:tc>
      </w:tr>
      <w:tr w14:paraId="0067641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600" w:type="dxa"/>
            <w:tcBorders>
              <w:top w:val="single" w:color="BEBEBE" w:sz="4" w:space="0"/>
              <w:left w:val="single" w:color="BEBEBE" w:sz="4" w:space="0"/>
              <w:bottom w:val="single" w:color="BEBEBE" w:sz="4" w:space="0"/>
              <w:right w:val="single" w:color="BEBEBE" w:sz="4" w:space="0"/>
            </w:tcBorders>
            <w:shd w:val="clear" w:color="auto" w:fill="F1F6FB"/>
          </w:tcPr>
          <w:p w14:paraId="33AE197B">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Coding</w:t>
            </w:r>
          </w:p>
        </w:tc>
        <w:tc>
          <w:tcPr>
            <w:tcW w:w="4309" w:type="dxa"/>
            <w:tcBorders>
              <w:top w:val="single" w:color="BEBEBE" w:sz="4" w:space="0"/>
              <w:left w:val="single" w:color="BEBEBE" w:sz="4" w:space="0"/>
              <w:bottom w:val="single" w:color="BEBEBE" w:sz="4" w:space="0"/>
              <w:right w:val="single" w:color="BEBEBE" w:sz="4" w:space="0"/>
            </w:tcBorders>
            <w:shd w:val="clear" w:color="auto" w:fill="F1F6FB"/>
          </w:tcPr>
          <w:p w14:paraId="130D2706">
            <w:pPr>
              <w:pStyle w:val="10"/>
              <w:spacing w:before="83"/>
              <w:rPr>
                <w:rFonts w:hint="default" w:ascii="Times New Roman" w:hAnsi="Times New Roman" w:cs="Times New Roman"/>
                <w:sz w:val="20"/>
              </w:rPr>
            </w:pPr>
            <w:r>
              <w:rPr>
                <w:rFonts w:hint="default" w:ascii="Times New Roman" w:hAnsi="Times New Roman" w:cs="Times New Roman"/>
                <w:sz w:val="20"/>
              </w:rPr>
              <w:t>Unit</w:t>
            </w:r>
            <w:r>
              <w:rPr>
                <w:rFonts w:hint="default" w:ascii="Times New Roman" w:hAnsi="Times New Roman" w:cs="Times New Roman"/>
                <w:spacing w:val="-8"/>
                <w:sz w:val="20"/>
              </w:rPr>
              <w:t xml:space="preserve"> </w:t>
            </w:r>
            <w:r>
              <w:rPr>
                <w:rFonts w:hint="default" w:ascii="Times New Roman" w:hAnsi="Times New Roman" w:cs="Times New Roman"/>
                <w:sz w:val="20"/>
              </w:rPr>
              <w:t>testing,</w:t>
            </w:r>
            <w:r>
              <w:rPr>
                <w:rFonts w:hint="default" w:ascii="Times New Roman" w:hAnsi="Times New Roman" w:cs="Times New Roman"/>
                <w:spacing w:val="-7"/>
                <w:sz w:val="20"/>
              </w:rPr>
              <w:t xml:space="preserve"> </w:t>
            </w:r>
            <w:r>
              <w:rPr>
                <w:rFonts w:hint="default" w:ascii="Times New Roman" w:hAnsi="Times New Roman" w:cs="Times New Roman"/>
                <w:sz w:val="20"/>
              </w:rPr>
              <w:t>code</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review</w:t>
            </w:r>
          </w:p>
        </w:tc>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07486556">
            <w:pPr>
              <w:pStyle w:val="10"/>
              <w:spacing w:before="83"/>
              <w:ind w:left="116"/>
              <w:rPr>
                <w:rFonts w:hint="default" w:ascii="Times New Roman" w:hAnsi="Times New Roman" w:cs="Times New Roman"/>
                <w:sz w:val="20"/>
              </w:rPr>
            </w:pPr>
            <w:r>
              <w:rPr>
                <w:rFonts w:hint="default" w:ascii="Times New Roman" w:hAnsi="Times New Roman" w:cs="Times New Roman"/>
                <w:sz w:val="20"/>
              </w:rPr>
              <w:t>Unit</w:t>
            </w:r>
            <w:r>
              <w:rPr>
                <w:rFonts w:hint="default" w:ascii="Times New Roman" w:hAnsi="Times New Roman" w:cs="Times New Roman"/>
                <w:spacing w:val="-6"/>
                <w:sz w:val="20"/>
              </w:rPr>
              <w:t xml:space="preserve"> </w:t>
            </w:r>
            <w:r>
              <w:rPr>
                <w:rFonts w:hint="default" w:ascii="Times New Roman" w:hAnsi="Times New Roman" w:cs="Times New Roman"/>
                <w:sz w:val="20"/>
              </w:rPr>
              <w:t>test</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report</w:t>
            </w:r>
          </w:p>
        </w:tc>
      </w:tr>
      <w:tr w14:paraId="2C4F276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600" w:type="dxa"/>
            <w:tcBorders>
              <w:top w:val="single" w:color="BEBEBE" w:sz="4" w:space="0"/>
              <w:left w:val="single" w:color="BEBEBE" w:sz="4" w:space="0"/>
              <w:bottom w:val="single" w:color="BEBEBE" w:sz="4" w:space="0"/>
              <w:right w:val="single" w:color="BEBEBE" w:sz="4" w:space="0"/>
            </w:tcBorders>
          </w:tcPr>
          <w:p w14:paraId="22355F75">
            <w:pPr>
              <w:pStyle w:val="10"/>
              <w:rPr>
                <w:rFonts w:hint="default" w:ascii="Times New Roman" w:hAnsi="Times New Roman" w:cs="Times New Roman"/>
                <w:b/>
                <w:sz w:val="20"/>
              </w:rPr>
            </w:pPr>
            <w:r>
              <w:rPr>
                <w:rFonts w:hint="default" w:ascii="Times New Roman" w:hAnsi="Times New Roman" w:cs="Times New Roman"/>
                <w:b/>
                <w:sz w:val="20"/>
              </w:rPr>
              <w:t>Integration</w:t>
            </w:r>
            <w:r>
              <w:rPr>
                <w:rFonts w:hint="default" w:ascii="Times New Roman" w:hAnsi="Times New Roman" w:cs="Times New Roman"/>
                <w:b/>
                <w:spacing w:val="-6"/>
                <w:sz w:val="20"/>
              </w:rPr>
              <w:t xml:space="preserve"> </w:t>
            </w:r>
            <w:r>
              <w:rPr>
                <w:rFonts w:hint="default" w:ascii="Times New Roman" w:hAnsi="Times New Roman" w:cs="Times New Roman"/>
                <w:b/>
                <w:sz w:val="20"/>
              </w:rPr>
              <w:t>/</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System</w:t>
            </w:r>
          </w:p>
        </w:tc>
        <w:tc>
          <w:tcPr>
            <w:tcW w:w="4309" w:type="dxa"/>
            <w:tcBorders>
              <w:top w:val="single" w:color="BEBEBE" w:sz="4" w:space="0"/>
              <w:left w:val="single" w:color="BEBEBE" w:sz="4" w:space="0"/>
              <w:bottom w:val="single" w:color="BEBEBE" w:sz="4" w:space="0"/>
              <w:right w:val="single" w:color="BEBEBE" w:sz="4" w:space="0"/>
            </w:tcBorders>
          </w:tcPr>
          <w:p w14:paraId="61CE0BDD">
            <w:pPr>
              <w:pStyle w:val="10"/>
              <w:rPr>
                <w:rFonts w:hint="default" w:ascii="Times New Roman" w:hAnsi="Times New Roman" w:cs="Times New Roman"/>
                <w:sz w:val="20"/>
              </w:rPr>
            </w:pPr>
            <w:r>
              <w:rPr>
                <w:rFonts w:hint="default" w:ascii="Times New Roman" w:hAnsi="Times New Roman" w:cs="Times New Roman"/>
                <w:sz w:val="20"/>
              </w:rPr>
              <w:t>Integration</w:t>
            </w:r>
            <w:r>
              <w:rPr>
                <w:rFonts w:hint="default" w:ascii="Times New Roman" w:hAnsi="Times New Roman" w:cs="Times New Roman"/>
                <w:spacing w:val="-10"/>
                <w:sz w:val="20"/>
              </w:rPr>
              <w:t xml:space="preserve"> </w:t>
            </w:r>
            <w:r>
              <w:rPr>
                <w:rFonts w:hint="default" w:ascii="Times New Roman" w:hAnsi="Times New Roman" w:cs="Times New Roman"/>
                <w:sz w:val="20"/>
              </w:rPr>
              <w:t>and</w:t>
            </w:r>
            <w:r>
              <w:rPr>
                <w:rFonts w:hint="default" w:ascii="Times New Roman" w:hAnsi="Times New Roman" w:cs="Times New Roman"/>
                <w:spacing w:val="-9"/>
                <w:sz w:val="20"/>
              </w:rPr>
              <w:t xml:space="preserve"> </w:t>
            </w:r>
            <w:r>
              <w:rPr>
                <w:rFonts w:hint="default" w:ascii="Times New Roman" w:hAnsi="Times New Roman" w:cs="Times New Roman"/>
                <w:sz w:val="20"/>
              </w:rPr>
              <w:t>system</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testing</w:t>
            </w:r>
          </w:p>
        </w:tc>
        <w:tc>
          <w:tcPr>
            <w:tcW w:w="3001" w:type="dxa"/>
            <w:tcBorders>
              <w:top w:val="single" w:color="BEBEBE" w:sz="4" w:space="0"/>
              <w:left w:val="single" w:color="BEBEBE" w:sz="4" w:space="0"/>
              <w:bottom w:val="single" w:color="BEBEBE" w:sz="4" w:space="0"/>
              <w:right w:val="single" w:color="BEBEBE" w:sz="4" w:space="0"/>
            </w:tcBorders>
          </w:tcPr>
          <w:p w14:paraId="5B50C18B">
            <w:pPr>
              <w:pStyle w:val="10"/>
              <w:ind w:left="116"/>
              <w:rPr>
                <w:rFonts w:hint="default" w:ascii="Times New Roman" w:hAnsi="Times New Roman" w:cs="Times New Roman"/>
                <w:sz w:val="20"/>
              </w:rPr>
            </w:pPr>
            <w:r>
              <w:rPr>
                <w:rFonts w:hint="default" w:ascii="Times New Roman" w:hAnsi="Times New Roman" w:cs="Times New Roman"/>
                <w:sz w:val="20"/>
              </w:rPr>
              <w:t>Defect</w:t>
            </w:r>
            <w:r>
              <w:rPr>
                <w:rFonts w:hint="default" w:ascii="Times New Roman" w:hAnsi="Times New Roman" w:cs="Times New Roman"/>
                <w:spacing w:val="-6"/>
                <w:sz w:val="20"/>
              </w:rPr>
              <w:t xml:space="preserve"> </w:t>
            </w:r>
            <w:r>
              <w:rPr>
                <w:rFonts w:hint="default" w:ascii="Times New Roman" w:hAnsi="Times New Roman" w:cs="Times New Roman"/>
                <w:sz w:val="20"/>
              </w:rPr>
              <w:t>reports,</w:t>
            </w:r>
            <w:r>
              <w:rPr>
                <w:rFonts w:hint="default" w:ascii="Times New Roman" w:hAnsi="Times New Roman" w:cs="Times New Roman"/>
                <w:spacing w:val="-6"/>
                <w:sz w:val="20"/>
              </w:rPr>
              <w:t xml:space="preserve"> </w:t>
            </w:r>
            <w:r>
              <w:rPr>
                <w:rFonts w:hint="default" w:ascii="Times New Roman" w:hAnsi="Times New Roman" w:cs="Times New Roman"/>
                <w:sz w:val="20"/>
              </w:rPr>
              <w:t>test</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summary</w:t>
            </w:r>
          </w:p>
        </w:tc>
      </w:tr>
      <w:tr w14:paraId="442D8D9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600" w:type="dxa"/>
            <w:tcBorders>
              <w:top w:val="single" w:color="BEBEBE" w:sz="4" w:space="0"/>
              <w:left w:val="single" w:color="BEBEBE" w:sz="4" w:space="0"/>
              <w:bottom w:val="single" w:color="BEBEBE" w:sz="4" w:space="0"/>
              <w:right w:val="single" w:color="BEBEBE" w:sz="4" w:space="0"/>
            </w:tcBorders>
            <w:shd w:val="clear" w:color="auto" w:fill="F1F6FB"/>
          </w:tcPr>
          <w:p w14:paraId="5700DEC8">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Release</w:t>
            </w:r>
          </w:p>
        </w:tc>
        <w:tc>
          <w:tcPr>
            <w:tcW w:w="4309" w:type="dxa"/>
            <w:tcBorders>
              <w:top w:val="single" w:color="BEBEBE" w:sz="4" w:space="0"/>
              <w:left w:val="single" w:color="BEBEBE" w:sz="4" w:space="0"/>
              <w:bottom w:val="single" w:color="BEBEBE" w:sz="4" w:space="0"/>
              <w:right w:val="single" w:color="BEBEBE" w:sz="4" w:space="0"/>
            </w:tcBorders>
            <w:shd w:val="clear" w:color="auto" w:fill="F1F6FB"/>
          </w:tcPr>
          <w:p w14:paraId="134B2ABE">
            <w:pPr>
              <w:pStyle w:val="10"/>
              <w:spacing w:before="83"/>
              <w:rPr>
                <w:rFonts w:hint="default" w:ascii="Times New Roman" w:hAnsi="Times New Roman" w:cs="Times New Roman"/>
                <w:sz w:val="20"/>
              </w:rPr>
            </w:pPr>
            <w:r>
              <w:rPr>
                <w:rFonts w:hint="default" w:ascii="Times New Roman" w:hAnsi="Times New Roman" w:cs="Times New Roman"/>
                <w:sz w:val="20"/>
              </w:rPr>
              <w:t>Acceptance</w:t>
            </w:r>
            <w:r>
              <w:rPr>
                <w:rFonts w:hint="default" w:ascii="Times New Roman" w:hAnsi="Times New Roman" w:cs="Times New Roman"/>
                <w:spacing w:val="-12"/>
                <w:sz w:val="20"/>
              </w:rPr>
              <w:t xml:space="preserve"> </w:t>
            </w:r>
            <w:r>
              <w:rPr>
                <w:rFonts w:hint="default" w:ascii="Times New Roman" w:hAnsi="Times New Roman" w:cs="Times New Roman"/>
                <w:sz w:val="20"/>
              </w:rPr>
              <w:t>testing,</w:t>
            </w:r>
            <w:r>
              <w:rPr>
                <w:rFonts w:hint="default" w:ascii="Times New Roman" w:hAnsi="Times New Roman" w:cs="Times New Roman"/>
                <w:spacing w:val="-10"/>
                <w:sz w:val="20"/>
              </w:rPr>
              <w:t xml:space="preserve"> </w:t>
            </w:r>
            <w:r>
              <w:rPr>
                <w:rFonts w:hint="default" w:ascii="Times New Roman" w:hAnsi="Times New Roman" w:cs="Times New Roman"/>
                <w:spacing w:val="-2"/>
                <w:sz w:val="20"/>
              </w:rPr>
              <w:t>regression</w:t>
            </w:r>
          </w:p>
        </w:tc>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1113CACA">
            <w:pPr>
              <w:pStyle w:val="10"/>
              <w:spacing w:before="83"/>
              <w:ind w:left="116"/>
              <w:rPr>
                <w:rFonts w:hint="default" w:ascii="Times New Roman" w:hAnsi="Times New Roman" w:cs="Times New Roman"/>
                <w:sz w:val="20"/>
              </w:rPr>
            </w:pPr>
            <w:r>
              <w:rPr>
                <w:rFonts w:hint="default" w:ascii="Times New Roman" w:hAnsi="Times New Roman" w:cs="Times New Roman"/>
                <w:sz w:val="20"/>
              </w:rPr>
              <w:t>Sign-off</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report</w:t>
            </w:r>
          </w:p>
        </w:tc>
      </w:tr>
    </w:tbl>
    <w:p w14:paraId="6447A630">
      <w:pPr>
        <w:pStyle w:val="7"/>
        <w:spacing w:before="92"/>
        <w:rPr>
          <w:rFonts w:hint="default" w:ascii="Times New Roman" w:hAnsi="Times New Roman" w:cs="Times New Roman"/>
          <w:b/>
          <w:i/>
          <w:sz w:val="19"/>
        </w:rPr>
      </w:pPr>
    </w:p>
    <w:p w14:paraId="33F95F5F">
      <w:pPr>
        <w:pStyle w:val="9"/>
        <w:numPr>
          <w:ilvl w:val="1"/>
          <w:numId w:val="3"/>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Interface</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logic</w:t>
      </w:r>
      <w:r>
        <w:rPr>
          <w:rFonts w:hint="default" w:ascii="Times New Roman" w:hAnsi="Times New Roman" w:cs="Times New Roman"/>
          <w:spacing w:val="-4"/>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caught</w:t>
      </w:r>
      <w:r>
        <w:rPr>
          <w:rFonts w:hint="default" w:ascii="Times New Roman" w:hAnsi="Times New Roman" w:cs="Times New Roman"/>
          <w:spacing w:val="-5"/>
          <w:sz w:val="21"/>
        </w:rPr>
        <w:t xml:space="preserve"> </w:t>
      </w:r>
      <w:r>
        <w:rPr>
          <w:rFonts w:hint="default" w:ascii="Times New Roman" w:hAnsi="Times New Roman" w:cs="Times New Roman"/>
          <w:sz w:val="21"/>
        </w:rPr>
        <w:t>at</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level</w:t>
      </w:r>
      <w:r>
        <w:rPr>
          <w:rFonts w:hint="default" w:ascii="Times New Roman" w:hAnsi="Times New Roman" w:cs="Times New Roman"/>
          <w:spacing w:val="-7"/>
          <w:sz w:val="21"/>
        </w:rPr>
        <w:t xml:space="preserve"> </w:t>
      </w:r>
      <w:r>
        <w:rPr>
          <w:rFonts w:hint="default" w:ascii="Times New Roman" w:hAnsi="Times New Roman" w:cs="Times New Roman"/>
          <w:sz w:val="21"/>
        </w:rPr>
        <w:t>where</w:t>
      </w:r>
      <w:r>
        <w:rPr>
          <w:rFonts w:hint="default" w:ascii="Times New Roman" w:hAnsi="Times New Roman" w:cs="Times New Roman"/>
          <w:spacing w:val="-5"/>
          <w:sz w:val="21"/>
        </w:rPr>
        <w:t xml:space="preserve"> </w:t>
      </w:r>
      <w:r>
        <w:rPr>
          <w:rFonts w:hint="default" w:ascii="Times New Roman" w:hAnsi="Times New Roman" w:cs="Times New Roman"/>
          <w:sz w:val="21"/>
        </w:rPr>
        <w:t>they</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introduced.</w:t>
      </w:r>
    </w:p>
    <w:p w14:paraId="6970D34E">
      <w:pPr>
        <w:pStyle w:val="9"/>
        <w:numPr>
          <w:ilvl w:val="1"/>
          <w:numId w:val="3"/>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Discipline:</w:t>
      </w:r>
      <w:r>
        <w:rPr>
          <w:rFonts w:hint="default" w:ascii="Times New Roman" w:hAnsi="Times New Roman" w:cs="Times New Roman"/>
          <w:b/>
          <w:color w:val="1F3863"/>
          <w:spacing w:val="-12"/>
          <w:sz w:val="21"/>
        </w:rPr>
        <w:t xml:space="preserve"> </w:t>
      </w:r>
      <w:r>
        <w:rPr>
          <w:rFonts w:hint="default" w:ascii="Times New Roman" w:hAnsi="Times New Roman" w:cs="Times New Roman"/>
          <w:sz w:val="21"/>
        </w:rPr>
        <w:t>Entry/exit</w:t>
      </w:r>
      <w:r>
        <w:rPr>
          <w:rFonts w:hint="default" w:ascii="Times New Roman" w:hAnsi="Times New Roman" w:cs="Times New Roman"/>
          <w:spacing w:val="-9"/>
          <w:sz w:val="21"/>
        </w:rPr>
        <w:t xml:space="preserve"> </w:t>
      </w:r>
      <w:r>
        <w:rPr>
          <w:rFonts w:hint="default" w:ascii="Times New Roman" w:hAnsi="Times New Roman" w:cs="Times New Roman"/>
          <w:sz w:val="21"/>
        </w:rPr>
        <w:t>criteria,</w:t>
      </w:r>
      <w:r>
        <w:rPr>
          <w:rFonts w:hint="default" w:ascii="Times New Roman" w:hAnsi="Times New Roman" w:cs="Times New Roman"/>
          <w:spacing w:val="-8"/>
          <w:sz w:val="21"/>
        </w:rPr>
        <w:t xml:space="preserve"> </w:t>
      </w:r>
      <w:r>
        <w:rPr>
          <w:rFonts w:hint="default" w:ascii="Times New Roman" w:hAnsi="Times New Roman" w:cs="Times New Roman"/>
          <w:sz w:val="21"/>
        </w:rPr>
        <w:t>standard</w:t>
      </w:r>
      <w:r>
        <w:rPr>
          <w:rFonts w:hint="default" w:ascii="Times New Roman" w:hAnsi="Times New Roman" w:cs="Times New Roman"/>
          <w:spacing w:val="-7"/>
          <w:sz w:val="21"/>
        </w:rPr>
        <w:t xml:space="preserve"> </w:t>
      </w:r>
      <w:r>
        <w:rPr>
          <w:rFonts w:hint="default" w:ascii="Times New Roman" w:hAnsi="Times New Roman" w:cs="Times New Roman"/>
          <w:sz w:val="21"/>
        </w:rPr>
        <w:t>templates</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11"/>
          <w:sz w:val="21"/>
        </w:rPr>
        <w:t xml:space="preserve"> </w:t>
      </w:r>
      <w:r>
        <w:rPr>
          <w:rFonts w:hint="default" w:ascii="Times New Roman" w:hAnsi="Times New Roman" w:cs="Times New Roman"/>
          <w:sz w:val="21"/>
        </w:rPr>
        <w:t>reviews</w:t>
      </w:r>
      <w:r>
        <w:rPr>
          <w:rFonts w:hint="default" w:ascii="Times New Roman" w:hAnsi="Times New Roman" w:cs="Times New Roman"/>
          <w:spacing w:val="-9"/>
          <w:sz w:val="21"/>
        </w:rPr>
        <w:t xml:space="preserve"> </w:t>
      </w:r>
      <w:r>
        <w:rPr>
          <w:rFonts w:hint="default" w:ascii="Times New Roman" w:hAnsi="Times New Roman" w:cs="Times New Roman"/>
          <w:sz w:val="21"/>
        </w:rPr>
        <w:t>remove</w:t>
      </w:r>
      <w:r>
        <w:rPr>
          <w:rFonts w:hint="default" w:ascii="Times New Roman" w:hAnsi="Times New Roman" w:cs="Times New Roman"/>
          <w:spacing w:val="-7"/>
          <w:sz w:val="21"/>
        </w:rPr>
        <w:t xml:space="preserve"> </w:t>
      </w:r>
      <w:r>
        <w:rPr>
          <w:rFonts w:hint="default" w:ascii="Times New Roman" w:hAnsi="Times New Roman" w:cs="Times New Roman"/>
          <w:sz w:val="21"/>
        </w:rPr>
        <w:t>inconsistency</w:t>
      </w:r>
      <w:r>
        <w:rPr>
          <w:rFonts w:hint="default" w:ascii="Times New Roman" w:hAnsi="Times New Roman" w:cs="Times New Roman"/>
          <w:spacing w:val="-8"/>
          <w:sz w:val="21"/>
        </w:rPr>
        <w:t xml:space="preserve"> </w:t>
      </w:r>
      <w:r>
        <w:rPr>
          <w:rFonts w:hint="default" w:ascii="Times New Roman" w:hAnsi="Times New Roman" w:cs="Times New Roman"/>
          <w:sz w:val="21"/>
        </w:rPr>
        <w:t>across</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phases.</w:t>
      </w:r>
    </w:p>
    <w:p w14:paraId="6C391465">
      <w:pPr>
        <w:pStyle w:val="9"/>
        <w:numPr>
          <w:ilvl w:val="1"/>
          <w:numId w:val="3"/>
        </w:numPr>
        <w:tabs>
          <w:tab w:val="left" w:pos="612"/>
        </w:tabs>
        <w:spacing w:before="93" w:after="0" w:line="268" w:lineRule="auto"/>
        <w:ind w:left="612" w:right="501" w:hanging="281"/>
        <w:jc w:val="left"/>
        <w:rPr>
          <w:rFonts w:hint="default" w:ascii="Times New Roman" w:hAnsi="Times New Roman" w:cs="Times New Roman"/>
          <w:sz w:val="21"/>
        </w:rPr>
      </w:pPr>
      <w:r>
        <w:rPr>
          <w:rFonts w:hint="default" w:ascii="Times New Roman" w:hAnsi="Times New Roman" w:cs="Times New Roman"/>
          <w:b/>
          <w:color w:val="1F3863"/>
          <w:sz w:val="21"/>
        </w:rPr>
        <w:t>Traceability: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Each</w:t>
      </w:r>
      <w:r>
        <w:rPr>
          <w:rFonts w:hint="default" w:ascii="Times New Roman" w:hAnsi="Times New Roman" w:cs="Times New Roman"/>
          <w:spacing w:val="-2"/>
          <w:sz w:val="21"/>
        </w:rPr>
        <w:t xml:space="preserve"> </w:t>
      </w:r>
      <w:r>
        <w:rPr>
          <w:rFonts w:hint="default" w:ascii="Times New Roman" w:hAnsi="Times New Roman" w:cs="Times New Roman"/>
          <w:sz w:val="21"/>
        </w:rPr>
        <w:t>requirement</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traced</w:t>
      </w:r>
      <w:r>
        <w:rPr>
          <w:rFonts w:hint="default" w:ascii="Times New Roman" w:hAnsi="Times New Roman" w:cs="Times New Roman"/>
          <w:spacing w:val="-2"/>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code</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cases,</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integration</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system</w:t>
      </w:r>
      <w:r>
        <w:rPr>
          <w:rFonts w:hint="default" w:ascii="Times New Roman" w:hAnsi="Times New Roman" w:cs="Times New Roman"/>
          <w:spacing w:val="-2"/>
          <w:sz w:val="21"/>
        </w:rPr>
        <w:t xml:space="preserve"> </w:t>
      </w:r>
      <w:r>
        <w:rPr>
          <w:rFonts w:hint="default" w:ascii="Times New Roman" w:hAnsi="Times New Roman" w:cs="Times New Roman"/>
          <w:sz w:val="21"/>
        </w:rPr>
        <w:t>gaps</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are </w:t>
      </w:r>
      <w:r>
        <w:rPr>
          <w:rFonts w:hint="default" w:ascii="Times New Roman" w:hAnsi="Times New Roman" w:cs="Times New Roman"/>
          <w:spacing w:val="-2"/>
          <w:sz w:val="21"/>
        </w:rPr>
        <w:t>visible.</w:t>
      </w:r>
    </w:p>
    <w:p w14:paraId="5B9B4D36">
      <w:pPr>
        <w:pStyle w:val="9"/>
        <w:numPr>
          <w:ilvl w:val="1"/>
          <w:numId w:val="3"/>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Predictable</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quality:</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Defect</w:t>
      </w:r>
      <w:r>
        <w:rPr>
          <w:rFonts w:hint="default" w:ascii="Times New Roman" w:hAnsi="Times New Roman" w:cs="Times New Roman"/>
          <w:spacing w:val="-7"/>
          <w:sz w:val="21"/>
        </w:rPr>
        <w:t xml:space="preserve"> </w:t>
      </w:r>
      <w:r>
        <w:rPr>
          <w:rFonts w:hint="default" w:ascii="Times New Roman" w:hAnsi="Times New Roman" w:cs="Times New Roman"/>
          <w:sz w:val="21"/>
        </w:rPr>
        <w:t>trends</w:t>
      </w:r>
      <w:r>
        <w:rPr>
          <w:rFonts w:hint="default" w:ascii="Times New Roman" w:hAnsi="Times New Roman" w:cs="Times New Roman"/>
          <w:spacing w:val="-8"/>
          <w:sz w:val="21"/>
        </w:rPr>
        <w:t xml:space="preserve"> </w:t>
      </w:r>
      <w:r>
        <w:rPr>
          <w:rFonts w:hint="default" w:ascii="Times New Roman" w:hAnsi="Times New Roman" w:cs="Times New Roman"/>
          <w:sz w:val="21"/>
        </w:rPr>
        <w:t>per</w:t>
      </w:r>
      <w:r>
        <w:rPr>
          <w:rFonts w:hint="default" w:ascii="Times New Roman" w:hAnsi="Times New Roman" w:cs="Times New Roman"/>
          <w:spacing w:val="-6"/>
          <w:sz w:val="21"/>
        </w:rPr>
        <w:t xml:space="preserve"> </w:t>
      </w:r>
      <w:r>
        <w:rPr>
          <w:rFonts w:hint="default" w:ascii="Times New Roman" w:hAnsi="Times New Roman" w:cs="Times New Roman"/>
          <w:sz w:val="21"/>
        </w:rPr>
        <w:t>phase</w:t>
      </w:r>
      <w:r>
        <w:rPr>
          <w:rFonts w:hint="default" w:ascii="Times New Roman" w:hAnsi="Times New Roman" w:cs="Times New Roman"/>
          <w:spacing w:val="-6"/>
          <w:sz w:val="21"/>
        </w:rPr>
        <w:t xml:space="preserve"> </w:t>
      </w:r>
      <w:r>
        <w:rPr>
          <w:rFonts w:hint="default" w:ascii="Times New Roman" w:hAnsi="Times New Roman" w:cs="Times New Roman"/>
          <w:sz w:val="21"/>
        </w:rPr>
        <w:t>give</w:t>
      </w:r>
      <w:r>
        <w:rPr>
          <w:rFonts w:hint="default" w:ascii="Times New Roman" w:hAnsi="Times New Roman" w:cs="Times New Roman"/>
          <w:spacing w:val="-8"/>
          <w:sz w:val="21"/>
        </w:rPr>
        <w:t xml:space="preserve"> </w:t>
      </w:r>
      <w:r>
        <w:rPr>
          <w:rFonts w:hint="default" w:ascii="Times New Roman" w:hAnsi="Times New Roman" w:cs="Times New Roman"/>
          <w:sz w:val="21"/>
        </w:rPr>
        <w:t>management</w:t>
      </w:r>
      <w:r>
        <w:rPr>
          <w:rFonts w:hint="default" w:ascii="Times New Roman" w:hAnsi="Times New Roman" w:cs="Times New Roman"/>
          <w:spacing w:val="-8"/>
          <w:sz w:val="21"/>
        </w:rPr>
        <w:t xml:space="preserve"> </w:t>
      </w:r>
      <w:r>
        <w:rPr>
          <w:rFonts w:hint="default" w:ascii="Times New Roman" w:hAnsi="Times New Roman" w:cs="Times New Roman"/>
          <w:sz w:val="21"/>
        </w:rPr>
        <w:t>clear</w:t>
      </w:r>
      <w:r>
        <w:rPr>
          <w:rFonts w:hint="default" w:ascii="Times New Roman" w:hAnsi="Times New Roman" w:cs="Times New Roman"/>
          <w:spacing w:val="-6"/>
          <w:sz w:val="21"/>
        </w:rPr>
        <w:t xml:space="preserve"> </w:t>
      </w:r>
      <w:r>
        <w:rPr>
          <w:rFonts w:hint="default" w:ascii="Times New Roman" w:hAnsi="Times New Roman" w:cs="Times New Roman"/>
          <w:sz w:val="21"/>
        </w:rPr>
        <w:t>information</w:t>
      </w:r>
      <w:r>
        <w:rPr>
          <w:rFonts w:hint="default" w:ascii="Times New Roman" w:hAnsi="Times New Roman" w:cs="Times New Roman"/>
          <w:spacing w:val="-6"/>
          <w:sz w:val="21"/>
        </w:rPr>
        <w:t xml:space="preserve"> </w:t>
      </w:r>
      <w:r>
        <w:rPr>
          <w:rFonts w:hint="default" w:ascii="Times New Roman" w:hAnsi="Times New Roman" w:cs="Times New Roman"/>
          <w:sz w:val="21"/>
        </w:rPr>
        <w:t>for</w:t>
      </w:r>
      <w:r>
        <w:rPr>
          <w:rFonts w:hint="default" w:ascii="Times New Roman" w:hAnsi="Times New Roman" w:cs="Times New Roman"/>
          <w:spacing w:val="-8"/>
          <w:sz w:val="21"/>
        </w:rPr>
        <w:t xml:space="preserve"> </w:t>
      </w:r>
      <w:r>
        <w:rPr>
          <w:rFonts w:hint="default" w:ascii="Times New Roman" w:hAnsi="Times New Roman" w:cs="Times New Roman"/>
          <w:sz w:val="21"/>
        </w:rPr>
        <w:t>release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decisions.</w:t>
      </w:r>
    </w:p>
    <w:p w14:paraId="6DAE5E0B">
      <w:pPr>
        <w:pStyle w:val="7"/>
        <w:spacing w:before="26"/>
        <w:rPr>
          <w:rFonts w:hint="default" w:ascii="Times New Roman" w:hAnsi="Times New Roman" w:cs="Times New Roman"/>
          <w:sz w:val="17"/>
        </w:rPr>
      </w:pPr>
    </w:p>
    <w:p w14:paraId="2BEABC31">
      <w:pPr>
        <w:pStyle w:val="9"/>
        <w:numPr>
          <w:ilvl w:val="0"/>
          <w:numId w:val="3"/>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1552" behindDoc="1" locked="0" layoutInCell="1" allowOverlap="1">
                <wp:simplePos x="0" y="0"/>
                <wp:positionH relativeFrom="page">
                  <wp:posOffset>616585</wp:posOffset>
                </wp:positionH>
                <wp:positionV relativeFrom="paragraph">
                  <wp:posOffset>194945</wp:posOffset>
                </wp:positionV>
                <wp:extent cx="6329045" cy="9525"/>
                <wp:effectExtent l="0" t="0" r="0" b="0"/>
                <wp:wrapTopAndBottom/>
                <wp:docPr id="42" name="Graphic 4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2" o:spid="_x0000_s1026" o:spt="100" style="position:absolute;left:0pt;margin-left:48.55pt;margin-top:15.35pt;height:0.75pt;width:498.35pt;mso-position-horizontal-relative:page;mso-wrap-distance-bottom:0pt;mso-wrap-distance-top:0pt;z-index:-251644928;mso-width-relative:page;mso-height-relative:page;" fillcolor="#2D75B6" filled="t" stroked="f" coordsize="6329045,9525" o:gfxdata="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LURgdgAAAAJAQAADwAAAAAAAAABACAAAAAiAAAAZHJzL2Rvd25yZXYueG1sUEsBAhQAFAAA&#10;AAgAh07iQCs/+oEoAgAA3gQAAA4AAAAAAAAAAQAgAAAAJwEAAGRycy9lMm9Eb2MueG1sUEsFBgAA&#10;AAAGAAYAWQEAAMEFA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72576" behindDoc="1" locked="0" layoutInCell="1" allowOverlap="1">
                <wp:simplePos x="0" y="0"/>
                <wp:positionH relativeFrom="page">
                  <wp:posOffset>635000</wp:posOffset>
                </wp:positionH>
                <wp:positionV relativeFrom="paragraph">
                  <wp:posOffset>254635</wp:posOffset>
                </wp:positionV>
                <wp:extent cx="6313805" cy="676910"/>
                <wp:effectExtent l="0" t="0" r="10795" b="8890"/>
                <wp:wrapTopAndBottom/>
                <wp:docPr id="43" name="Group 43"/>
                <wp:cNvGraphicFramePr/>
                <a:graphic xmlns:a="http://schemas.openxmlformats.org/drawingml/2006/main">
                  <a:graphicData uri="http://schemas.microsoft.com/office/word/2010/wordprocessingGroup">
                    <wpg:wgp>
                      <wpg:cNvGrpSpPr/>
                      <wpg:grpSpPr>
                        <a:xfrm>
                          <a:off x="0" y="0"/>
                          <a:ext cx="6313805" cy="676910"/>
                          <a:chOff x="0" y="0"/>
                          <a:chExt cx="6313805" cy="676910"/>
                        </a:xfrm>
                      </wpg:grpSpPr>
                      <wps:wsp>
                        <wps:cNvPr id="44" name="Graphic 44"/>
                        <wps:cNvSpPr/>
                        <wps:spPr>
                          <a:xfrm>
                            <a:off x="38100" y="7569"/>
                            <a:ext cx="6269990" cy="661670"/>
                          </a:xfrm>
                          <a:custGeom>
                            <a:avLst/>
                            <a:gdLst/>
                            <a:ahLst/>
                            <a:cxnLst/>
                            <a:rect l="l" t="t" r="r" b="b"/>
                            <a:pathLst>
                              <a:path w="6269990" h="661670">
                                <a:moveTo>
                                  <a:pt x="6269482" y="0"/>
                                </a:moveTo>
                                <a:lnTo>
                                  <a:pt x="0" y="0"/>
                                </a:lnTo>
                                <a:lnTo>
                                  <a:pt x="0" y="661415"/>
                                </a:lnTo>
                                <a:lnTo>
                                  <a:pt x="6269482" y="661415"/>
                                </a:lnTo>
                                <a:lnTo>
                                  <a:pt x="6269482" y="0"/>
                                </a:lnTo>
                                <a:close/>
                              </a:path>
                            </a:pathLst>
                          </a:custGeom>
                          <a:solidFill>
                            <a:srgbClr val="FFF4DD"/>
                          </a:solidFill>
                        </wps:spPr>
                        <wps:bodyPr wrap="square" lIns="0" tIns="0" rIns="0" bIns="0" rtlCol="0">
                          <a:noAutofit/>
                        </wps:bodyPr>
                      </wps:wsp>
                      <wps:wsp>
                        <wps:cNvPr id="45" name="Graphic 45"/>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46" name="Graphic 46"/>
                        <wps:cNvSpPr/>
                        <wps:spPr>
                          <a:xfrm>
                            <a:off x="19811" y="618693"/>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47" name="Graphic 47"/>
                        <wps:cNvSpPr/>
                        <wps:spPr>
                          <a:xfrm>
                            <a:off x="0" y="57861"/>
                            <a:ext cx="6313805" cy="619125"/>
                          </a:xfrm>
                          <a:custGeom>
                            <a:avLst/>
                            <a:gdLst/>
                            <a:ahLst/>
                            <a:cxnLst/>
                            <a:rect l="l" t="t" r="r" b="b"/>
                            <a:pathLst>
                              <a:path w="6313805" h="619125">
                                <a:moveTo>
                                  <a:pt x="6313678" y="0"/>
                                </a:moveTo>
                                <a:lnTo>
                                  <a:pt x="6307582" y="0"/>
                                </a:lnTo>
                                <a:lnTo>
                                  <a:pt x="6307582" y="612648"/>
                                </a:lnTo>
                                <a:lnTo>
                                  <a:pt x="38100" y="612648"/>
                                </a:lnTo>
                                <a:lnTo>
                                  <a:pt x="38100" y="0"/>
                                </a:lnTo>
                                <a:lnTo>
                                  <a:pt x="0" y="0"/>
                                </a:lnTo>
                                <a:lnTo>
                                  <a:pt x="0" y="612648"/>
                                </a:lnTo>
                                <a:lnTo>
                                  <a:pt x="0" y="618744"/>
                                </a:lnTo>
                                <a:lnTo>
                                  <a:pt x="6307582" y="618744"/>
                                </a:lnTo>
                                <a:lnTo>
                                  <a:pt x="6313678" y="618744"/>
                                </a:lnTo>
                                <a:lnTo>
                                  <a:pt x="6313678" y="612648"/>
                                </a:lnTo>
                                <a:lnTo>
                                  <a:pt x="6313678" y="0"/>
                                </a:lnTo>
                                <a:close/>
                              </a:path>
                            </a:pathLst>
                          </a:custGeom>
                          <a:solidFill>
                            <a:srgbClr val="DFA425"/>
                          </a:solidFill>
                        </wps:spPr>
                        <wps:bodyPr wrap="square" lIns="0" tIns="0" rIns="0" bIns="0" rtlCol="0">
                          <a:noAutofit/>
                        </wps:bodyPr>
                      </wps:wsp>
                      <wps:wsp>
                        <wps:cNvPr id="48" name="Textbox 48"/>
                        <wps:cNvSpPr txBox="1"/>
                        <wps:spPr>
                          <a:xfrm>
                            <a:off x="38100" y="6095"/>
                            <a:ext cx="6269990" cy="664845"/>
                          </a:xfrm>
                          <a:prstGeom prst="rect">
                            <a:avLst/>
                          </a:prstGeom>
                        </wps:spPr>
                        <wps:txbx>
                          <w:txbxContent>
                            <w:p w14:paraId="4569D894">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mismatch</w:t>
                              </w:r>
                              <w:r>
                                <w:rPr>
                                  <w:spacing w:val="-3"/>
                                  <w:sz w:val="21"/>
                                </w:rPr>
                                <w:t xml:space="preserve"> </w:t>
                              </w:r>
                              <w:r>
                                <w:rPr>
                                  <w:sz w:val="21"/>
                                </w:rPr>
                                <w:t>between</w:t>
                              </w:r>
                              <w:r>
                                <w:rPr>
                                  <w:spacing w:val="-2"/>
                                  <w:sz w:val="21"/>
                                </w:rPr>
                                <w:t xml:space="preserve"> </w:t>
                              </w:r>
                              <w:r>
                                <w:rPr>
                                  <w:sz w:val="21"/>
                                </w:rPr>
                                <w:t>the</w:t>
                              </w:r>
                              <w:r>
                                <w:rPr>
                                  <w:spacing w:val="-2"/>
                                  <w:sz w:val="21"/>
                                </w:rPr>
                                <w:t xml:space="preserve"> </w:t>
                              </w:r>
                              <w:r>
                                <w:rPr>
                                  <w:sz w:val="21"/>
                                </w:rPr>
                                <w:t>cart</w:t>
                              </w:r>
                              <w:r>
                                <w:rPr>
                                  <w:spacing w:val="-3"/>
                                  <w:sz w:val="21"/>
                                </w:rPr>
                                <w:t xml:space="preserve"> </w:t>
                              </w:r>
                              <w:r>
                                <w:rPr>
                                  <w:sz w:val="21"/>
                                </w:rPr>
                                <w:t>module’s</w:t>
                              </w:r>
                              <w:r>
                                <w:rPr>
                                  <w:spacing w:val="-3"/>
                                  <w:sz w:val="21"/>
                                </w:rPr>
                                <w:t xml:space="preserve"> </w:t>
                              </w:r>
                              <w:r>
                                <w:rPr>
                                  <w:sz w:val="21"/>
                                </w:rPr>
                                <w:t>price</w:t>
                              </w:r>
                              <w:r>
                                <w:rPr>
                                  <w:spacing w:val="-4"/>
                                  <w:sz w:val="21"/>
                                </w:rPr>
                                <w:t xml:space="preserve"> </w:t>
                              </w:r>
                              <w:r>
                                <w:rPr>
                                  <w:sz w:val="21"/>
                                </w:rPr>
                                <w:t>(in</w:t>
                              </w:r>
                              <w:r>
                                <w:rPr>
                                  <w:spacing w:val="-2"/>
                                  <w:sz w:val="21"/>
                                </w:rPr>
                                <w:t xml:space="preserve"> </w:t>
                              </w:r>
                              <w:r>
                                <w:rPr>
                                  <w:sz w:val="21"/>
                                </w:rPr>
                                <w:t>paise)</w:t>
                              </w:r>
                              <w:r>
                                <w:rPr>
                                  <w:spacing w:val="-1"/>
                                  <w:sz w:val="21"/>
                                </w:rPr>
                                <w:t xml:space="preserve"> </w:t>
                              </w:r>
                              <w:r>
                                <w:rPr>
                                  <w:sz w:val="21"/>
                                </w:rPr>
                                <w:t>and</w:t>
                              </w:r>
                              <w:r>
                                <w:rPr>
                                  <w:spacing w:val="-6"/>
                                  <w:sz w:val="21"/>
                                </w:rPr>
                                <w:t xml:space="preserve"> </w:t>
                              </w:r>
                              <w:r>
                                <w:rPr>
                                  <w:sz w:val="21"/>
                                </w:rPr>
                                <w:t>the</w:t>
                              </w:r>
                              <w:r>
                                <w:rPr>
                                  <w:spacing w:val="-2"/>
                                  <w:sz w:val="21"/>
                                </w:rPr>
                                <w:t xml:space="preserve"> </w:t>
                              </w:r>
                              <w:r>
                                <w:rPr>
                                  <w:sz w:val="21"/>
                                </w:rPr>
                                <w:t>payment</w:t>
                              </w:r>
                              <w:r>
                                <w:rPr>
                                  <w:spacing w:val="-3"/>
                                  <w:sz w:val="21"/>
                                </w:rPr>
                                <w:t xml:space="preserve"> </w:t>
                              </w:r>
                              <w:r>
                                <w:rPr>
                                  <w:sz w:val="21"/>
                                </w:rPr>
                                <w:t>module’s</w:t>
                              </w:r>
                              <w:r>
                                <w:rPr>
                                  <w:spacing w:val="-3"/>
                                  <w:sz w:val="21"/>
                                </w:rPr>
                                <w:t xml:space="preserve"> </w:t>
                              </w:r>
                              <w:r>
                                <w:rPr>
                                  <w:sz w:val="21"/>
                                </w:rPr>
                                <w:t>price</w:t>
                              </w:r>
                              <w:r>
                                <w:rPr>
                                  <w:spacing w:val="-4"/>
                                  <w:sz w:val="21"/>
                                </w:rPr>
                                <w:t xml:space="preserve"> </w:t>
                              </w:r>
                              <w:r>
                                <w:rPr>
                                  <w:sz w:val="21"/>
                                </w:rPr>
                                <w:t>(in</w:t>
                              </w:r>
                              <w:r>
                                <w:rPr>
                                  <w:spacing w:val="-5"/>
                                  <w:sz w:val="21"/>
                                </w:rPr>
                                <w:t xml:space="preserve"> </w:t>
                              </w:r>
                              <w:r>
                                <w:rPr>
                                  <w:sz w:val="21"/>
                                </w:rPr>
                                <w:t>rupees)</w:t>
                              </w:r>
                              <w:r>
                                <w:rPr>
                                  <w:spacing w:val="-2"/>
                                  <w:sz w:val="21"/>
                                </w:rPr>
                                <w:t xml:space="preserve"> </w:t>
                              </w:r>
                              <w:r>
                                <w:rPr>
                                  <w:sz w:val="21"/>
                                </w:rPr>
                                <w:t>is found in integration testing because interface test cases were planned during design; without this process it would appear as a wrong-amount charge in production.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53.3pt;width:497.15pt;mso-position-horizontal-relative:page;mso-wrap-distance-bottom:0pt;mso-wrap-distance-top:0pt;z-index:-251643904;mso-width-relative:page;mso-height-relative:page;" coordsize="6313805,676910" o:gfxdata="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P7G8s2gAAAAsBAAAPAAAAAAAAAAEAIAAAACIAAABkcnMv&#10;ZG93bnJldi54bWxQSwECFAAUAAAACACHTuJArDwEbzsEAABpEwAADgAAAAAAAAABACAAAAApAQAA&#10;ZHJzL2Uyb0RvYy54bWxQSwUGAAAAAAYABgBZAQAA1gcAAAAA&#10;">
                <o:lock v:ext="edit" aspectratio="f"/>
                <v:shape id="Graphic 44" o:spid="_x0000_s1026" o:spt="100" style="position:absolute;left:38100;top:7569;height:661670;width:6269990;" fillcolor="#FFF4DD" filled="t" stroked="f" coordsize="6269990,661670" o:gfxdata="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G7OvQAA&#10;ANsAAAAPAAAAAAAAAAEAIAAAACIAAABkcnMvZG93bnJldi54bWxQSwECFAAUAAAACACHTuJAMy8F&#10;njsAAAA5AAAAEAAAAAAAAAABACAAAAAMAQAAZHJzL3NoYXBleG1sLnhtbFBLBQYAAAAABgAGAFsB&#10;AAC2AwAAAAA=&#10;" path="m6269482,0l0,0,0,661415,6269482,661415,6269482,0xe">
                  <v:fill on="t" focussize="0,0"/>
                  <v:stroke on="f"/>
                  <v:imagedata o:title=""/>
                  <o:lock v:ext="edit" aspectratio="f"/>
                  <v:textbox inset="0mm,0mm,0mm,0mm"/>
                </v:shape>
                <v:shape id="Graphic 45" o:spid="_x0000_s1026" o:spt="100" style="position:absolute;left:0;top:0;height:58419;width:6313805;" fillcolor="#DFA425" filled="t" stroked="f" coordsize="6313805,58419" o:gfxdata="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ONWL4A&#10;AADb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46" o:spid="_x0000_s1026" o:spt="100" style="position:absolute;left:19811;top:618693;height:50800;width:6290945;" fillcolor="#FFF4DD" filled="t" stroked="f" coordsize="6290945,50800" o:gfxdata="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776wrsAAADb&#10;AAAADwAAAAAAAAABACAAAAAiAAAAZHJzL2Rvd25yZXYueG1sUEsBAhQAFAAAAAgAh07iQDMvBZ47&#10;AAAAOQAAABAAAAAAAAAAAQAgAAAACgEAAGRycy9zaGFwZXhtbC54bWxQSwUGAAAAAAYABgBbAQAA&#10;tAMAAAAA&#10;" path="m6290817,0l0,0,0,50291,6290817,50291,6290817,0xe">
                  <v:fill on="t" focussize="0,0"/>
                  <v:stroke on="f"/>
                  <v:imagedata o:title=""/>
                  <o:lock v:ext="edit" aspectratio="f"/>
                  <v:textbox inset="0mm,0mm,0mm,0mm"/>
                </v:shape>
                <v:shape id="Graphic 47" o:spid="_x0000_s1026" o:spt="100" style="position:absolute;left:0;top:57861;height:619125;width:6313805;" fillcolor="#DFA425" filled="t" stroked="f" coordsize="6313805,619125" o:gfxdata="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gj/a/&#10;AAAA2wAAAA8AAAAAAAAAAQAgAAAAIgAAAGRycy9kb3ducmV2LnhtbFBLAQIUABQAAAAIAIdO4kAz&#10;LwWeOwAAADkAAAAQAAAAAAAAAAEAIAAAAA4BAABkcnMvc2hhcGV4bWwueG1sUEsFBgAAAAAGAAYA&#10;WwEAALgDAAAAAA==&#10;" path="m6313678,0l6307582,0,6307582,612648,38100,612648,38100,0,0,0,0,612648,0,618744,6307582,618744,6313678,618744,6313678,612648,6313678,0xe">
                  <v:fill on="t" focussize="0,0"/>
                  <v:stroke on="f"/>
                  <v:imagedata o:title=""/>
                  <o:lock v:ext="edit" aspectratio="f"/>
                  <v:textbox inset="0mm,0mm,0mm,0mm"/>
                </v:shape>
                <v:shape id="Textbox 48" o:spid="_x0000_s1026" o:spt="202" type="#_x0000_t202" style="position:absolute;left:38100;top:6095;height:664845;width:6269990;"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569D894">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mismatch</w:t>
                        </w:r>
                        <w:r>
                          <w:rPr>
                            <w:spacing w:val="-3"/>
                            <w:sz w:val="21"/>
                          </w:rPr>
                          <w:t xml:space="preserve"> </w:t>
                        </w:r>
                        <w:r>
                          <w:rPr>
                            <w:sz w:val="21"/>
                          </w:rPr>
                          <w:t>between</w:t>
                        </w:r>
                        <w:r>
                          <w:rPr>
                            <w:spacing w:val="-2"/>
                            <w:sz w:val="21"/>
                          </w:rPr>
                          <w:t xml:space="preserve"> </w:t>
                        </w:r>
                        <w:r>
                          <w:rPr>
                            <w:sz w:val="21"/>
                          </w:rPr>
                          <w:t>the</w:t>
                        </w:r>
                        <w:r>
                          <w:rPr>
                            <w:spacing w:val="-2"/>
                            <w:sz w:val="21"/>
                          </w:rPr>
                          <w:t xml:space="preserve"> </w:t>
                        </w:r>
                        <w:r>
                          <w:rPr>
                            <w:sz w:val="21"/>
                          </w:rPr>
                          <w:t>cart</w:t>
                        </w:r>
                        <w:r>
                          <w:rPr>
                            <w:spacing w:val="-3"/>
                            <w:sz w:val="21"/>
                          </w:rPr>
                          <w:t xml:space="preserve"> </w:t>
                        </w:r>
                        <w:r>
                          <w:rPr>
                            <w:sz w:val="21"/>
                          </w:rPr>
                          <w:t>module’s</w:t>
                        </w:r>
                        <w:r>
                          <w:rPr>
                            <w:spacing w:val="-3"/>
                            <w:sz w:val="21"/>
                          </w:rPr>
                          <w:t xml:space="preserve"> </w:t>
                        </w:r>
                        <w:r>
                          <w:rPr>
                            <w:sz w:val="21"/>
                          </w:rPr>
                          <w:t>price</w:t>
                        </w:r>
                        <w:r>
                          <w:rPr>
                            <w:spacing w:val="-4"/>
                            <w:sz w:val="21"/>
                          </w:rPr>
                          <w:t xml:space="preserve"> </w:t>
                        </w:r>
                        <w:r>
                          <w:rPr>
                            <w:sz w:val="21"/>
                          </w:rPr>
                          <w:t>(in</w:t>
                        </w:r>
                        <w:r>
                          <w:rPr>
                            <w:spacing w:val="-2"/>
                            <w:sz w:val="21"/>
                          </w:rPr>
                          <w:t xml:space="preserve"> </w:t>
                        </w:r>
                        <w:r>
                          <w:rPr>
                            <w:sz w:val="21"/>
                          </w:rPr>
                          <w:t>paise)</w:t>
                        </w:r>
                        <w:r>
                          <w:rPr>
                            <w:spacing w:val="-1"/>
                            <w:sz w:val="21"/>
                          </w:rPr>
                          <w:t xml:space="preserve"> </w:t>
                        </w:r>
                        <w:r>
                          <w:rPr>
                            <w:sz w:val="21"/>
                          </w:rPr>
                          <w:t>and</w:t>
                        </w:r>
                        <w:r>
                          <w:rPr>
                            <w:spacing w:val="-6"/>
                            <w:sz w:val="21"/>
                          </w:rPr>
                          <w:t xml:space="preserve"> </w:t>
                        </w:r>
                        <w:r>
                          <w:rPr>
                            <w:sz w:val="21"/>
                          </w:rPr>
                          <w:t>the</w:t>
                        </w:r>
                        <w:r>
                          <w:rPr>
                            <w:spacing w:val="-2"/>
                            <w:sz w:val="21"/>
                          </w:rPr>
                          <w:t xml:space="preserve"> </w:t>
                        </w:r>
                        <w:r>
                          <w:rPr>
                            <w:sz w:val="21"/>
                          </w:rPr>
                          <w:t>payment</w:t>
                        </w:r>
                        <w:r>
                          <w:rPr>
                            <w:spacing w:val="-3"/>
                            <w:sz w:val="21"/>
                          </w:rPr>
                          <w:t xml:space="preserve"> </w:t>
                        </w:r>
                        <w:r>
                          <w:rPr>
                            <w:sz w:val="21"/>
                          </w:rPr>
                          <w:t>module’s</w:t>
                        </w:r>
                        <w:r>
                          <w:rPr>
                            <w:spacing w:val="-3"/>
                            <w:sz w:val="21"/>
                          </w:rPr>
                          <w:t xml:space="preserve"> </w:t>
                        </w:r>
                        <w:r>
                          <w:rPr>
                            <w:sz w:val="21"/>
                          </w:rPr>
                          <w:t>price</w:t>
                        </w:r>
                        <w:r>
                          <w:rPr>
                            <w:spacing w:val="-4"/>
                            <w:sz w:val="21"/>
                          </w:rPr>
                          <w:t xml:space="preserve"> </w:t>
                        </w:r>
                        <w:r>
                          <w:rPr>
                            <w:sz w:val="21"/>
                          </w:rPr>
                          <w:t>(in</w:t>
                        </w:r>
                        <w:r>
                          <w:rPr>
                            <w:spacing w:val="-5"/>
                            <w:sz w:val="21"/>
                          </w:rPr>
                          <w:t xml:space="preserve"> </w:t>
                        </w:r>
                        <w:r>
                          <w:rPr>
                            <w:sz w:val="21"/>
                          </w:rPr>
                          <w:t>rupees)</w:t>
                        </w:r>
                        <w:r>
                          <w:rPr>
                            <w:spacing w:val="-2"/>
                            <w:sz w:val="21"/>
                          </w:rPr>
                          <w:t xml:space="preserve"> </w:t>
                        </w:r>
                        <w:r>
                          <w:rPr>
                            <w:sz w:val="21"/>
                          </w:rPr>
                          <w:t>is found in integration testing because interface test cases were planned during design; without this process it would appear as a wrong-amount charge in production.</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081658E1">
      <w:pPr>
        <w:pStyle w:val="7"/>
        <w:spacing w:before="6"/>
        <w:rPr>
          <w:rFonts w:hint="default" w:ascii="Times New Roman" w:hAnsi="Times New Roman" w:cs="Times New Roman"/>
          <w:i/>
          <w:sz w:val="4"/>
        </w:rPr>
      </w:pPr>
    </w:p>
    <w:p w14:paraId="0E97E9FE">
      <w:pPr>
        <w:pStyle w:val="7"/>
        <w:spacing w:after="0"/>
        <w:rPr>
          <w:rFonts w:hint="default" w:ascii="Times New Roman" w:hAnsi="Times New Roman" w:cs="Times New Roman"/>
          <w:i/>
          <w:sz w:val="4"/>
        </w:rPr>
        <w:sectPr>
          <w:pgSz w:w="11910" w:h="16840"/>
          <w:pgMar w:top="960" w:right="850" w:bottom="860" w:left="850" w:header="459" w:footer="632" w:gutter="0"/>
          <w:cols w:space="720" w:num="1"/>
        </w:sectPr>
      </w:pPr>
    </w:p>
    <w:p w14:paraId="261C64C0">
      <w:pPr>
        <w:pStyle w:val="7"/>
        <w:spacing w:before="9"/>
        <w:rPr>
          <w:rFonts w:hint="default" w:ascii="Times New Roman" w:hAnsi="Times New Roman" w:cs="Times New Roman"/>
          <w:i/>
          <w:sz w:val="2"/>
        </w:rPr>
      </w:pPr>
    </w:p>
    <w:p w14:paraId="2F8141DD">
      <w:pPr>
        <w:spacing w:line="240" w:lineRule="auto"/>
        <w:ind w:left="150" w:right="0" w:firstLine="0"/>
        <w:rPr>
          <w:rFonts w:hint="default" w:ascii="Times New Roman" w:hAnsi="Times New Roman" w:cs="Times New Roman"/>
          <w:sz w:val="20"/>
        </w:rPr>
      </w:pPr>
      <w:r>
        <w:rPr>
          <w:rFonts w:hint="default" w:ascii="Times New Roman" w:hAnsi="Times New Roman" w:cs="Times New Roman"/>
          <w:sz w:val="20"/>
        </w:rPr>
        <mc:AlternateContent>
          <mc:Choice Requires="wpg">
            <w:drawing>
              <wp:inline distT="0" distB="0" distL="0" distR="0">
                <wp:extent cx="6313805" cy="488315"/>
                <wp:effectExtent l="0" t="0" r="10795" b="0"/>
                <wp:docPr id="49" name="Group 49"/>
                <wp:cNvGraphicFramePr/>
                <a:graphic xmlns:a="http://schemas.openxmlformats.org/drawingml/2006/main">
                  <a:graphicData uri="http://schemas.microsoft.com/office/word/2010/wordprocessingGroup">
                    <wpg:wgp>
                      <wpg:cNvGrpSpPr/>
                      <wpg:grpSpPr>
                        <a:xfrm>
                          <a:off x="0" y="0"/>
                          <a:ext cx="6313805" cy="488315"/>
                          <a:chOff x="0" y="0"/>
                          <a:chExt cx="6313805" cy="488315"/>
                        </a:xfrm>
                      </wpg:grpSpPr>
                      <wps:wsp>
                        <wps:cNvPr id="50" name="Graphic 50"/>
                        <wps:cNvSpPr/>
                        <wps:spPr>
                          <a:xfrm>
                            <a:off x="38100" y="6045"/>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E8F5E9"/>
                          </a:solidFill>
                        </wps:spPr>
                        <wps:bodyPr wrap="square" lIns="0" tIns="0" rIns="0" bIns="0" rtlCol="0">
                          <a:noAutofit/>
                        </wps:bodyPr>
                      </wps:wsp>
                      <wps:wsp>
                        <wps:cNvPr id="51" name="Graphic 51"/>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52" name="Graphic 52"/>
                        <wps:cNvSpPr/>
                        <wps:spPr>
                          <a:xfrm>
                            <a:off x="19811" y="430022"/>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53" name="Graphic 53"/>
                        <wps:cNvSpPr/>
                        <wps:spPr>
                          <a:xfrm>
                            <a:off x="0" y="57860"/>
                            <a:ext cx="6313805" cy="430530"/>
                          </a:xfrm>
                          <a:custGeom>
                            <a:avLst/>
                            <a:gdLst/>
                            <a:ahLst/>
                            <a:cxnLst/>
                            <a:rect l="l" t="t" r="r" b="b"/>
                            <a:pathLst>
                              <a:path w="6313805" h="430530">
                                <a:moveTo>
                                  <a:pt x="6313678" y="0"/>
                                </a:moveTo>
                                <a:lnTo>
                                  <a:pt x="6307582" y="0"/>
                                </a:lnTo>
                                <a:lnTo>
                                  <a:pt x="6307582" y="423976"/>
                                </a:lnTo>
                                <a:lnTo>
                                  <a:pt x="38100" y="423976"/>
                                </a:lnTo>
                                <a:lnTo>
                                  <a:pt x="38100" y="0"/>
                                </a:lnTo>
                                <a:lnTo>
                                  <a:pt x="0" y="0"/>
                                </a:lnTo>
                                <a:lnTo>
                                  <a:pt x="0" y="423976"/>
                                </a:lnTo>
                                <a:lnTo>
                                  <a:pt x="0" y="430072"/>
                                </a:lnTo>
                                <a:lnTo>
                                  <a:pt x="6307582" y="430072"/>
                                </a:lnTo>
                                <a:lnTo>
                                  <a:pt x="6313678" y="430072"/>
                                </a:lnTo>
                                <a:lnTo>
                                  <a:pt x="6313678" y="423976"/>
                                </a:lnTo>
                                <a:lnTo>
                                  <a:pt x="6313678" y="0"/>
                                </a:lnTo>
                                <a:close/>
                              </a:path>
                            </a:pathLst>
                          </a:custGeom>
                          <a:solidFill>
                            <a:srgbClr val="2D7C31"/>
                          </a:solidFill>
                        </wps:spPr>
                        <wps:bodyPr wrap="square" lIns="0" tIns="0" rIns="0" bIns="0" rtlCol="0">
                          <a:noAutofit/>
                        </wps:bodyPr>
                      </wps:wsp>
                      <wps:wsp>
                        <wps:cNvPr id="54" name="Textbox 54"/>
                        <wps:cNvSpPr txBox="1"/>
                        <wps:spPr>
                          <a:xfrm>
                            <a:off x="38100" y="6095"/>
                            <a:ext cx="6269990" cy="427990"/>
                          </a:xfrm>
                          <a:prstGeom prst="rect">
                            <a:avLst/>
                          </a:prstGeom>
                        </wps:spPr>
                        <wps:txbx>
                          <w:txbxContent>
                            <w:p w14:paraId="134C36C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Process</w:t>
                              </w:r>
                              <w:r>
                                <w:rPr>
                                  <w:spacing w:val="-3"/>
                                  <w:sz w:val="21"/>
                                </w:rPr>
                                <w:t xml:space="preserve"> </w:t>
                              </w:r>
                              <w:r>
                                <w:rPr>
                                  <w:sz w:val="21"/>
                                </w:rPr>
                                <w:t>discipline</w:t>
                              </w:r>
                              <w:r>
                                <w:rPr>
                                  <w:spacing w:val="-2"/>
                                  <w:sz w:val="21"/>
                                </w:rPr>
                                <w:t xml:space="preserve"> </w:t>
                              </w:r>
                              <w:r>
                                <w:rPr>
                                  <w:sz w:val="21"/>
                                </w:rPr>
                                <w:t>ensures</w:t>
                              </w:r>
                              <w:r>
                                <w:rPr>
                                  <w:spacing w:val="-2"/>
                                  <w:sz w:val="21"/>
                                </w:rPr>
                                <w:t xml:space="preserve"> </w:t>
                              </w:r>
                              <w:r>
                                <w:rPr>
                                  <w:sz w:val="21"/>
                                </w:rPr>
                                <w:t>that</w:t>
                              </w:r>
                              <w:r>
                                <w:rPr>
                                  <w:spacing w:val="-3"/>
                                  <w:sz w:val="21"/>
                                </w:rPr>
                                <w:t xml:space="preserve"> </w:t>
                              </w:r>
                              <w:r>
                                <w:rPr>
                                  <w:sz w:val="21"/>
                                </w:rPr>
                                <w:t>testing</w:t>
                              </w:r>
                              <w:r>
                                <w:rPr>
                                  <w:spacing w:val="-3"/>
                                  <w:sz w:val="21"/>
                                </w:rPr>
                                <w:t xml:space="preserve"> </w:t>
                              </w:r>
                              <w:r>
                                <w:rPr>
                                  <w:sz w:val="21"/>
                                </w:rPr>
                                <w:t>is</w:t>
                              </w:r>
                              <w:r>
                                <w:rPr>
                                  <w:spacing w:val="-4"/>
                                  <w:sz w:val="21"/>
                                </w:rPr>
                                <w:t xml:space="preserve"> </w:t>
                              </w:r>
                              <w:r>
                                <w:rPr>
                                  <w:sz w:val="21"/>
                                </w:rPr>
                                <w:t>planned,</w:t>
                              </w:r>
                              <w:r>
                                <w:rPr>
                                  <w:spacing w:val="-2"/>
                                  <w:sz w:val="21"/>
                                </w:rPr>
                                <w:t xml:space="preserve"> </w:t>
                              </w:r>
                              <w:r>
                                <w:rPr>
                                  <w:sz w:val="21"/>
                                </w:rPr>
                                <w:t>phase-aligned</w:t>
                              </w:r>
                              <w:r>
                                <w:rPr>
                                  <w:spacing w:val="-2"/>
                                  <w:sz w:val="21"/>
                                </w:rPr>
                                <w:t xml:space="preserve"> </w:t>
                              </w:r>
                              <w:r>
                                <w:rPr>
                                  <w:sz w:val="21"/>
                                </w:rPr>
                                <w:t>and</w:t>
                              </w:r>
                              <w:r>
                                <w:rPr>
                                  <w:spacing w:val="-3"/>
                                  <w:sz w:val="21"/>
                                </w:rPr>
                                <w:t xml:space="preserve"> </w:t>
                              </w:r>
                              <w:r>
                                <w:rPr>
                                  <w:sz w:val="21"/>
                                </w:rPr>
                                <w:t>gated,</w:t>
                              </w:r>
                              <w:r>
                                <w:rPr>
                                  <w:spacing w:val="-2"/>
                                  <w:sz w:val="21"/>
                                </w:rPr>
                                <w:t xml:space="preserve"> </w:t>
                              </w:r>
                              <w:r>
                                <w:rPr>
                                  <w:sz w:val="21"/>
                                </w:rPr>
                                <w:t>which</w:t>
                              </w:r>
                              <w:r>
                                <w:rPr>
                                  <w:spacing w:val="-5"/>
                                  <w:sz w:val="21"/>
                                </w:rPr>
                                <w:t xml:space="preserve"> </w:t>
                              </w:r>
                              <w:r>
                                <w:rPr>
                                  <w:sz w:val="21"/>
                                </w:rPr>
                                <w:t>reduces integration and system-level defects and gives better quality outcomes.</w:t>
                              </w:r>
                            </w:p>
                          </w:txbxContent>
                        </wps:txbx>
                        <wps:bodyPr wrap="square" lIns="0" tIns="0" rIns="0" bIns="0" rtlCol="0">
                          <a:noAutofit/>
                        </wps:bodyPr>
                      </wps:wsp>
                    </wpg:wgp>
                  </a:graphicData>
                </a:graphic>
              </wp:inline>
            </w:drawing>
          </mc:Choice>
          <mc:Fallback>
            <w:pict>
              <v:group id="_x0000_s1026" o:spid="_x0000_s1026" o:spt="203" style="height:38.45pt;width:497.15pt;" coordsize="6313805,488315" o:gfxdata="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Dj&#10;nmDo1gAAAAQBAAAPAAAAAAAAAAEAIAAAACIAAABkcnMvZG93bnJldi54bWxQSwECFAAUAAAACACH&#10;TuJAXNRLNCcEAABmEwAADgAAAAAAAAABACAAAAAlAQAAZHJzL2Uyb0RvYy54bWxQSwUGAAAAAAYA&#10;BgBZAQAAvgcAAAAA&#10;">
                <o:lock v:ext="edit" aspectratio="f"/>
                <v:shape id="Graphic 50" o:spid="_x0000_s1026" o:spt="100" style="position:absolute;left:38100;top:6045;height:476250;width:6269990;" fillcolor="#E8F5E9" filled="t" stroked="f" coordsize="6269990,476250" o:gfxdata="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gsu5AAAA2wAA&#10;AA8AAAAAAAAAAQAgAAAAIgAAAGRycy9kb3ducmV2LnhtbFBLAQIUABQAAAAIAIdO4kAzLwWeOwAA&#10;ADkAAAAQAAAAAAAAAAEAIAAAAAgBAABkcnMvc2hhcGV4bWwueG1sUEsFBgAAAAAGAAYAWwEAALID&#10;AAAAAA==&#10;" path="m6269482,0l0,0,0,475792,6269482,475792,6269482,0xe">
                  <v:fill on="t" focussize="0,0"/>
                  <v:stroke on="f"/>
                  <v:imagedata o:title=""/>
                  <o:lock v:ext="edit" aspectratio="f"/>
                  <v:textbox inset="0mm,0mm,0mm,0mm"/>
                </v:shape>
                <v:shape id="Graphic 51" o:spid="_x0000_s1026" o:spt="100" style="position:absolute;left:0;top:0;height:58419;width:6313805;" fillcolor="#2D7C31" filled="t" stroked="f" coordsize="6313805,58419" o:gfxdata="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LwGa/&#10;AAAA2wAAAA8AAAAAAAAAAQAgAAAAIgAAAGRycy9kb3ducmV2LnhtbFBLAQIUABQAAAAIAIdO4kAz&#10;LwWeOwAAADkAAAAQAAAAAAAAAAEAIAAAAA4BAABkcnMvc2hhcGV4bWwueG1sUEsFBgAAAAAGAAYA&#10;WwEAALgDAAAAAA==&#10;" path="m6313678,0l6307582,0,38100,0,0,0,0,6096,0,57912,38100,57912,38100,6096,6307582,6096,6307582,57912,6313678,57912,6313678,6096,6313678,0xe">
                  <v:fill on="t" focussize="0,0"/>
                  <v:stroke on="f"/>
                  <v:imagedata o:title=""/>
                  <o:lock v:ext="edit" aspectratio="f"/>
                  <v:textbox inset="0mm,0mm,0mm,0mm"/>
                </v:shape>
                <v:shape id="Graphic 52" o:spid="_x0000_s1026" o:spt="100" style="position:absolute;left:19811;top:430022;height:50800;width:6290945;" fillcolor="#E8F5E9" filled="t" stroked="f" coordsize="6290945,50800" o:gfxdata="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0OV5b4A&#10;AADb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53" o:spid="_x0000_s1026" o:spt="100" style="position:absolute;left:0;top:57860;height:430530;width:6313805;" fillcolor="#2D7C31" filled="t" stroked="f" coordsize="6313805,430530" o:gfxdata="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yK2NvQAA&#10;ANsAAAAPAAAAAAAAAAEAIAAAACIAAABkcnMvZG93bnJldi54bWxQSwECFAAUAAAACACHTuJAMy8F&#10;njsAAAA5AAAAEAAAAAAAAAABACAAAAAMAQAAZHJzL3NoYXBleG1sLnhtbFBLBQYAAAAABgAGAFsB&#10;AAC2AwAAAAA=&#10;" path="m6313678,0l6307582,0,6307582,423976,38100,423976,38100,0,0,0,0,423976,0,430072,6307582,430072,6313678,430072,6313678,423976,6313678,0xe">
                  <v:fill on="t" focussize="0,0"/>
                  <v:stroke on="f"/>
                  <v:imagedata o:title=""/>
                  <o:lock v:ext="edit" aspectratio="f"/>
                  <v:textbox inset="0mm,0mm,0mm,0mm"/>
                </v:shape>
                <v:shape id="Textbox 54" o:spid="_x0000_s1026" o:spt="202" type="#_x0000_t202" style="position:absolute;left:38100;top:6095;height:427990;width:626999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34C36C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Process</w:t>
                        </w:r>
                        <w:r>
                          <w:rPr>
                            <w:spacing w:val="-3"/>
                            <w:sz w:val="21"/>
                          </w:rPr>
                          <w:t xml:space="preserve"> </w:t>
                        </w:r>
                        <w:r>
                          <w:rPr>
                            <w:sz w:val="21"/>
                          </w:rPr>
                          <w:t>discipline</w:t>
                        </w:r>
                        <w:r>
                          <w:rPr>
                            <w:spacing w:val="-2"/>
                            <w:sz w:val="21"/>
                          </w:rPr>
                          <w:t xml:space="preserve"> </w:t>
                        </w:r>
                        <w:r>
                          <w:rPr>
                            <w:sz w:val="21"/>
                          </w:rPr>
                          <w:t>ensures</w:t>
                        </w:r>
                        <w:r>
                          <w:rPr>
                            <w:spacing w:val="-2"/>
                            <w:sz w:val="21"/>
                          </w:rPr>
                          <w:t xml:space="preserve"> </w:t>
                        </w:r>
                        <w:r>
                          <w:rPr>
                            <w:sz w:val="21"/>
                          </w:rPr>
                          <w:t>that</w:t>
                        </w:r>
                        <w:r>
                          <w:rPr>
                            <w:spacing w:val="-3"/>
                            <w:sz w:val="21"/>
                          </w:rPr>
                          <w:t xml:space="preserve"> </w:t>
                        </w:r>
                        <w:r>
                          <w:rPr>
                            <w:sz w:val="21"/>
                          </w:rPr>
                          <w:t>testing</w:t>
                        </w:r>
                        <w:r>
                          <w:rPr>
                            <w:spacing w:val="-3"/>
                            <w:sz w:val="21"/>
                          </w:rPr>
                          <w:t xml:space="preserve"> </w:t>
                        </w:r>
                        <w:r>
                          <w:rPr>
                            <w:sz w:val="21"/>
                          </w:rPr>
                          <w:t>is</w:t>
                        </w:r>
                        <w:r>
                          <w:rPr>
                            <w:spacing w:val="-4"/>
                            <w:sz w:val="21"/>
                          </w:rPr>
                          <w:t xml:space="preserve"> </w:t>
                        </w:r>
                        <w:r>
                          <w:rPr>
                            <w:sz w:val="21"/>
                          </w:rPr>
                          <w:t>planned,</w:t>
                        </w:r>
                        <w:r>
                          <w:rPr>
                            <w:spacing w:val="-2"/>
                            <w:sz w:val="21"/>
                          </w:rPr>
                          <w:t xml:space="preserve"> </w:t>
                        </w:r>
                        <w:r>
                          <w:rPr>
                            <w:sz w:val="21"/>
                          </w:rPr>
                          <w:t>phase-aligned</w:t>
                        </w:r>
                        <w:r>
                          <w:rPr>
                            <w:spacing w:val="-2"/>
                            <w:sz w:val="21"/>
                          </w:rPr>
                          <w:t xml:space="preserve"> </w:t>
                        </w:r>
                        <w:r>
                          <w:rPr>
                            <w:sz w:val="21"/>
                          </w:rPr>
                          <w:t>and</w:t>
                        </w:r>
                        <w:r>
                          <w:rPr>
                            <w:spacing w:val="-3"/>
                            <w:sz w:val="21"/>
                          </w:rPr>
                          <w:t xml:space="preserve"> </w:t>
                        </w:r>
                        <w:r>
                          <w:rPr>
                            <w:sz w:val="21"/>
                          </w:rPr>
                          <w:t>gated,</w:t>
                        </w:r>
                        <w:r>
                          <w:rPr>
                            <w:spacing w:val="-2"/>
                            <w:sz w:val="21"/>
                          </w:rPr>
                          <w:t xml:space="preserve"> </w:t>
                        </w:r>
                        <w:r>
                          <w:rPr>
                            <w:sz w:val="21"/>
                          </w:rPr>
                          <w:t>which</w:t>
                        </w:r>
                        <w:r>
                          <w:rPr>
                            <w:spacing w:val="-5"/>
                            <w:sz w:val="21"/>
                          </w:rPr>
                          <w:t xml:space="preserve"> </w:t>
                        </w:r>
                        <w:r>
                          <w:rPr>
                            <w:sz w:val="21"/>
                          </w:rPr>
                          <w:t>reduces integration and system-level defects and gives better quality outcomes.</w:t>
                        </w:r>
                      </w:p>
                    </w:txbxContent>
                  </v:textbox>
                </v:shape>
                <w10:wrap type="none"/>
                <w10:anchorlock/>
              </v:group>
            </w:pict>
          </mc:Fallback>
        </mc:AlternateContent>
      </w:r>
    </w:p>
    <w:p w14:paraId="194E6F80">
      <w:pPr>
        <w:spacing w:after="0" w:line="240" w:lineRule="auto"/>
        <w:rPr>
          <w:rFonts w:hint="default" w:ascii="Times New Roman" w:hAnsi="Times New Roman" w:cs="Times New Roman"/>
          <w:sz w:val="20"/>
        </w:rPr>
        <w:sectPr>
          <w:pgSz w:w="11910" w:h="16840"/>
          <w:pgMar w:top="960" w:right="850" w:bottom="860" w:left="850" w:header="459" w:footer="632" w:gutter="0"/>
          <w:cols w:space="720" w:num="1"/>
        </w:sectPr>
      </w:pPr>
    </w:p>
    <w:p w14:paraId="4915A31A">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21B5CCE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04E350AD">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Q4</w:t>
            </w:r>
          </w:p>
        </w:tc>
        <w:tc>
          <w:tcPr>
            <w:tcW w:w="7502" w:type="dxa"/>
            <w:tcBorders>
              <w:left w:val="nil"/>
            </w:tcBorders>
            <w:shd w:val="clear" w:color="auto" w:fill="EAF0FA"/>
          </w:tcPr>
          <w:p w14:paraId="62BCC9A1">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Classifying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Error,</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Failure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Login</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pacing w:val="-2"/>
                <w:sz w:val="26"/>
              </w:rPr>
              <w:t>System</w:t>
            </w:r>
          </w:p>
        </w:tc>
        <w:tc>
          <w:tcPr>
            <w:tcW w:w="1102" w:type="dxa"/>
            <w:shd w:val="clear" w:color="auto" w:fill="2D75B6"/>
          </w:tcPr>
          <w:p w14:paraId="5E0FD0F4">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EB5BCA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142E285">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login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shows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mismatch</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between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expected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and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actual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outputs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validation.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development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is unsure whether the issue is an error, defect, or failure. Apply basic testing definitions to classify the issue. Explain the relationship between these terms with suitable examples.</w:t>
            </w:r>
          </w:p>
        </w:tc>
      </w:tr>
    </w:tbl>
    <w:p w14:paraId="321737E7">
      <w:pPr>
        <w:pStyle w:val="9"/>
        <w:numPr>
          <w:ilvl w:val="0"/>
          <w:numId w:val="4"/>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360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55" name="Graphic 5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55" o:spid="_x0000_s1026" o:spt="100" style="position:absolute;left:0pt;margin-left:48.55pt;margin-top:25.6pt;height:0.75pt;width:498.35pt;mso-position-horizontal-relative:page;mso-wrap-distance-bottom:0pt;mso-wrap-distance-top:0pt;z-index:-25164288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vspW2QAAAAkBAAAPAAAAAAAAAAEAIAAAACIAAABkcnMvZG93bnJldi54bWxQSwECFAAUAAAA&#10;CACHTuJACWm9tCYCAADeBAAADgAAAAAAAAABACAAAAAo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0CE33A87">
      <w:pPr>
        <w:pStyle w:val="7"/>
        <w:spacing w:line="276" w:lineRule="auto"/>
        <w:ind w:left="150" w:right="149"/>
        <w:jc w:val="both"/>
        <w:rPr>
          <w:rFonts w:hint="default" w:ascii="Times New Roman" w:hAnsi="Times New Roman" w:cs="Times New Roman"/>
        </w:rPr>
      </w:pPr>
      <w:r>
        <w:rPr>
          <w:rFonts w:hint="default" w:ascii="Times New Roman" w:hAnsi="Times New Roman" w:cs="Times New Roman"/>
        </w:rPr>
        <w:t xml:space="preserve">Error (mistake): a human action that produces an incorrect result, e.g. a developer misunderstands a rule. Defect (fault/bug): the flaw in the code, design or document caused by that error. Failure: the deviation of the system’s observed behaviour from expected behaviour when the defective code is executed. The chain is Error → Defect → </w:t>
      </w:r>
      <w:r>
        <w:rPr>
          <w:rFonts w:hint="default" w:ascii="Times New Roman" w:hAnsi="Times New Roman" w:cs="Times New Roman"/>
          <w:spacing w:val="-2"/>
        </w:rPr>
        <w:t>Failure.</w:t>
      </w:r>
    </w:p>
    <w:p w14:paraId="4AF369FB">
      <w:pPr>
        <w:pStyle w:val="9"/>
        <w:numPr>
          <w:ilvl w:val="0"/>
          <w:numId w:val="4"/>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3600" behindDoc="1" locked="0" layoutInCell="1" allowOverlap="1">
                <wp:simplePos x="0" y="0"/>
                <wp:positionH relativeFrom="page">
                  <wp:posOffset>616585</wp:posOffset>
                </wp:positionH>
                <wp:positionV relativeFrom="paragraph">
                  <wp:posOffset>323215</wp:posOffset>
                </wp:positionV>
                <wp:extent cx="6329045" cy="9525"/>
                <wp:effectExtent l="0" t="0" r="0" b="0"/>
                <wp:wrapTopAndBottom/>
                <wp:docPr id="56" name="Graphic 5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56" o:spid="_x0000_s1026" o:spt="100" style="position:absolute;left:0pt;margin-left:48.55pt;margin-top:25.45pt;height:0.75pt;width:498.35pt;mso-position-horizontal-relative:page;mso-wrap-distance-bottom:0pt;mso-wrap-distance-top:0pt;z-index:-251642880;mso-width-relative:page;mso-height-relative:page;" fillcolor="#2D75B6" filled="t" stroked="f" coordsize="6329045,9525" o:gfxdata="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BX0/7YAAAACQEAAA8AAAAAAAAAAQAgAAAAIgAAAGRycy9kb3ducmV2LnhtbFBLAQIUABQA&#10;AAAIAIdO4kAu9MnsKQIAAN4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1EB0002D">
      <w:pPr>
        <w:pStyle w:val="9"/>
        <w:numPr>
          <w:ilvl w:val="1"/>
          <w:numId w:val="4"/>
        </w:numPr>
        <w:tabs>
          <w:tab w:val="left" w:pos="612"/>
        </w:tabs>
        <w:spacing w:before="78" w:after="0" w:line="271" w:lineRule="auto"/>
        <w:ind w:left="612" w:right="242" w:hanging="281"/>
        <w:jc w:val="left"/>
        <w:rPr>
          <w:rFonts w:hint="default" w:ascii="Times New Roman" w:hAnsi="Times New Roman" w:cs="Times New Roman"/>
          <w:sz w:val="21"/>
        </w:rPr>
      </w:pPr>
      <w:r>
        <w:rPr>
          <w:rFonts w:hint="default" w:ascii="Times New Roman" w:hAnsi="Times New Roman" w:cs="Times New Roman"/>
          <w:b/>
          <w:color w:val="1F3863"/>
          <w:sz w:val="21"/>
        </w:rPr>
        <w:t>Observation: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expected</w:t>
      </w:r>
      <w:r>
        <w:rPr>
          <w:rFonts w:hint="default" w:ascii="Times New Roman" w:hAnsi="Times New Roman" w:cs="Times New Roman"/>
          <w:spacing w:val="-4"/>
          <w:sz w:val="21"/>
        </w:rPr>
        <w:t xml:space="preserve"> </w:t>
      </w:r>
      <w:r>
        <w:rPr>
          <w:rFonts w:hint="default" w:ascii="Times New Roman" w:hAnsi="Times New Roman" w:cs="Times New Roman"/>
          <w:sz w:val="21"/>
        </w:rPr>
        <w:t>output</w:t>
      </w:r>
      <w:r>
        <w:rPr>
          <w:rFonts w:hint="default" w:ascii="Times New Roman" w:hAnsi="Times New Roman" w:cs="Times New Roman"/>
          <w:spacing w:val="-3"/>
          <w:sz w:val="21"/>
        </w:rPr>
        <w:t xml:space="preserve"> </w:t>
      </w:r>
      <w:r>
        <w:rPr>
          <w:rFonts w:hint="default" w:ascii="Times New Roman" w:hAnsi="Times New Roman" w:cs="Times New Roman"/>
          <w:sz w:val="21"/>
        </w:rPr>
        <w:t>(‘Login</w:t>
      </w:r>
      <w:r>
        <w:rPr>
          <w:rFonts w:hint="default" w:ascii="Times New Roman" w:hAnsi="Times New Roman" w:cs="Times New Roman"/>
          <w:spacing w:val="-3"/>
          <w:sz w:val="21"/>
        </w:rPr>
        <w:t xml:space="preserve"> </w:t>
      </w:r>
      <w:r>
        <w:rPr>
          <w:rFonts w:hint="default" w:ascii="Times New Roman" w:hAnsi="Times New Roman" w:cs="Times New Roman"/>
          <w:sz w:val="21"/>
        </w:rPr>
        <w:t>successful’</w:t>
      </w:r>
      <w:r>
        <w:rPr>
          <w:rFonts w:hint="default" w:ascii="Times New Roman" w:hAnsi="Times New Roman" w:cs="Times New Roman"/>
          <w:spacing w:val="-2"/>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valid</w:t>
      </w:r>
      <w:r>
        <w:rPr>
          <w:rFonts w:hint="default" w:ascii="Times New Roman" w:hAnsi="Times New Roman" w:cs="Times New Roman"/>
          <w:spacing w:val="-3"/>
          <w:sz w:val="21"/>
        </w:rPr>
        <w:t xml:space="preserve"> </w:t>
      </w:r>
      <w:r>
        <w:rPr>
          <w:rFonts w:hint="default" w:ascii="Times New Roman" w:hAnsi="Times New Roman" w:cs="Times New Roman"/>
          <w:sz w:val="21"/>
        </w:rPr>
        <w:t>8-character</w:t>
      </w:r>
      <w:r>
        <w:rPr>
          <w:rFonts w:hint="default" w:ascii="Times New Roman" w:hAnsi="Times New Roman" w:cs="Times New Roman"/>
          <w:spacing w:val="-2"/>
          <w:sz w:val="21"/>
        </w:rPr>
        <w:t xml:space="preserve"> </w:t>
      </w:r>
      <w:r>
        <w:rPr>
          <w:rFonts w:hint="default" w:ascii="Times New Roman" w:hAnsi="Times New Roman" w:cs="Times New Roman"/>
          <w:sz w:val="21"/>
        </w:rPr>
        <w:t>password)</w:t>
      </w:r>
      <w:r>
        <w:rPr>
          <w:rFonts w:hint="default" w:ascii="Times New Roman" w:hAnsi="Times New Roman" w:cs="Times New Roman"/>
          <w:spacing w:val="-2"/>
          <w:sz w:val="21"/>
        </w:rPr>
        <w:t xml:space="preserve"> </w:t>
      </w:r>
      <w:r>
        <w:rPr>
          <w:rFonts w:hint="default" w:ascii="Times New Roman" w:hAnsi="Times New Roman" w:cs="Times New Roman"/>
          <w:sz w:val="21"/>
        </w:rPr>
        <w:t>differs</w:t>
      </w:r>
      <w:r>
        <w:rPr>
          <w:rFonts w:hint="default" w:ascii="Times New Roman" w:hAnsi="Times New Roman" w:cs="Times New Roman"/>
          <w:spacing w:val="-3"/>
          <w:sz w:val="21"/>
        </w:rPr>
        <w:t xml:space="preserve"> </w:t>
      </w:r>
      <w:r>
        <w:rPr>
          <w:rFonts w:hint="default" w:ascii="Times New Roman" w:hAnsi="Times New Roman" w:cs="Times New Roman"/>
          <w:sz w:val="21"/>
        </w:rPr>
        <w:t>from</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actual output (‘Invalid password’).</w:t>
      </w:r>
    </w:p>
    <w:p w14:paraId="689B0BE9">
      <w:pPr>
        <w:pStyle w:val="9"/>
        <w:numPr>
          <w:ilvl w:val="1"/>
          <w:numId w:val="4"/>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Classification:</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This</w:t>
      </w:r>
      <w:r>
        <w:rPr>
          <w:rFonts w:hint="default" w:ascii="Times New Roman" w:hAnsi="Times New Roman" w:cs="Times New Roman"/>
          <w:spacing w:val="-6"/>
          <w:sz w:val="21"/>
        </w:rPr>
        <w:t xml:space="preserve"> </w:t>
      </w:r>
      <w:r>
        <w:rPr>
          <w:rFonts w:hint="default" w:ascii="Times New Roman" w:hAnsi="Times New Roman" w:cs="Times New Roman"/>
          <w:sz w:val="21"/>
        </w:rPr>
        <w:t>mismatch</w:t>
      </w:r>
      <w:r>
        <w:rPr>
          <w:rFonts w:hint="default" w:ascii="Times New Roman" w:hAnsi="Times New Roman" w:cs="Times New Roman"/>
          <w:spacing w:val="-5"/>
          <w:sz w:val="21"/>
        </w:rPr>
        <w:t xml:space="preserve"> </w:t>
      </w:r>
      <w:r>
        <w:rPr>
          <w:rFonts w:hint="default" w:ascii="Times New Roman" w:hAnsi="Times New Roman" w:cs="Times New Roman"/>
          <w:sz w:val="21"/>
        </w:rPr>
        <w:t>seen</w:t>
      </w:r>
      <w:r>
        <w:rPr>
          <w:rFonts w:hint="default" w:ascii="Times New Roman" w:hAnsi="Times New Roman" w:cs="Times New Roman"/>
          <w:spacing w:val="-5"/>
          <w:sz w:val="21"/>
        </w:rPr>
        <w:t xml:space="preserve"> </w:t>
      </w:r>
      <w:r>
        <w:rPr>
          <w:rFonts w:hint="default" w:ascii="Times New Roman" w:hAnsi="Times New Roman" w:cs="Times New Roman"/>
          <w:sz w:val="21"/>
        </w:rPr>
        <w:t>during</w:t>
      </w:r>
      <w:r>
        <w:rPr>
          <w:rFonts w:hint="default" w:ascii="Times New Roman" w:hAnsi="Times New Roman" w:cs="Times New Roman"/>
          <w:spacing w:val="-6"/>
          <w:sz w:val="21"/>
        </w:rPr>
        <w:t xml:space="preserve"> </w:t>
      </w:r>
      <w:r>
        <w:rPr>
          <w:rFonts w:hint="default" w:ascii="Times New Roman" w:hAnsi="Times New Roman" w:cs="Times New Roman"/>
          <w:sz w:val="21"/>
        </w:rPr>
        <w:t>validation</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a</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failure.</w:t>
      </w:r>
    </w:p>
    <w:p w14:paraId="2F3AE027">
      <w:pPr>
        <w:pStyle w:val="9"/>
        <w:numPr>
          <w:ilvl w:val="1"/>
          <w:numId w:val="4"/>
        </w:numPr>
        <w:tabs>
          <w:tab w:val="left" w:pos="612"/>
        </w:tabs>
        <w:spacing w:before="91" w:after="0" w:line="268" w:lineRule="auto"/>
        <w:ind w:left="612" w:right="787" w:hanging="281"/>
        <w:jc w:val="left"/>
        <w:rPr>
          <w:rFonts w:hint="default" w:ascii="Times New Roman" w:hAnsi="Times New Roman" w:cs="Times New Roman"/>
          <w:sz w:val="21"/>
        </w:rPr>
      </w:pPr>
      <w:r>
        <w:rPr>
          <w:rFonts w:hint="default" w:ascii="Times New Roman" w:hAnsi="Times New Roman" w:cs="Times New Roman"/>
          <w:b/>
          <w:color w:val="1F3863"/>
          <w:sz w:val="21"/>
        </w:rPr>
        <w:t>Cause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On</w:t>
      </w:r>
      <w:r>
        <w:rPr>
          <w:rFonts w:hint="default" w:ascii="Times New Roman" w:hAnsi="Times New Roman" w:cs="Times New Roman"/>
          <w:spacing w:val="-6"/>
          <w:sz w:val="21"/>
        </w:rPr>
        <w:t xml:space="preserve"> </w:t>
      </w:r>
      <w:r>
        <w:rPr>
          <w:rFonts w:hint="default" w:ascii="Times New Roman" w:hAnsi="Times New Roman" w:cs="Times New Roman"/>
          <w:sz w:val="21"/>
        </w:rPr>
        <w:t>inspecting</w:t>
      </w:r>
      <w:r>
        <w:rPr>
          <w:rFonts w:hint="default" w:ascii="Times New Roman" w:hAnsi="Times New Roman" w:cs="Times New Roman"/>
          <w:spacing w:val="-3"/>
          <w:sz w:val="21"/>
        </w:rPr>
        <w:t xml:space="preserve"> </w:t>
      </w:r>
      <w:r>
        <w:rPr>
          <w:rFonts w:hint="default" w:ascii="Times New Roman" w:hAnsi="Times New Roman" w:cs="Times New Roman"/>
          <w:sz w:val="21"/>
        </w:rPr>
        <w:t>code,</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condition</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3"/>
          <w:sz w:val="21"/>
        </w:rPr>
        <w:t xml:space="preserve"> </w:t>
      </w:r>
      <w:r>
        <w:rPr>
          <w:rFonts w:hint="default" w:ascii="Times New Roman" w:hAnsi="Times New Roman" w:cs="Times New Roman"/>
          <w:sz w:val="21"/>
        </w:rPr>
        <w:t>written</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3"/>
          <w:sz w:val="21"/>
        </w:rPr>
        <w:t xml:space="preserve"> </w:t>
      </w:r>
      <w:r>
        <w:rPr>
          <w:rFonts w:hint="default" w:ascii="Times New Roman" w:hAnsi="Times New Roman" w:cs="Times New Roman"/>
          <w:sz w:val="21"/>
        </w:rPr>
        <w:t>password.length</w:t>
      </w:r>
      <w:r>
        <w:rPr>
          <w:rFonts w:hint="default" w:ascii="Times New Roman" w:hAnsi="Times New Roman" w:cs="Times New Roman"/>
          <w:spacing w:val="-2"/>
          <w:sz w:val="21"/>
        </w:rPr>
        <w:t xml:space="preserve"> </w:t>
      </w:r>
      <w:r>
        <w:rPr>
          <w:rFonts w:hint="default" w:ascii="Times New Roman" w:hAnsi="Times New Roman" w:cs="Times New Roman"/>
          <w:sz w:val="21"/>
        </w:rPr>
        <w:t>&gt;</w:t>
      </w:r>
      <w:r>
        <w:rPr>
          <w:rFonts w:hint="default" w:ascii="Times New Roman" w:hAnsi="Times New Roman" w:cs="Times New Roman"/>
          <w:spacing w:val="-4"/>
          <w:sz w:val="21"/>
        </w:rPr>
        <w:t xml:space="preserve"> </w:t>
      </w:r>
      <w:r>
        <w:rPr>
          <w:rFonts w:hint="default" w:ascii="Times New Roman" w:hAnsi="Times New Roman" w:cs="Times New Roman"/>
          <w:sz w:val="21"/>
        </w:rPr>
        <w:t>8</w:t>
      </w:r>
      <w:r>
        <w:rPr>
          <w:rFonts w:hint="default" w:ascii="Times New Roman" w:hAnsi="Times New Roman" w:cs="Times New Roman"/>
          <w:spacing w:val="-2"/>
          <w:sz w:val="21"/>
        </w:rPr>
        <w:t xml:space="preserve"> </w:t>
      </w:r>
      <w:r>
        <w:rPr>
          <w:rFonts w:hint="default" w:ascii="Times New Roman" w:hAnsi="Times New Roman" w:cs="Times New Roman"/>
          <w:sz w:val="21"/>
        </w:rPr>
        <w:t>instead</w:t>
      </w:r>
      <w:r>
        <w:rPr>
          <w:rFonts w:hint="default" w:ascii="Times New Roman" w:hAnsi="Times New Roman" w:cs="Times New Roman"/>
          <w:spacing w:val="-2"/>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&gt;=</w:t>
      </w:r>
      <w:r>
        <w:rPr>
          <w:rFonts w:hint="default" w:ascii="Times New Roman" w:hAnsi="Times New Roman" w:cs="Times New Roman"/>
          <w:spacing w:val="-4"/>
          <w:sz w:val="21"/>
        </w:rPr>
        <w:t xml:space="preserve"> </w:t>
      </w:r>
      <w:r>
        <w:rPr>
          <w:rFonts w:hint="default" w:ascii="Times New Roman" w:hAnsi="Times New Roman" w:cs="Times New Roman"/>
          <w:sz w:val="21"/>
        </w:rPr>
        <w:t>8;</w:t>
      </w:r>
      <w:r>
        <w:rPr>
          <w:rFonts w:hint="default" w:ascii="Times New Roman" w:hAnsi="Times New Roman" w:cs="Times New Roman"/>
          <w:spacing w:val="-1"/>
          <w:sz w:val="21"/>
        </w:rPr>
        <w:t xml:space="preserve"> </w:t>
      </w:r>
      <w:r>
        <w:rPr>
          <w:rFonts w:hint="default" w:ascii="Times New Roman" w:hAnsi="Times New Roman" w:cs="Times New Roman"/>
          <w:sz w:val="21"/>
        </w:rPr>
        <w:t>this incorrect line is the defect.</w:t>
      </w:r>
    </w:p>
    <w:p w14:paraId="33D09049">
      <w:pPr>
        <w:pStyle w:val="9"/>
        <w:numPr>
          <w:ilvl w:val="1"/>
          <w:numId w:val="4"/>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Origin:</w:t>
      </w:r>
      <w:r>
        <w:rPr>
          <w:rFonts w:hint="default" w:ascii="Times New Roman" w:hAnsi="Times New Roman" w:cs="Times New Roman"/>
          <w:b/>
          <w:color w:val="1F3863"/>
          <w:spacing w:val="-10"/>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developer’s</w:t>
      </w:r>
      <w:r>
        <w:rPr>
          <w:rFonts w:hint="default" w:ascii="Times New Roman" w:hAnsi="Times New Roman" w:cs="Times New Roman"/>
          <w:spacing w:val="-6"/>
          <w:sz w:val="21"/>
        </w:rPr>
        <w:t xml:space="preserve"> </w:t>
      </w:r>
      <w:r>
        <w:rPr>
          <w:rFonts w:hint="default" w:ascii="Times New Roman" w:hAnsi="Times New Roman" w:cs="Times New Roman"/>
          <w:sz w:val="21"/>
        </w:rPr>
        <w:t>misreading</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7"/>
          <w:sz w:val="21"/>
        </w:rPr>
        <w:t xml:space="preserve"> </w:t>
      </w:r>
      <w:r>
        <w:rPr>
          <w:rFonts w:hint="default" w:ascii="Times New Roman" w:hAnsi="Times New Roman" w:cs="Times New Roman"/>
          <w:sz w:val="21"/>
        </w:rPr>
        <w:t>requirement</w:t>
      </w:r>
      <w:r>
        <w:rPr>
          <w:rFonts w:hint="default" w:ascii="Times New Roman" w:hAnsi="Times New Roman" w:cs="Times New Roman"/>
          <w:spacing w:val="-5"/>
          <w:sz w:val="21"/>
        </w:rPr>
        <w:t xml:space="preserve"> </w:t>
      </w:r>
      <w:r>
        <w:rPr>
          <w:rFonts w:hint="default" w:ascii="Times New Roman" w:hAnsi="Times New Roman" w:cs="Times New Roman"/>
          <w:sz w:val="21"/>
        </w:rPr>
        <w:t>‘minimum</w:t>
      </w:r>
      <w:r>
        <w:rPr>
          <w:rFonts w:hint="default" w:ascii="Times New Roman" w:hAnsi="Times New Roman" w:cs="Times New Roman"/>
          <w:spacing w:val="-6"/>
          <w:sz w:val="21"/>
        </w:rPr>
        <w:t xml:space="preserve"> </w:t>
      </w:r>
      <w:r>
        <w:rPr>
          <w:rFonts w:hint="default" w:ascii="Times New Roman" w:hAnsi="Times New Roman" w:cs="Times New Roman"/>
          <w:sz w:val="21"/>
        </w:rPr>
        <w:t>8</w:t>
      </w:r>
      <w:r>
        <w:rPr>
          <w:rFonts w:hint="default" w:ascii="Times New Roman" w:hAnsi="Times New Roman" w:cs="Times New Roman"/>
          <w:spacing w:val="-3"/>
          <w:sz w:val="21"/>
        </w:rPr>
        <w:t xml:space="preserve"> </w:t>
      </w:r>
      <w:r>
        <w:rPr>
          <w:rFonts w:hint="default" w:ascii="Times New Roman" w:hAnsi="Times New Roman" w:cs="Times New Roman"/>
          <w:sz w:val="21"/>
        </w:rPr>
        <w:t>characters’</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error.</w:t>
      </w:r>
    </w:p>
    <w:p w14:paraId="201628C4">
      <w:pPr>
        <w:pStyle w:val="7"/>
        <w:spacing w:before="26"/>
        <w:rPr>
          <w:rFonts w:hint="default" w:ascii="Times New Roman" w:hAnsi="Times New Roman" w:cs="Times New Roman"/>
          <w:sz w:val="17"/>
        </w:rPr>
      </w:pPr>
    </w:p>
    <w:p w14:paraId="63353A09">
      <w:pPr>
        <w:pStyle w:val="9"/>
        <w:numPr>
          <w:ilvl w:val="0"/>
          <w:numId w:val="4"/>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4624"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57" name="Graphic 5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57" o:spid="_x0000_s1026" o:spt="100" style="position:absolute;left:0pt;margin-left:48.55pt;margin-top:15.5pt;height:0.75pt;width:498.35pt;mso-position-horizontal-relative:page;mso-wrap-distance-bottom:0pt;mso-wrap-distance-top:0pt;z-index:-251641856;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M38a2ygCAADe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qVctgAAAAJAQAADwAAAAAAAAABACAAAAAiAAAAZHJzL2Rvd25yZXYueG1sUEsBAhQAFAAA&#10;AAgAh07iQDN/Gts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721FF6B7">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Relationship</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between</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the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terms</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for</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the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login</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pacing w:val="-4"/>
          <w:sz w:val="19"/>
        </w:rPr>
        <w:t>issue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201"/>
        <w:gridCol w:w="3301"/>
        <w:gridCol w:w="4407"/>
      </w:tblGrid>
      <w:tr w14:paraId="18DAB53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2201" w:type="dxa"/>
            <w:tcBorders>
              <w:top w:val="nil"/>
              <w:bottom w:val="nil"/>
            </w:tcBorders>
            <w:shd w:val="clear" w:color="auto" w:fill="1F3863"/>
          </w:tcPr>
          <w:p w14:paraId="231F76D8">
            <w:pPr>
              <w:pStyle w:val="10"/>
              <w:spacing w:before="90"/>
              <w:rPr>
                <w:rFonts w:hint="default" w:ascii="Times New Roman" w:hAnsi="Times New Roman" w:cs="Times New Roman"/>
                <w:b/>
                <w:sz w:val="20"/>
              </w:rPr>
            </w:pPr>
            <w:r>
              <w:rPr>
                <w:rFonts w:hint="default" w:ascii="Times New Roman" w:hAnsi="Times New Roman" w:cs="Times New Roman"/>
                <w:b/>
                <w:color w:val="FFFFFF"/>
                <w:spacing w:val="-4"/>
                <w:sz w:val="20"/>
              </w:rPr>
              <w:t>Term</w:t>
            </w:r>
          </w:p>
        </w:tc>
        <w:tc>
          <w:tcPr>
            <w:tcW w:w="3301" w:type="dxa"/>
            <w:tcBorders>
              <w:top w:val="nil"/>
              <w:bottom w:val="nil"/>
            </w:tcBorders>
            <w:shd w:val="clear" w:color="auto" w:fill="1F3863"/>
          </w:tcPr>
          <w:p w14:paraId="61BB8E5D">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pacing w:val="-2"/>
                <w:sz w:val="20"/>
              </w:rPr>
              <w:t>Meaning</w:t>
            </w:r>
          </w:p>
        </w:tc>
        <w:tc>
          <w:tcPr>
            <w:tcW w:w="4407" w:type="dxa"/>
            <w:tcBorders>
              <w:top w:val="nil"/>
              <w:bottom w:val="nil"/>
            </w:tcBorders>
            <w:shd w:val="clear" w:color="auto" w:fill="1F3863"/>
          </w:tcPr>
          <w:p w14:paraId="64E1E635">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z w:val="20"/>
              </w:rPr>
              <w:t>In</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z w:val="20"/>
              </w:rPr>
              <w:t>this</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z w:val="20"/>
              </w:rPr>
              <w:t>login</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pacing w:val="-2"/>
                <w:sz w:val="20"/>
              </w:rPr>
              <w:t>scenario</w:t>
            </w:r>
          </w:p>
        </w:tc>
      </w:tr>
      <w:tr w14:paraId="0992D3B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5" w:hRule="atLeast"/>
        </w:trPr>
        <w:tc>
          <w:tcPr>
            <w:tcW w:w="2201" w:type="dxa"/>
            <w:tcBorders>
              <w:left w:val="single" w:color="BEBEBE" w:sz="4" w:space="0"/>
              <w:bottom w:val="single" w:color="BEBEBE" w:sz="4" w:space="0"/>
              <w:right w:val="single" w:color="BEBEBE" w:sz="4" w:space="0"/>
            </w:tcBorders>
          </w:tcPr>
          <w:p w14:paraId="676DCA69">
            <w:pPr>
              <w:pStyle w:val="10"/>
              <w:spacing w:before="78"/>
              <w:rPr>
                <w:rFonts w:hint="default" w:ascii="Times New Roman" w:hAnsi="Times New Roman" w:cs="Times New Roman"/>
                <w:b/>
                <w:sz w:val="20"/>
              </w:rPr>
            </w:pPr>
            <w:r>
              <w:rPr>
                <w:rFonts w:hint="default" w:ascii="Times New Roman" w:hAnsi="Times New Roman" w:cs="Times New Roman"/>
                <w:b/>
                <w:spacing w:val="-2"/>
                <w:sz w:val="20"/>
              </w:rPr>
              <w:t>Error</w:t>
            </w:r>
          </w:p>
        </w:tc>
        <w:tc>
          <w:tcPr>
            <w:tcW w:w="3301" w:type="dxa"/>
            <w:tcBorders>
              <w:left w:val="single" w:color="BEBEBE" w:sz="4" w:space="0"/>
              <w:bottom w:val="single" w:color="BEBEBE" w:sz="4" w:space="0"/>
              <w:right w:val="single" w:color="BEBEBE" w:sz="4" w:space="0"/>
            </w:tcBorders>
          </w:tcPr>
          <w:p w14:paraId="23889C76">
            <w:pPr>
              <w:pStyle w:val="10"/>
              <w:spacing w:before="78"/>
              <w:ind w:left="117"/>
              <w:rPr>
                <w:rFonts w:hint="default" w:ascii="Times New Roman" w:hAnsi="Times New Roman" w:cs="Times New Roman"/>
                <w:sz w:val="20"/>
              </w:rPr>
            </w:pPr>
            <w:r>
              <w:rPr>
                <w:rFonts w:hint="default" w:ascii="Times New Roman" w:hAnsi="Times New Roman" w:cs="Times New Roman"/>
                <w:sz w:val="20"/>
              </w:rPr>
              <w:t>Human</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mistake</w:t>
            </w:r>
          </w:p>
        </w:tc>
        <w:tc>
          <w:tcPr>
            <w:tcW w:w="4407" w:type="dxa"/>
            <w:tcBorders>
              <w:left w:val="single" w:color="BEBEBE" w:sz="4" w:space="0"/>
              <w:bottom w:val="single" w:color="BEBEBE" w:sz="4" w:space="0"/>
              <w:right w:val="single" w:color="BEBEBE" w:sz="4" w:space="0"/>
            </w:tcBorders>
          </w:tcPr>
          <w:p w14:paraId="3CD221B9">
            <w:pPr>
              <w:pStyle w:val="10"/>
              <w:spacing w:before="78"/>
              <w:ind w:left="117"/>
              <w:rPr>
                <w:rFonts w:hint="default" w:ascii="Times New Roman" w:hAnsi="Times New Roman" w:cs="Times New Roman"/>
                <w:sz w:val="20"/>
              </w:rPr>
            </w:pPr>
            <w:r>
              <w:rPr>
                <w:rFonts w:hint="default" w:ascii="Times New Roman" w:hAnsi="Times New Roman" w:cs="Times New Roman"/>
                <w:sz w:val="20"/>
              </w:rPr>
              <w:t>Developer</w:t>
            </w:r>
            <w:r>
              <w:rPr>
                <w:rFonts w:hint="default" w:ascii="Times New Roman" w:hAnsi="Times New Roman" w:cs="Times New Roman"/>
                <w:spacing w:val="-13"/>
                <w:sz w:val="20"/>
              </w:rPr>
              <w:t xml:space="preserve"> </w:t>
            </w:r>
            <w:r>
              <w:rPr>
                <w:rFonts w:hint="default" w:ascii="Times New Roman" w:hAnsi="Times New Roman" w:cs="Times New Roman"/>
                <w:sz w:val="20"/>
              </w:rPr>
              <w:t>misunderstands</w:t>
            </w:r>
            <w:r>
              <w:rPr>
                <w:rFonts w:hint="default" w:ascii="Times New Roman" w:hAnsi="Times New Roman" w:cs="Times New Roman"/>
                <w:spacing w:val="-11"/>
                <w:sz w:val="20"/>
              </w:rPr>
              <w:t xml:space="preserve"> </w:t>
            </w:r>
            <w:r>
              <w:rPr>
                <w:rFonts w:hint="default" w:ascii="Times New Roman" w:hAnsi="Times New Roman" w:cs="Times New Roman"/>
                <w:sz w:val="20"/>
              </w:rPr>
              <w:t>the</w:t>
            </w:r>
            <w:r>
              <w:rPr>
                <w:rFonts w:hint="default" w:ascii="Times New Roman" w:hAnsi="Times New Roman" w:cs="Times New Roman"/>
                <w:spacing w:val="-11"/>
                <w:sz w:val="20"/>
              </w:rPr>
              <w:t xml:space="preserve"> </w:t>
            </w:r>
            <w:r>
              <w:rPr>
                <w:rFonts w:hint="default" w:ascii="Times New Roman" w:hAnsi="Times New Roman" w:cs="Times New Roman"/>
                <w:sz w:val="20"/>
              </w:rPr>
              <w:t>‘minimum</w:t>
            </w:r>
            <w:r>
              <w:rPr>
                <w:rFonts w:hint="default" w:ascii="Times New Roman" w:hAnsi="Times New Roman" w:cs="Times New Roman"/>
                <w:spacing w:val="-11"/>
                <w:sz w:val="20"/>
              </w:rPr>
              <w:t xml:space="preserve"> </w:t>
            </w:r>
            <w:r>
              <w:rPr>
                <w:rFonts w:hint="default" w:ascii="Times New Roman" w:hAnsi="Times New Roman" w:cs="Times New Roman"/>
                <w:sz w:val="20"/>
              </w:rPr>
              <w:t>8 characters’ rule</w:t>
            </w:r>
          </w:p>
        </w:tc>
      </w:tr>
      <w:tr w14:paraId="128676B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201" w:type="dxa"/>
            <w:tcBorders>
              <w:top w:val="single" w:color="BEBEBE" w:sz="4" w:space="0"/>
              <w:left w:val="single" w:color="BEBEBE" w:sz="4" w:space="0"/>
              <w:bottom w:val="single" w:color="BEBEBE" w:sz="4" w:space="0"/>
              <w:right w:val="single" w:color="BEBEBE" w:sz="4" w:space="0"/>
            </w:tcBorders>
            <w:shd w:val="clear" w:color="auto" w:fill="F1F6FB"/>
          </w:tcPr>
          <w:p w14:paraId="0CFBCCDC">
            <w:pPr>
              <w:pStyle w:val="10"/>
              <w:rPr>
                <w:rFonts w:hint="default" w:ascii="Times New Roman" w:hAnsi="Times New Roman" w:cs="Times New Roman"/>
                <w:b/>
                <w:sz w:val="20"/>
              </w:rPr>
            </w:pPr>
            <w:r>
              <w:rPr>
                <w:rFonts w:hint="default" w:ascii="Times New Roman" w:hAnsi="Times New Roman" w:cs="Times New Roman"/>
                <w:b/>
                <w:sz w:val="20"/>
              </w:rPr>
              <w:t>Defect</w:t>
            </w:r>
            <w:r>
              <w:rPr>
                <w:rFonts w:hint="default" w:ascii="Times New Roman" w:hAnsi="Times New Roman" w:cs="Times New Roman"/>
                <w:b/>
                <w:spacing w:val="-4"/>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z w:val="20"/>
              </w:rPr>
              <w:t>Fault</w:t>
            </w:r>
            <w:r>
              <w:rPr>
                <w:rFonts w:hint="default" w:ascii="Times New Roman" w:hAnsi="Times New Roman" w:cs="Times New Roman"/>
                <w:b/>
                <w:spacing w:val="-3"/>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pacing w:val="-5"/>
                <w:sz w:val="20"/>
              </w:rPr>
              <w:t>Bug</w:t>
            </w:r>
          </w:p>
        </w:tc>
        <w:tc>
          <w:tcPr>
            <w:tcW w:w="3301" w:type="dxa"/>
            <w:tcBorders>
              <w:top w:val="single" w:color="BEBEBE" w:sz="4" w:space="0"/>
              <w:left w:val="single" w:color="BEBEBE" w:sz="4" w:space="0"/>
              <w:bottom w:val="single" w:color="BEBEBE" w:sz="4" w:space="0"/>
              <w:right w:val="single" w:color="BEBEBE" w:sz="4" w:space="0"/>
            </w:tcBorders>
            <w:shd w:val="clear" w:color="auto" w:fill="F1F6FB"/>
          </w:tcPr>
          <w:p w14:paraId="28DE45B5">
            <w:pPr>
              <w:pStyle w:val="10"/>
              <w:ind w:left="117"/>
              <w:rPr>
                <w:rFonts w:hint="default" w:ascii="Times New Roman" w:hAnsi="Times New Roman" w:cs="Times New Roman"/>
                <w:sz w:val="20"/>
              </w:rPr>
            </w:pPr>
            <w:r>
              <w:rPr>
                <w:rFonts w:hint="default" w:ascii="Times New Roman" w:hAnsi="Times New Roman" w:cs="Times New Roman"/>
                <w:sz w:val="20"/>
              </w:rPr>
              <w:t>Flaw</w:t>
            </w:r>
            <w:r>
              <w:rPr>
                <w:rFonts w:hint="default" w:ascii="Times New Roman" w:hAnsi="Times New Roman" w:cs="Times New Roman"/>
                <w:spacing w:val="-6"/>
                <w:sz w:val="20"/>
              </w:rPr>
              <w:t xml:space="preserve"> </w:t>
            </w:r>
            <w:r>
              <w:rPr>
                <w:rFonts w:hint="default" w:ascii="Times New Roman" w:hAnsi="Times New Roman" w:cs="Times New Roman"/>
                <w:sz w:val="20"/>
              </w:rPr>
              <w:t>in</w:t>
            </w:r>
            <w:r>
              <w:rPr>
                <w:rFonts w:hint="default" w:ascii="Times New Roman" w:hAnsi="Times New Roman" w:cs="Times New Roman"/>
                <w:spacing w:val="-5"/>
                <w:sz w:val="20"/>
              </w:rPr>
              <w:t xml:space="preserve"> </w:t>
            </w:r>
            <w:r>
              <w:rPr>
                <w:rFonts w:hint="default" w:ascii="Times New Roman" w:hAnsi="Times New Roman" w:cs="Times New Roman"/>
                <w:sz w:val="20"/>
              </w:rPr>
              <w:t>the</w:t>
            </w:r>
            <w:r>
              <w:rPr>
                <w:rFonts w:hint="default" w:ascii="Times New Roman" w:hAnsi="Times New Roman" w:cs="Times New Roman"/>
                <w:spacing w:val="-5"/>
                <w:sz w:val="20"/>
              </w:rPr>
              <w:t xml:space="preserve"> </w:t>
            </w:r>
            <w:r>
              <w:rPr>
                <w:rFonts w:hint="default" w:ascii="Times New Roman" w:hAnsi="Times New Roman" w:cs="Times New Roman"/>
                <w:sz w:val="20"/>
              </w:rPr>
              <w:t>software</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artefact</w:t>
            </w:r>
          </w:p>
        </w:tc>
        <w:tc>
          <w:tcPr>
            <w:tcW w:w="4407" w:type="dxa"/>
            <w:tcBorders>
              <w:top w:val="single" w:color="BEBEBE" w:sz="4" w:space="0"/>
              <w:left w:val="single" w:color="BEBEBE" w:sz="4" w:space="0"/>
              <w:bottom w:val="single" w:color="BEBEBE" w:sz="4" w:space="0"/>
              <w:right w:val="single" w:color="BEBEBE" w:sz="4" w:space="0"/>
            </w:tcBorders>
            <w:shd w:val="clear" w:color="auto" w:fill="F1F6FB"/>
          </w:tcPr>
          <w:p w14:paraId="45B028C4">
            <w:pPr>
              <w:pStyle w:val="10"/>
              <w:ind w:left="117"/>
              <w:rPr>
                <w:rFonts w:hint="default" w:ascii="Times New Roman" w:hAnsi="Times New Roman" w:cs="Times New Roman"/>
                <w:sz w:val="20"/>
              </w:rPr>
            </w:pPr>
            <w:r>
              <w:rPr>
                <w:rFonts w:hint="default" w:ascii="Times New Roman" w:hAnsi="Times New Roman" w:cs="Times New Roman"/>
                <w:sz w:val="20"/>
              </w:rPr>
              <w:t>Wrong</w:t>
            </w:r>
            <w:r>
              <w:rPr>
                <w:rFonts w:hint="default" w:ascii="Times New Roman" w:hAnsi="Times New Roman" w:cs="Times New Roman"/>
                <w:spacing w:val="-8"/>
                <w:sz w:val="20"/>
              </w:rPr>
              <w:t xml:space="preserve"> </w:t>
            </w:r>
            <w:r>
              <w:rPr>
                <w:rFonts w:hint="default" w:ascii="Times New Roman" w:hAnsi="Times New Roman" w:cs="Times New Roman"/>
                <w:sz w:val="20"/>
              </w:rPr>
              <w:t>operator</w:t>
            </w:r>
            <w:r>
              <w:rPr>
                <w:rFonts w:hint="default" w:ascii="Times New Roman" w:hAnsi="Times New Roman" w:cs="Times New Roman"/>
                <w:spacing w:val="-6"/>
                <w:sz w:val="20"/>
              </w:rPr>
              <w:t xml:space="preserve"> </w:t>
            </w:r>
            <w:r>
              <w:rPr>
                <w:rFonts w:hint="default" w:ascii="Times New Roman" w:hAnsi="Times New Roman" w:cs="Times New Roman"/>
                <w:sz w:val="20"/>
              </w:rPr>
              <w:t>‘&gt;’</w:t>
            </w:r>
            <w:r>
              <w:rPr>
                <w:rFonts w:hint="default" w:ascii="Times New Roman" w:hAnsi="Times New Roman" w:cs="Times New Roman"/>
                <w:spacing w:val="-7"/>
                <w:sz w:val="20"/>
              </w:rPr>
              <w:t xml:space="preserve"> </w:t>
            </w:r>
            <w:r>
              <w:rPr>
                <w:rFonts w:hint="default" w:ascii="Times New Roman" w:hAnsi="Times New Roman" w:cs="Times New Roman"/>
                <w:sz w:val="20"/>
              </w:rPr>
              <w:t>in</w:t>
            </w:r>
            <w:r>
              <w:rPr>
                <w:rFonts w:hint="default" w:ascii="Times New Roman" w:hAnsi="Times New Roman" w:cs="Times New Roman"/>
                <w:spacing w:val="-7"/>
                <w:sz w:val="20"/>
              </w:rPr>
              <w:t xml:space="preserve"> </w:t>
            </w:r>
            <w:r>
              <w:rPr>
                <w:rFonts w:hint="default" w:ascii="Times New Roman" w:hAnsi="Times New Roman" w:cs="Times New Roman"/>
                <w:sz w:val="20"/>
              </w:rPr>
              <w:t>the</w:t>
            </w:r>
            <w:r>
              <w:rPr>
                <w:rFonts w:hint="default" w:ascii="Times New Roman" w:hAnsi="Times New Roman" w:cs="Times New Roman"/>
                <w:spacing w:val="-7"/>
                <w:sz w:val="20"/>
              </w:rPr>
              <w:t xml:space="preserve"> </w:t>
            </w:r>
            <w:r>
              <w:rPr>
                <w:rFonts w:hint="default" w:ascii="Times New Roman" w:hAnsi="Times New Roman" w:cs="Times New Roman"/>
                <w:sz w:val="20"/>
              </w:rPr>
              <w:t>validation</w:t>
            </w:r>
            <w:r>
              <w:rPr>
                <w:rFonts w:hint="default" w:ascii="Times New Roman" w:hAnsi="Times New Roman" w:cs="Times New Roman"/>
                <w:spacing w:val="-6"/>
                <w:sz w:val="20"/>
              </w:rPr>
              <w:t xml:space="preserve"> </w:t>
            </w:r>
            <w:r>
              <w:rPr>
                <w:rFonts w:hint="default" w:ascii="Times New Roman" w:hAnsi="Times New Roman" w:cs="Times New Roman"/>
                <w:spacing w:val="-4"/>
                <w:sz w:val="20"/>
              </w:rPr>
              <w:t>code</w:t>
            </w:r>
          </w:p>
        </w:tc>
      </w:tr>
      <w:tr w14:paraId="32CDDD9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50" w:hRule="atLeast"/>
        </w:trPr>
        <w:tc>
          <w:tcPr>
            <w:tcW w:w="2201" w:type="dxa"/>
            <w:tcBorders>
              <w:top w:val="single" w:color="BEBEBE" w:sz="4" w:space="0"/>
              <w:left w:val="single" w:color="BEBEBE" w:sz="4" w:space="0"/>
              <w:bottom w:val="single" w:color="BEBEBE" w:sz="4" w:space="0"/>
              <w:right w:val="single" w:color="BEBEBE" w:sz="4" w:space="0"/>
            </w:tcBorders>
          </w:tcPr>
          <w:p w14:paraId="7AA3504D">
            <w:pPr>
              <w:pStyle w:val="10"/>
              <w:rPr>
                <w:rFonts w:hint="default" w:ascii="Times New Roman" w:hAnsi="Times New Roman" w:cs="Times New Roman"/>
                <w:b/>
                <w:sz w:val="20"/>
              </w:rPr>
            </w:pPr>
            <w:r>
              <w:rPr>
                <w:rFonts w:hint="default" w:ascii="Times New Roman" w:hAnsi="Times New Roman" w:cs="Times New Roman"/>
                <w:b/>
                <w:spacing w:val="-2"/>
                <w:sz w:val="20"/>
              </w:rPr>
              <w:t>Failure</w:t>
            </w:r>
          </w:p>
        </w:tc>
        <w:tc>
          <w:tcPr>
            <w:tcW w:w="3301" w:type="dxa"/>
            <w:tcBorders>
              <w:top w:val="single" w:color="BEBEBE" w:sz="4" w:space="0"/>
              <w:left w:val="single" w:color="BEBEBE" w:sz="4" w:space="0"/>
              <w:bottom w:val="single" w:color="BEBEBE" w:sz="4" w:space="0"/>
              <w:right w:val="single" w:color="BEBEBE" w:sz="4" w:space="0"/>
            </w:tcBorders>
          </w:tcPr>
          <w:p w14:paraId="1410C484">
            <w:pPr>
              <w:pStyle w:val="10"/>
              <w:ind w:left="117"/>
              <w:rPr>
                <w:rFonts w:hint="default" w:ascii="Times New Roman" w:hAnsi="Times New Roman" w:cs="Times New Roman"/>
                <w:sz w:val="20"/>
              </w:rPr>
            </w:pPr>
            <w:r>
              <w:rPr>
                <w:rFonts w:hint="default" w:ascii="Times New Roman" w:hAnsi="Times New Roman" w:cs="Times New Roman"/>
                <w:sz w:val="20"/>
              </w:rPr>
              <w:t>Observed</w:t>
            </w:r>
            <w:r>
              <w:rPr>
                <w:rFonts w:hint="default" w:ascii="Times New Roman" w:hAnsi="Times New Roman" w:cs="Times New Roman"/>
                <w:spacing w:val="-10"/>
                <w:sz w:val="20"/>
              </w:rPr>
              <w:t xml:space="preserve"> </w:t>
            </w:r>
            <w:r>
              <w:rPr>
                <w:rFonts w:hint="default" w:ascii="Times New Roman" w:hAnsi="Times New Roman" w:cs="Times New Roman"/>
                <w:sz w:val="20"/>
              </w:rPr>
              <w:t>incorrect</w:t>
            </w:r>
            <w:r>
              <w:rPr>
                <w:rFonts w:hint="default" w:ascii="Times New Roman" w:hAnsi="Times New Roman" w:cs="Times New Roman"/>
                <w:spacing w:val="-10"/>
                <w:sz w:val="20"/>
              </w:rPr>
              <w:t xml:space="preserve"> </w:t>
            </w:r>
            <w:r>
              <w:rPr>
                <w:rFonts w:hint="default" w:ascii="Times New Roman" w:hAnsi="Times New Roman" w:cs="Times New Roman"/>
                <w:sz w:val="20"/>
              </w:rPr>
              <w:t>behaviour</w:t>
            </w:r>
            <w:r>
              <w:rPr>
                <w:rFonts w:hint="default" w:ascii="Times New Roman" w:hAnsi="Times New Roman" w:cs="Times New Roman"/>
                <w:spacing w:val="-9"/>
                <w:sz w:val="20"/>
              </w:rPr>
              <w:t xml:space="preserve"> </w:t>
            </w:r>
            <w:r>
              <w:rPr>
                <w:rFonts w:hint="default" w:ascii="Times New Roman" w:hAnsi="Times New Roman" w:cs="Times New Roman"/>
                <w:sz w:val="20"/>
              </w:rPr>
              <w:t>at</w:t>
            </w:r>
            <w:r>
              <w:rPr>
                <w:rFonts w:hint="default" w:ascii="Times New Roman" w:hAnsi="Times New Roman" w:cs="Times New Roman"/>
                <w:spacing w:val="-10"/>
                <w:sz w:val="20"/>
              </w:rPr>
              <w:t xml:space="preserve"> </w:t>
            </w:r>
            <w:r>
              <w:rPr>
                <w:rFonts w:hint="default" w:ascii="Times New Roman" w:hAnsi="Times New Roman" w:cs="Times New Roman"/>
                <w:sz w:val="20"/>
              </w:rPr>
              <w:t xml:space="preserve">run </w:t>
            </w:r>
            <w:r>
              <w:rPr>
                <w:rFonts w:hint="default" w:ascii="Times New Roman" w:hAnsi="Times New Roman" w:cs="Times New Roman"/>
                <w:spacing w:val="-4"/>
                <w:sz w:val="20"/>
              </w:rPr>
              <w:t>time</w:t>
            </w:r>
          </w:p>
        </w:tc>
        <w:tc>
          <w:tcPr>
            <w:tcW w:w="4407" w:type="dxa"/>
            <w:tcBorders>
              <w:top w:val="single" w:color="BEBEBE" w:sz="4" w:space="0"/>
              <w:left w:val="single" w:color="BEBEBE" w:sz="4" w:space="0"/>
              <w:bottom w:val="single" w:color="BEBEBE" w:sz="4" w:space="0"/>
              <w:right w:val="single" w:color="BEBEBE" w:sz="4" w:space="0"/>
            </w:tcBorders>
          </w:tcPr>
          <w:p w14:paraId="12A166F3">
            <w:pPr>
              <w:pStyle w:val="10"/>
              <w:ind w:left="117"/>
              <w:rPr>
                <w:rFonts w:hint="default" w:ascii="Times New Roman" w:hAnsi="Times New Roman" w:cs="Times New Roman"/>
                <w:sz w:val="20"/>
              </w:rPr>
            </w:pPr>
            <w:r>
              <w:rPr>
                <w:rFonts w:hint="default" w:ascii="Times New Roman" w:hAnsi="Times New Roman" w:cs="Times New Roman"/>
                <w:sz w:val="20"/>
              </w:rPr>
              <w:t>Valid</w:t>
            </w:r>
            <w:r>
              <w:rPr>
                <w:rFonts w:hint="default" w:ascii="Times New Roman" w:hAnsi="Times New Roman" w:cs="Times New Roman"/>
                <w:spacing w:val="-8"/>
                <w:sz w:val="20"/>
              </w:rPr>
              <w:t xml:space="preserve"> </w:t>
            </w:r>
            <w:r>
              <w:rPr>
                <w:rFonts w:hint="default" w:ascii="Times New Roman" w:hAnsi="Times New Roman" w:cs="Times New Roman"/>
                <w:sz w:val="20"/>
              </w:rPr>
              <w:t>8-character</w:t>
            </w:r>
            <w:r>
              <w:rPr>
                <w:rFonts w:hint="default" w:ascii="Times New Roman" w:hAnsi="Times New Roman" w:cs="Times New Roman"/>
                <w:spacing w:val="-8"/>
                <w:sz w:val="20"/>
              </w:rPr>
              <w:t xml:space="preserve"> </w:t>
            </w:r>
            <w:r>
              <w:rPr>
                <w:rFonts w:hint="default" w:ascii="Times New Roman" w:hAnsi="Times New Roman" w:cs="Times New Roman"/>
                <w:sz w:val="20"/>
              </w:rPr>
              <w:t>password</w:t>
            </w:r>
            <w:r>
              <w:rPr>
                <w:rFonts w:hint="default" w:ascii="Times New Roman" w:hAnsi="Times New Roman" w:cs="Times New Roman"/>
                <w:spacing w:val="-7"/>
                <w:sz w:val="20"/>
              </w:rPr>
              <w:t xml:space="preserve"> </w:t>
            </w:r>
            <w:r>
              <w:rPr>
                <w:rFonts w:hint="default" w:ascii="Times New Roman" w:hAnsi="Times New Roman" w:cs="Times New Roman"/>
                <w:sz w:val="20"/>
              </w:rPr>
              <w:t>is</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rejected</w:t>
            </w:r>
          </w:p>
        </w:tc>
      </w:tr>
    </w:tbl>
    <w:p w14:paraId="17D229B2">
      <w:pPr>
        <w:pStyle w:val="7"/>
        <w:spacing w:before="88"/>
        <w:rPr>
          <w:rFonts w:hint="default" w:ascii="Times New Roman" w:hAnsi="Times New Roman" w:cs="Times New Roman"/>
          <w:b/>
          <w:i/>
          <w:sz w:val="19"/>
        </w:rPr>
      </w:pPr>
    </w:p>
    <w:p w14:paraId="7E2C8D43">
      <w:pPr>
        <w:pStyle w:val="9"/>
        <w:numPr>
          <w:ilvl w:val="1"/>
          <w:numId w:val="4"/>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Not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every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error</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leads</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to</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failure:</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If</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code</w:t>
      </w:r>
      <w:r>
        <w:rPr>
          <w:rFonts w:hint="default" w:ascii="Times New Roman" w:hAnsi="Times New Roman" w:cs="Times New Roman"/>
          <w:spacing w:val="-3"/>
          <w:sz w:val="21"/>
        </w:rPr>
        <w:t xml:space="preserve"> </w:t>
      </w:r>
      <w:r>
        <w:rPr>
          <w:rFonts w:hint="default" w:ascii="Times New Roman" w:hAnsi="Times New Roman" w:cs="Times New Roman"/>
          <w:sz w:val="21"/>
        </w:rPr>
        <w:t>path</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never</w:t>
      </w:r>
      <w:r>
        <w:rPr>
          <w:rFonts w:hint="default" w:ascii="Times New Roman" w:hAnsi="Times New Roman" w:cs="Times New Roman"/>
          <w:spacing w:val="-4"/>
          <w:sz w:val="21"/>
        </w:rPr>
        <w:t xml:space="preserve"> </w:t>
      </w:r>
      <w:r>
        <w:rPr>
          <w:rFonts w:hint="default" w:ascii="Times New Roman" w:hAnsi="Times New Roman" w:cs="Times New Roman"/>
          <w:sz w:val="21"/>
        </w:rPr>
        <w:t>executed,</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stays</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hidden.</w:t>
      </w:r>
    </w:p>
    <w:p w14:paraId="48BEE14B">
      <w:pPr>
        <w:pStyle w:val="9"/>
        <w:numPr>
          <w:ilvl w:val="1"/>
          <w:numId w:val="4"/>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can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cause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many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failures: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One</w:t>
      </w:r>
      <w:r>
        <w:rPr>
          <w:rFonts w:hint="default" w:ascii="Times New Roman" w:hAnsi="Times New Roman" w:cs="Times New Roman"/>
          <w:spacing w:val="-6"/>
          <w:sz w:val="21"/>
        </w:rPr>
        <w:t xml:space="preserve"> </w:t>
      </w:r>
      <w:r>
        <w:rPr>
          <w:rFonts w:hint="default" w:ascii="Times New Roman" w:hAnsi="Times New Roman" w:cs="Times New Roman"/>
          <w:sz w:val="21"/>
        </w:rPr>
        <w:t>wrong</w:t>
      </w:r>
      <w:r>
        <w:rPr>
          <w:rFonts w:hint="default" w:ascii="Times New Roman" w:hAnsi="Times New Roman" w:cs="Times New Roman"/>
          <w:spacing w:val="-6"/>
          <w:sz w:val="21"/>
        </w:rPr>
        <w:t xml:space="preserve"> </w:t>
      </w:r>
      <w:r>
        <w:rPr>
          <w:rFonts w:hint="default" w:ascii="Times New Roman" w:hAnsi="Times New Roman" w:cs="Times New Roman"/>
          <w:sz w:val="21"/>
        </w:rPr>
        <w:t>operator</w:t>
      </w:r>
      <w:r>
        <w:rPr>
          <w:rFonts w:hint="default" w:ascii="Times New Roman" w:hAnsi="Times New Roman" w:cs="Times New Roman"/>
          <w:spacing w:val="-4"/>
          <w:sz w:val="21"/>
        </w:rPr>
        <w:t xml:space="preserve"> </w:t>
      </w:r>
      <w:r>
        <w:rPr>
          <w:rFonts w:hint="default" w:ascii="Times New Roman" w:hAnsi="Times New Roman" w:cs="Times New Roman"/>
          <w:sz w:val="21"/>
        </w:rPr>
        <w:t>affects</w:t>
      </w:r>
      <w:r>
        <w:rPr>
          <w:rFonts w:hint="default" w:ascii="Times New Roman" w:hAnsi="Times New Roman" w:cs="Times New Roman"/>
          <w:spacing w:val="-4"/>
          <w:sz w:val="21"/>
        </w:rPr>
        <w:t xml:space="preserve"> </w:t>
      </w:r>
      <w:r>
        <w:rPr>
          <w:rFonts w:hint="default" w:ascii="Times New Roman" w:hAnsi="Times New Roman" w:cs="Times New Roman"/>
          <w:sz w:val="21"/>
        </w:rPr>
        <w:t>every</w:t>
      </w:r>
      <w:r>
        <w:rPr>
          <w:rFonts w:hint="default" w:ascii="Times New Roman" w:hAnsi="Times New Roman" w:cs="Times New Roman"/>
          <w:spacing w:val="-4"/>
          <w:sz w:val="21"/>
        </w:rPr>
        <w:t xml:space="preserve"> </w:t>
      </w:r>
      <w:r>
        <w:rPr>
          <w:rFonts w:hint="default" w:ascii="Times New Roman" w:hAnsi="Times New Roman" w:cs="Times New Roman"/>
          <w:sz w:val="21"/>
        </w:rPr>
        <w:t>user</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an</w:t>
      </w:r>
      <w:r>
        <w:rPr>
          <w:rFonts w:hint="default" w:ascii="Times New Roman" w:hAnsi="Times New Roman" w:cs="Times New Roman"/>
          <w:spacing w:val="-5"/>
          <w:sz w:val="21"/>
        </w:rPr>
        <w:t xml:space="preserve"> </w:t>
      </w:r>
      <w:r>
        <w:rPr>
          <w:rFonts w:hint="default" w:ascii="Times New Roman" w:hAnsi="Times New Roman" w:cs="Times New Roman"/>
          <w:sz w:val="21"/>
        </w:rPr>
        <w:t>8-character</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password.</w:t>
      </w:r>
    </w:p>
    <w:p w14:paraId="7EA8BAE4">
      <w:pPr>
        <w:pStyle w:val="9"/>
        <w:numPr>
          <w:ilvl w:val="1"/>
          <w:numId w:val="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Testers</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observe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failures;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developers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locate</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defects: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Debugging</w:t>
      </w:r>
      <w:r>
        <w:rPr>
          <w:rFonts w:hint="default" w:ascii="Times New Roman" w:hAnsi="Times New Roman" w:cs="Times New Roman"/>
          <w:spacing w:val="-5"/>
          <w:sz w:val="21"/>
        </w:rPr>
        <w:t xml:space="preserve"> </w:t>
      </w:r>
      <w:r>
        <w:rPr>
          <w:rFonts w:hint="default" w:ascii="Times New Roman" w:hAnsi="Times New Roman" w:cs="Times New Roman"/>
          <w:sz w:val="21"/>
        </w:rPr>
        <w:t>traces</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failure</w:t>
      </w:r>
      <w:r>
        <w:rPr>
          <w:rFonts w:hint="default" w:ascii="Times New Roman" w:hAnsi="Times New Roman" w:cs="Times New Roman"/>
          <w:spacing w:val="-4"/>
          <w:sz w:val="21"/>
        </w:rPr>
        <w:t xml:space="preserve"> </w:t>
      </w:r>
      <w:r>
        <w:rPr>
          <w:rFonts w:hint="default" w:ascii="Times New Roman" w:hAnsi="Times New Roman" w:cs="Times New Roman"/>
          <w:sz w:val="21"/>
        </w:rPr>
        <w:t>back</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error.</w:t>
      </w:r>
    </w:p>
    <w:p w14:paraId="4716345A">
      <w:pPr>
        <w:pStyle w:val="7"/>
        <w:spacing w:before="25"/>
        <w:rPr>
          <w:rFonts w:hint="default" w:ascii="Times New Roman" w:hAnsi="Times New Roman" w:cs="Times New Roman"/>
          <w:sz w:val="17"/>
        </w:rPr>
      </w:pPr>
    </w:p>
    <w:p w14:paraId="39F0CF10">
      <w:pPr>
        <w:pStyle w:val="9"/>
        <w:numPr>
          <w:ilvl w:val="0"/>
          <w:numId w:val="4"/>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462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58" name="Graphic 5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58" o:spid="_x0000_s1026" o:spt="100" style="position:absolute;left:0pt;margin-left:48.55pt;margin-top:15.4pt;height:0.75pt;width:498.35pt;mso-position-horizontal-relative:page;mso-wrap-distance-bottom:0pt;mso-wrap-distance-top:0pt;z-index:-25164185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yZDNOSgCAADe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fFnvtgAAAAJAQAADwAAAAAAAAABACAAAAAiAAAAZHJzL2Rvd25yZXYueG1sUEsBAhQAFAAA&#10;AAgAh07iQMmQzTk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75648" behindDoc="1" locked="0" layoutInCell="1" allowOverlap="1">
                <wp:simplePos x="0" y="0"/>
                <wp:positionH relativeFrom="page">
                  <wp:posOffset>635000</wp:posOffset>
                </wp:positionH>
                <wp:positionV relativeFrom="paragraph">
                  <wp:posOffset>255270</wp:posOffset>
                </wp:positionV>
                <wp:extent cx="6313805" cy="489585"/>
                <wp:effectExtent l="0" t="0" r="10795" b="13335"/>
                <wp:wrapTopAndBottom/>
                <wp:docPr id="59" name="Group 59"/>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60" name="Graphic 60"/>
                        <wps:cNvSpPr/>
                        <wps:spPr>
                          <a:xfrm>
                            <a:off x="38100" y="7696"/>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FFF4DD"/>
                          </a:solidFill>
                        </wps:spPr>
                        <wps:bodyPr wrap="square" lIns="0" tIns="0" rIns="0" bIns="0" rtlCol="0">
                          <a:noAutofit/>
                        </wps:bodyPr>
                      </wps:wsp>
                      <wps:wsp>
                        <wps:cNvPr id="61" name="Graphic 61"/>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62" name="Graphic 62"/>
                        <wps:cNvSpPr/>
                        <wps:spPr>
                          <a:xfrm>
                            <a:off x="19811" y="431673"/>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63" name="Graphic 63"/>
                        <wps:cNvSpPr/>
                        <wps:spPr>
                          <a:xfrm>
                            <a:off x="0" y="57988"/>
                            <a:ext cx="6313805" cy="431800"/>
                          </a:xfrm>
                          <a:custGeom>
                            <a:avLst/>
                            <a:gdLst/>
                            <a:ahLst/>
                            <a:cxnLst/>
                            <a:rect l="l" t="t" r="r" b="b"/>
                            <a:pathLst>
                              <a:path w="6313805" h="431800">
                                <a:moveTo>
                                  <a:pt x="38100" y="0"/>
                                </a:moveTo>
                                <a:lnTo>
                                  <a:pt x="0" y="0"/>
                                </a:lnTo>
                                <a:lnTo>
                                  <a:pt x="0" y="425500"/>
                                </a:lnTo>
                                <a:lnTo>
                                  <a:pt x="38100" y="425500"/>
                                </a:lnTo>
                                <a:lnTo>
                                  <a:pt x="38100" y="0"/>
                                </a:lnTo>
                                <a:close/>
                              </a:path>
                              <a:path w="6313805" h="431800">
                                <a:moveTo>
                                  <a:pt x="6313678" y="425513"/>
                                </a:moveTo>
                                <a:lnTo>
                                  <a:pt x="6307582" y="425513"/>
                                </a:lnTo>
                                <a:lnTo>
                                  <a:pt x="0" y="425513"/>
                                </a:lnTo>
                                <a:lnTo>
                                  <a:pt x="0" y="431596"/>
                                </a:lnTo>
                                <a:lnTo>
                                  <a:pt x="6307582" y="431596"/>
                                </a:lnTo>
                                <a:lnTo>
                                  <a:pt x="6313678" y="431596"/>
                                </a:lnTo>
                                <a:lnTo>
                                  <a:pt x="6313678" y="425513"/>
                                </a:lnTo>
                                <a:close/>
                              </a:path>
                              <a:path w="6313805" h="431800">
                                <a:moveTo>
                                  <a:pt x="6313678" y="0"/>
                                </a:moveTo>
                                <a:lnTo>
                                  <a:pt x="6307582" y="0"/>
                                </a:lnTo>
                                <a:lnTo>
                                  <a:pt x="6307582" y="425500"/>
                                </a:lnTo>
                                <a:lnTo>
                                  <a:pt x="6313678" y="425500"/>
                                </a:lnTo>
                                <a:lnTo>
                                  <a:pt x="6313678" y="0"/>
                                </a:lnTo>
                                <a:close/>
                              </a:path>
                            </a:pathLst>
                          </a:custGeom>
                          <a:solidFill>
                            <a:srgbClr val="DFA425"/>
                          </a:solidFill>
                        </wps:spPr>
                        <wps:bodyPr wrap="square" lIns="0" tIns="0" rIns="0" bIns="0" rtlCol="0">
                          <a:noAutofit/>
                        </wps:bodyPr>
                      </wps:wsp>
                      <wps:wsp>
                        <wps:cNvPr id="64" name="Textbox 64"/>
                        <wps:cNvSpPr txBox="1"/>
                        <wps:spPr>
                          <a:xfrm>
                            <a:off x="38100" y="6095"/>
                            <a:ext cx="6269990" cy="477520"/>
                          </a:xfrm>
                          <a:prstGeom prst="rect">
                            <a:avLst/>
                          </a:prstGeom>
                        </wps:spPr>
                        <wps:txbx>
                          <w:txbxContent>
                            <w:p w14:paraId="17FA39F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Error:</w:t>
                              </w:r>
                              <w:r>
                                <w:rPr>
                                  <w:spacing w:val="-4"/>
                                  <w:sz w:val="21"/>
                                </w:rPr>
                                <w:t xml:space="preserve"> </w:t>
                              </w:r>
                              <w:r>
                                <w:rPr>
                                  <w:sz w:val="21"/>
                                </w:rPr>
                                <w:t>developer</w:t>
                              </w:r>
                              <w:r>
                                <w:rPr>
                                  <w:spacing w:val="-2"/>
                                  <w:sz w:val="21"/>
                                </w:rPr>
                                <w:t xml:space="preserve"> </w:t>
                              </w:r>
                              <w:r>
                                <w:rPr>
                                  <w:sz w:val="21"/>
                                </w:rPr>
                                <w:t>assumes</w:t>
                              </w:r>
                              <w:r>
                                <w:rPr>
                                  <w:spacing w:val="-2"/>
                                  <w:sz w:val="21"/>
                                </w:rPr>
                                <w:t xml:space="preserve"> </w:t>
                              </w:r>
                              <w:r>
                                <w:rPr>
                                  <w:sz w:val="21"/>
                                </w:rPr>
                                <w:t>‘more</w:t>
                              </w:r>
                              <w:r>
                                <w:rPr>
                                  <w:spacing w:val="-2"/>
                                  <w:sz w:val="21"/>
                                </w:rPr>
                                <w:t xml:space="preserve"> </w:t>
                              </w:r>
                              <w:r>
                                <w:rPr>
                                  <w:sz w:val="21"/>
                                </w:rPr>
                                <w:t>than</w:t>
                              </w:r>
                              <w:r>
                                <w:rPr>
                                  <w:spacing w:val="-5"/>
                                  <w:sz w:val="21"/>
                                </w:rPr>
                                <w:t xml:space="preserve"> </w:t>
                              </w:r>
                              <w:r>
                                <w:rPr>
                                  <w:sz w:val="21"/>
                                </w:rPr>
                                <w:t>8’.</w:t>
                              </w:r>
                              <w:r>
                                <w:rPr>
                                  <w:spacing w:val="-5"/>
                                  <w:sz w:val="21"/>
                                </w:rPr>
                                <w:t xml:space="preserve"> </w:t>
                              </w:r>
                              <w:r>
                                <w:rPr>
                                  <w:sz w:val="21"/>
                                </w:rPr>
                                <w:t>Defect:</w:t>
                              </w:r>
                              <w:r>
                                <w:rPr>
                                  <w:spacing w:val="-1"/>
                                  <w:sz w:val="21"/>
                                </w:rPr>
                                <w:t xml:space="preserve"> </w:t>
                              </w:r>
                              <w:r>
                                <w:rPr>
                                  <w:sz w:val="21"/>
                                </w:rPr>
                                <w:t>if(len</w:t>
                              </w:r>
                              <w:r>
                                <w:rPr>
                                  <w:spacing w:val="-2"/>
                                  <w:sz w:val="21"/>
                                </w:rPr>
                                <w:t xml:space="preserve"> </w:t>
                              </w:r>
                              <w:r>
                                <w:rPr>
                                  <w:sz w:val="21"/>
                                </w:rPr>
                                <w:t>&gt;</w:t>
                              </w:r>
                              <w:r>
                                <w:rPr>
                                  <w:spacing w:val="-4"/>
                                  <w:sz w:val="21"/>
                                </w:rPr>
                                <w:t xml:space="preserve"> </w:t>
                              </w:r>
                              <w:r>
                                <w:rPr>
                                  <w:sz w:val="21"/>
                                </w:rPr>
                                <w:t>8).</w:t>
                              </w:r>
                              <w:r>
                                <w:rPr>
                                  <w:spacing w:val="-2"/>
                                  <w:sz w:val="21"/>
                                </w:rPr>
                                <w:t xml:space="preserve"> </w:t>
                              </w:r>
                              <w:r>
                                <w:rPr>
                                  <w:sz w:val="21"/>
                                </w:rPr>
                                <w:t>Failure:</w:t>
                              </w:r>
                              <w:r>
                                <w:rPr>
                                  <w:spacing w:val="-1"/>
                                  <w:sz w:val="21"/>
                                </w:rPr>
                                <w:t xml:space="preserve"> </w:t>
                              </w:r>
                              <w:r>
                                <w:rPr>
                                  <w:sz w:val="21"/>
                                </w:rPr>
                                <w:t>user</w:t>
                              </w:r>
                              <w:r>
                                <w:rPr>
                                  <w:spacing w:val="-4"/>
                                  <w:sz w:val="21"/>
                                </w:rPr>
                                <w:t xml:space="preserve"> </w:t>
                              </w:r>
                              <w:r>
                                <w:rPr>
                                  <w:sz w:val="21"/>
                                </w:rPr>
                                <w:t>with</w:t>
                              </w:r>
                              <w:r>
                                <w:rPr>
                                  <w:spacing w:val="-2"/>
                                  <w:sz w:val="21"/>
                                </w:rPr>
                                <w:t xml:space="preserve"> </w:t>
                              </w:r>
                              <w:r>
                                <w:rPr>
                                  <w:sz w:val="21"/>
                                </w:rPr>
                                <w:t>password</w:t>
                              </w:r>
                              <w:r>
                                <w:rPr>
                                  <w:spacing w:val="-2"/>
                                  <w:sz w:val="21"/>
                                </w:rPr>
                                <w:t xml:space="preserve"> </w:t>
                              </w:r>
                              <w:r>
                                <w:rPr>
                                  <w:sz w:val="21"/>
                                </w:rPr>
                                <w:t>‘Pass@123’</w:t>
                              </w:r>
                              <w:r>
                                <w:rPr>
                                  <w:spacing w:val="-4"/>
                                  <w:sz w:val="21"/>
                                </w:rPr>
                                <w:t xml:space="preserve"> </w:t>
                              </w:r>
                              <w:r>
                                <w:rPr>
                                  <w:sz w:val="21"/>
                                </w:rPr>
                                <w:t>(8 chars) cannot log in.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pt;height:38.55pt;width:497.15pt;mso-position-horizontal-relative:page;mso-wrap-distance-bottom:0pt;mso-wrap-distance-top:0pt;z-index:-251640832;mso-width-relative:page;mso-height-relative:page;" coordsize="6313805,489584" o:gfxdata="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Cldq2DaAAAACwEAAA8AAAAAAAAAAQAgAAAAIgAAAGRycy9kb3ducmV2LnhtbFBLAQIUABQA&#10;AAAIAIdO4kC9d7X2YQQAALMUAAAOAAAAAAAAAAEAIAAAACkBAABkcnMvZTJvRG9jLnhtbFBLBQYA&#10;AAAABgAGAFkBAAD8BwAAAAA=&#10;">
                <o:lock v:ext="edit" aspectratio="f"/>
                <v:shape id="Graphic 60" o:spid="_x0000_s1026" o:spt="100" style="position:absolute;left:38100;top:7696;height:476250;width:6269990;" fillcolor="#FFF4DD" filled="t" stroked="f" coordsize="6269990,476250" o:gfxdata="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JFU68AAAA&#10;2wAAAA8AAAAAAAAAAQAgAAAAIgAAAGRycy9kb3ducmV2LnhtbFBLAQIUABQAAAAIAIdO4kAzLwWe&#10;OwAAADkAAAAQAAAAAAAAAAEAIAAAAAsBAABkcnMvc2hhcGV4bWwueG1sUEsFBgAAAAAGAAYAWwEA&#10;ALUDAAAAAA==&#10;" path="m6269482,0l0,0,0,475792,6269482,475792,6269482,0xe">
                  <v:fill on="t" focussize="0,0"/>
                  <v:stroke on="f"/>
                  <v:imagedata o:title=""/>
                  <o:lock v:ext="edit" aspectratio="f"/>
                  <v:textbox inset="0mm,0mm,0mm,0mm"/>
                </v:shape>
                <v:shape id="Graphic 61" o:spid="_x0000_s1026" o:spt="100" style="position:absolute;left:0;top:0;height:58419;width:6313805;" fillcolor="#DFA425" filled="t" stroked="f" coordsize="6313805,58419" o:gfxdata="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dc7vQAA&#10;ANsAAAAPAAAAAAAAAAEAIAAAACIAAABkcnMvZG93bnJldi54bWxQSwECFAAUAAAACACHTuJAMy8F&#10;njsAAAA5AAAAEAAAAAAAAAABACAAAAAMAQAAZHJzL3NoYXBleG1sLnhtbFBLBQYAAAAABgAGAFsB&#10;AAC2AwAAAAA=&#10;" path="m6313678,0l6307582,0,38100,12,0,12,0,6096,0,57912,38100,57912,38100,6096,6307582,6096,6307582,57912,6313678,57912,6313678,6096,6313678,12xe">
                  <v:fill on="t" focussize="0,0"/>
                  <v:stroke on="f"/>
                  <v:imagedata o:title=""/>
                  <o:lock v:ext="edit" aspectratio="f"/>
                  <v:textbox inset="0mm,0mm,0mm,0mm"/>
                </v:shape>
                <v:shape id="Graphic 62" o:spid="_x0000_s1026" o:spt="100" style="position:absolute;left:19811;top:431673;height:50800;width:6290945;" fillcolor="#FFF4DD" filled="t" stroked="f" coordsize="6290945,50800" o:gfxdata="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CgobsAAADb&#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63" o:spid="_x0000_s1026" o:spt="100" style="position:absolute;left:0;top:57988;height:431800;width:6313805;" fillcolor="#DFA425" filled="t" stroked="f" coordsize="6313805,431800" o:gfxdata="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x86i8AAAA&#10;2wAAAA8AAAAAAAAAAQAgAAAAIgAAAGRycy9kb3ducmV2LnhtbFBLAQIUABQAAAAIAIdO4kAzLwWe&#10;OwAAADkAAAAQAAAAAAAAAAEAIAAAAAsBAABkcnMvc2hhcGV4bWwueG1sUEsFBgAAAAAGAAYAWwEA&#10;ALUDAAAAAA==&#10;" path="m38100,0l0,0,0,425500,38100,425500,38100,0xem6313678,425513l6307582,425513,0,425513,0,431596,6307582,431596,6313678,431596,6313678,425513xem6313678,0l6307582,0,6307582,425500,6313678,425500,6313678,0xe">
                  <v:fill on="t" focussize="0,0"/>
                  <v:stroke on="f"/>
                  <v:imagedata o:title=""/>
                  <o:lock v:ext="edit" aspectratio="f"/>
                  <v:textbox inset="0mm,0mm,0mm,0mm"/>
                </v:shape>
                <v:shape id="Textbox 64" o:spid="_x0000_s1026" o:spt="202" type="#_x0000_t202" style="position:absolute;left:38100;top:6095;height:477520;width:6269990;"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7FA39F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Error:</w:t>
                        </w:r>
                        <w:r>
                          <w:rPr>
                            <w:spacing w:val="-4"/>
                            <w:sz w:val="21"/>
                          </w:rPr>
                          <w:t xml:space="preserve"> </w:t>
                        </w:r>
                        <w:r>
                          <w:rPr>
                            <w:sz w:val="21"/>
                          </w:rPr>
                          <w:t>developer</w:t>
                        </w:r>
                        <w:r>
                          <w:rPr>
                            <w:spacing w:val="-2"/>
                            <w:sz w:val="21"/>
                          </w:rPr>
                          <w:t xml:space="preserve"> </w:t>
                        </w:r>
                        <w:r>
                          <w:rPr>
                            <w:sz w:val="21"/>
                          </w:rPr>
                          <w:t>assumes</w:t>
                        </w:r>
                        <w:r>
                          <w:rPr>
                            <w:spacing w:val="-2"/>
                            <w:sz w:val="21"/>
                          </w:rPr>
                          <w:t xml:space="preserve"> </w:t>
                        </w:r>
                        <w:r>
                          <w:rPr>
                            <w:sz w:val="21"/>
                          </w:rPr>
                          <w:t>‘more</w:t>
                        </w:r>
                        <w:r>
                          <w:rPr>
                            <w:spacing w:val="-2"/>
                            <w:sz w:val="21"/>
                          </w:rPr>
                          <w:t xml:space="preserve"> </w:t>
                        </w:r>
                        <w:r>
                          <w:rPr>
                            <w:sz w:val="21"/>
                          </w:rPr>
                          <w:t>than</w:t>
                        </w:r>
                        <w:r>
                          <w:rPr>
                            <w:spacing w:val="-5"/>
                            <w:sz w:val="21"/>
                          </w:rPr>
                          <w:t xml:space="preserve"> </w:t>
                        </w:r>
                        <w:r>
                          <w:rPr>
                            <w:sz w:val="21"/>
                          </w:rPr>
                          <w:t>8’.</w:t>
                        </w:r>
                        <w:r>
                          <w:rPr>
                            <w:spacing w:val="-5"/>
                            <w:sz w:val="21"/>
                          </w:rPr>
                          <w:t xml:space="preserve"> </w:t>
                        </w:r>
                        <w:r>
                          <w:rPr>
                            <w:sz w:val="21"/>
                          </w:rPr>
                          <w:t>Defect:</w:t>
                        </w:r>
                        <w:r>
                          <w:rPr>
                            <w:spacing w:val="-1"/>
                            <w:sz w:val="21"/>
                          </w:rPr>
                          <w:t xml:space="preserve"> </w:t>
                        </w:r>
                        <w:r>
                          <w:rPr>
                            <w:sz w:val="21"/>
                          </w:rPr>
                          <w:t>if(len</w:t>
                        </w:r>
                        <w:r>
                          <w:rPr>
                            <w:spacing w:val="-2"/>
                            <w:sz w:val="21"/>
                          </w:rPr>
                          <w:t xml:space="preserve"> </w:t>
                        </w:r>
                        <w:r>
                          <w:rPr>
                            <w:sz w:val="21"/>
                          </w:rPr>
                          <w:t>&gt;</w:t>
                        </w:r>
                        <w:r>
                          <w:rPr>
                            <w:spacing w:val="-4"/>
                            <w:sz w:val="21"/>
                          </w:rPr>
                          <w:t xml:space="preserve"> </w:t>
                        </w:r>
                        <w:r>
                          <w:rPr>
                            <w:sz w:val="21"/>
                          </w:rPr>
                          <w:t>8).</w:t>
                        </w:r>
                        <w:r>
                          <w:rPr>
                            <w:spacing w:val="-2"/>
                            <w:sz w:val="21"/>
                          </w:rPr>
                          <w:t xml:space="preserve"> </w:t>
                        </w:r>
                        <w:r>
                          <w:rPr>
                            <w:sz w:val="21"/>
                          </w:rPr>
                          <w:t>Failure:</w:t>
                        </w:r>
                        <w:r>
                          <w:rPr>
                            <w:spacing w:val="-1"/>
                            <w:sz w:val="21"/>
                          </w:rPr>
                          <w:t xml:space="preserve"> </w:t>
                        </w:r>
                        <w:r>
                          <w:rPr>
                            <w:sz w:val="21"/>
                          </w:rPr>
                          <w:t>user</w:t>
                        </w:r>
                        <w:r>
                          <w:rPr>
                            <w:spacing w:val="-4"/>
                            <w:sz w:val="21"/>
                          </w:rPr>
                          <w:t xml:space="preserve"> </w:t>
                        </w:r>
                        <w:r>
                          <w:rPr>
                            <w:sz w:val="21"/>
                          </w:rPr>
                          <w:t>with</w:t>
                        </w:r>
                        <w:r>
                          <w:rPr>
                            <w:spacing w:val="-2"/>
                            <w:sz w:val="21"/>
                          </w:rPr>
                          <w:t xml:space="preserve"> </w:t>
                        </w:r>
                        <w:r>
                          <w:rPr>
                            <w:sz w:val="21"/>
                          </w:rPr>
                          <w:t>password</w:t>
                        </w:r>
                        <w:r>
                          <w:rPr>
                            <w:spacing w:val="-2"/>
                            <w:sz w:val="21"/>
                          </w:rPr>
                          <w:t xml:space="preserve"> </w:t>
                        </w:r>
                        <w:r>
                          <w:rPr>
                            <w:sz w:val="21"/>
                          </w:rPr>
                          <w:t>‘Pass@123’</w:t>
                        </w:r>
                        <w:r>
                          <w:rPr>
                            <w:spacing w:val="-4"/>
                            <w:sz w:val="21"/>
                          </w:rPr>
                          <w:t xml:space="preserve"> </w:t>
                        </w:r>
                        <w:r>
                          <w:rPr>
                            <w:sz w:val="21"/>
                          </w:rPr>
                          <w:t>(8 chars) cannot log in.</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75648" behindDoc="1" locked="0" layoutInCell="1" allowOverlap="1">
                <wp:simplePos x="0" y="0"/>
                <wp:positionH relativeFrom="page">
                  <wp:posOffset>635000</wp:posOffset>
                </wp:positionH>
                <wp:positionV relativeFrom="paragraph">
                  <wp:posOffset>971550</wp:posOffset>
                </wp:positionV>
                <wp:extent cx="6313805" cy="487680"/>
                <wp:effectExtent l="0" t="0" r="10795" b="0"/>
                <wp:wrapTopAndBottom/>
                <wp:docPr id="65" name="Group 65"/>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66" name="Graphic 66"/>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67" name="Graphic 67"/>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68" name="Graphic 68"/>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69" name="Graphic 69"/>
                        <wps:cNvSpPr/>
                        <wps:spPr>
                          <a:xfrm>
                            <a:off x="0" y="57911"/>
                            <a:ext cx="6313805" cy="429895"/>
                          </a:xfrm>
                          <a:custGeom>
                            <a:avLst/>
                            <a:gdLst/>
                            <a:ahLst/>
                            <a:cxnLst/>
                            <a:rect l="l" t="t" r="r" b="b"/>
                            <a:pathLst>
                              <a:path w="6313805" h="429895">
                                <a:moveTo>
                                  <a:pt x="6313678" y="0"/>
                                </a:moveTo>
                                <a:lnTo>
                                  <a:pt x="6307582" y="0"/>
                                </a:lnTo>
                                <a:lnTo>
                                  <a:pt x="6307582" y="423672"/>
                                </a:lnTo>
                                <a:lnTo>
                                  <a:pt x="38100" y="423672"/>
                                </a:lnTo>
                                <a:lnTo>
                                  <a:pt x="38100" y="0"/>
                                </a:lnTo>
                                <a:lnTo>
                                  <a:pt x="0" y="0"/>
                                </a:lnTo>
                                <a:lnTo>
                                  <a:pt x="0" y="423672"/>
                                </a:lnTo>
                                <a:lnTo>
                                  <a:pt x="0" y="429768"/>
                                </a:lnTo>
                                <a:lnTo>
                                  <a:pt x="6307582" y="429768"/>
                                </a:lnTo>
                                <a:lnTo>
                                  <a:pt x="6313678" y="429768"/>
                                </a:lnTo>
                                <a:lnTo>
                                  <a:pt x="6313678" y="423672"/>
                                </a:lnTo>
                                <a:lnTo>
                                  <a:pt x="6313678" y="0"/>
                                </a:lnTo>
                                <a:close/>
                              </a:path>
                            </a:pathLst>
                          </a:custGeom>
                          <a:solidFill>
                            <a:srgbClr val="2D7C31"/>
                          </a:solidFill>
                        </wps:spPr>
                        <wps:bodyPr wrap="square" lIns="0" tIns="0" rIns="0" bIns="0" rtlCol="0">
                          <a:noAutofit/>
                        </wps:bodyPr>
                      </wps:wsp>
                      <wps:wsp>
                        <wps:cNvPr id="70" name="Textbox 70"/>
                        <wps:cNvSpPr txBox="1"/>
                        <wps:spPr>
                          <a:xfrm>
                            <a:off x="38100" y="6095"/>
                            <a:ext cx="6269990" cy="475615"/>
                          </a:xfrm>
                          <a:prstGeom prst="rect">
                            <a:avLst/>
                          </a:prstGeom>
                        </wps:spPr>
                        <wps:txbx>
                          <w:txbxContent>
                            <w:p w14:paraId="14C65A7B">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The</w:t>
                              </w:r>
                              <w:r>
                                <w:rPr>
                                  <w:spacing w:val="-2"/>
                                  <w:sz w:val="21"/>
                                </w:rPr>
                                <w:t xml:space="preserve"> </w:t>
                              </w:r>
                              <w:r>
                                <w:rPr>
                                  <w:sz w:val="21"/>
                                </w:rPr>
                                <w:t>issue</w:t>
                              </w:r>
                              <w:r>
                                <w:rPr>
                                  <w:spacing w:val="-5"/>
                                  <w:sz w:val="21"/>
                                </w:rPr>
                                <w:t xml:space="preserve"> </w:t>
                              </w:r>
                              <w:r>
                                <w:rPr>
                                  <w:sz w:val="21"/>
                                </w:rPr>
                                <w:t>reported</w:t>
                              </w:r>
                              <w:r>
                                <w:rPr>
                                  <w:spacing w:val="-2"/>
                                  <w:sz w:val="21"/>
                                </w:rPr>
                                <w:t xml:space="preserve"> </w:t>
                              </w:r>
                              <w:r>
                                <w:rPr>
                                  <w:sz w:val="21"/>
                                </w:rPr>
                                <w:t>by</w:t>
                              </w:r>
                              <w:r>
                                <w:rPr>
                                  <w:spacing w:val="-2"/>
                                  <w:sz w:val="21"/>
                                </w:rPr>
                                <w:t xml:space="preserve"> </w:t>
                              </w:r>
                              <w:r>
                                <w:rPr>
                                  <w:sz w:val="21"/>
                                </w:rPr>
                                <w:t>the</w:t>
                              </w:r>
                              <w:r>
                                <w:rPr>
                                  <w:spacing w:val="-2"/>
                                  <w:sz w:val="21"/>
                                </w:rPr>
                                <w:t xml:space="preserve"> </w:t>
                              </w:r>
                              <w:r>
                                <w:rPr>
                                  <w:sz w:val="21"/>
                                </w:rPr>
                                <w:t>team</w:t>
                              </w:r>
                              <w:r>
                                <w:rPr>
                                  <w:spacing w:val="-3"/>
                                  <w:sz w:val="21"/>
                                </w:rPr>
                                <w:t xml:space="preserve"> </w:t>
                              </w:r>
                              <w:r>
                                <w:rPr>
                                  <w:sz w:val="21"/>
                                </w:rPr>
                                <w:t>is</w:t>
                              </w:r>
                              <w:r>
                                <w:rPr>
                                  <w:spacing w:val="-4"/>
                                  <w:sz w:val="21"/>
                                </w:rPr>
                                <w:t xml:space="preserve"> </w:t>
                              </w:r>
                              <w:r>
                                <w:rPr>
                                  <w:sz w:val="21"/>
                                </w:rPr>
                                <w:t>a</w:t>
                              </w:r>
                              <w:r>
                                <w:rPr>
                                  <w:spacing w:val="-5"/>
                                  <w:sz w:val="21"/>
                                </w:rPr>
                                <w:t xml:space="preserve"> </w:t>
                              </w:r>
                              <w:r>
                                <w:rPr>
                                  <w:sz w:val="21"/>
                                </w:rPr>
                                <w:t>failure</w:t>
                              </w:r>
                              <w:r>
                                <w:rPr>
                                  <w:spacing w:val="-2"/>
                                  <w:sz w:val="21"/>
                                </w:rPr>
                                <w:t xml:space="preserve"> </w:t>
                              </w:r>
                              <w:r>
                                <w:rPr>
                                  <w:sz w:val="21"/>
                                </w:rPr>
                                <w:t>caused</w:t>
                              </w:r>
                              <w:r>
                                <w:rPr>
                                  <w:spacing w:val="-2"/>
                                  <w:sz w:val="21"/>
                                </w:rPr>
                                <w:t xml:space="preserve"> </w:t>
                              </w:r>
                              <w:r>
                                <w:rPr>
                                  <w:sz w:val="21"/>
                                </w:rPr>
                                <w:t>by</w:t>
                              </w:r>
                              <w:r>
                                <w:rPr>
                                  <w:spacing w:val="-2"/>
                                  <w:sz w:val="21"/>
                                </w:rPr>
                                <w:t xml:space="preserve"> </w:t>
                              </w:r>
                              <w:r>
                                <w:rPr>
                                  <w:sz w:val="21"/>
                                </w:rPr>
                                <w:t>a</w:t>
                              </w:r>
                              <w:r>
                                <w:rPr>
                                  <w:spacing w:val="-2"/>
                                  <w:sz w:val="21"/>
                                </w:rPr>
                                <w:t xml:space="preserve"> </w:t>
                              </w:r>
                              <w:r>
                                <w:rPr>
                                  <w:sz w:val="21"/>
                                </w:rPr>
                                <w:t>defect</w:t>
                              </w:r>
                              <w:r>
                                <w:rPr>
                                  <w:spacing w:val="-3"/>
                                  <w:sz w:val="21"/>
                                </w:rPr>
                                <w:t xml:space="preserve"> </w:t>
                              </w:r>
                              <w:r>
                                <w:rPr>
                                  <w:sz w:val="21"/>
                                </w:rPr>
                                <w:t>that</w:t>
                              </w:r>
                              <w:r>
                                <w:rPr>
                                  <w:spacing w:val="-3"/>
                                  <w:sz w:val="21"/>
                                </w:rPr>
                                <w:t xml:space="preserve"> </w:t>
                              </w:r>
                              <w:r>
                                <w:rPr>
                                  <w:sz w:val="21"/>
                                </w:rPr>
                                <w:t>originated</w:t>
                              </w:r>
                              <w:r>
                                <w:rPr>
                                  <w:spacing w:val="-2"/>
                                  <w:sz w:val="21"/>
                                </w:rPr>
                                <w:t xml:space="preserve"> </w:t>
                              </w:r>
                              <w:r>
                                <w:rPr>
                                  <w:sz w:val="21"/>
                                </w:rPr>
                                <w:t>from</w:t>
                              </w:r>
                              <w:r>
                                <w:rPr>
                                  <w:spacing w:val="-3"/>
                                  <w:sz w:val="21"/>
                                </w:rPr>
                                <w:t xml:space="preserve"> </w:t>
                              </w:r>
                              <w:r>
                                <w:rPr>
                                  <w:sz w:val="21"/>
                                </w:rPr>
                                <w:t>a</w:t>
                              </w:r>
                              <w:r>
                                <w:rPr>
                                  <w:spacing w:val="-5"/>
                                  <w:sz w:val="21"/>
                                </w:rPr>
                                <w:t xml:space="preserve"> </w:t>
                              </w:r>
                              <w:r>
                                <w:rPr>
                                  <w:sz w:val="21"/>
                                </w:rPr>
                                <w:t>developer</w:t>
                              </w:r>
                              <w:r>
                                <w:rPr>
                                  <w:spacing w:val="-2"/>
                                  <w:sz w:val="21"/>
                                </w:rPr>
                                <w:t xml:space="preserve"> </w:t>
                              </w:r>
                              <w:r>
                                <w:rPr>
                                  <w:sz w:val="21"/>
                                </w:rPr>
                                <w:t>error; correct classification helps assign it for the right corrective action.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4pt;width:497.15pt;mso-position-horizontal-relative:page;mso-wrap-distance-bottom:0pt;mso-wrap-distance-top:0pt;z-index:-251640832;mso-width-relative:page;mso-height-relative:page;" coordsize="6313805,487680" o:gfxdata="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Bk&#10;ifkK2gAAAAwBAAAPAAAAAAAAAAEAIAAAACIAAABkcnMvZG93bnJldi54bWxQSwECFAAUAAAACACH&#10;TuJAIjIW9SMEAABpEwAADgAAAAAAAAABACAAAAApAQAAZHJzL2Uyb0RvYy54bWxQSwUGAAAAAAYA&#10;BgBZAQAAvgcAAAAA&#10;">
                <o:lock v:ext="edit" aspectratio="f"/>
                <v:shape id="Graphic 66" o:spid="_x0000_s1026" o:spt="100" style="position:absolute;left:38100;top:6095;height:475615;width:6269990;" fillcolor="#E8F5E9" filled="t" stroked="f" coordsize="6269990,475615" o:gfxdata="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gf0+8AAAA&#10;2wAAAA8AAAAAAAAAAQAgAAAAIgAAAGRycy9kb3ducmV2LnhtbFBLAQIUABQAAAAIAIdO4kAzLwWe&#10;OwAAADkAAAAQAAAAAAAAAAEAIAAAAAsBAABkcnMvc2hhcGV4bWwueG1sUEsFBgAAAAAGAAYAWwEA&#10;ALUDAAAAAA==&#10;" path="m6269482,0l0,0,0,475487,6269482,475487,6269482,0xe">
                  <v:fill on="t" focussize="0,0"/>
                  <v:stroke on="f"/>
                  <v:imagedata o:title=""/>
                  <o:lock v:ext="edit" aspectratio="f"/>
                  <v:textbox inset="0mm,0mm,0mm,0mm"/>
                </v:shape>
                <v:shape id="Graphic 67" o:spid="_x0000_s1026" o:spt="100" style="position:absolute;left:0;top:0;height:58419;width:6313805;" fillcolor="#2D7C31" filled="t" stroked="f" coordsize="6313805,58419" o:gfxdata="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I3NL4A&#10;AADb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68" o:spid="_x0000_s1026" o:spt="100" style="position:absolute;left:19811;top:429768;height:50800;width:6290945;" fillcolor="#E8F5E9" filled="t" stroked="f" coordsize="6290945,50800" o:gfxdata="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x2iyugAAANsA&#10;AAAPAAAAAAAAAAEAIAAAACIAAABkcnMvZG93bnJldi54bWxQSwECFAAUAAAACACHTuJAMy8FnjsA&#10;AAA5AAAAEAAAAAAAAAABACAAAAAJAQAAZHJzL3NoYXBleG1sLnhtbFBLBQYAAAAABgAGAFsBAACz&#10;AwAAAAA=&#10;" path="m6290817,0l0,0,0,50292,6290817,50292,6290817,0xe">
                  <v:fill on="t" focussize="0,0"/>
                  <v:stroke on="f"/>
                  <v:imagedata o:title=""/>
                  <o:lock v:ext="edit" aspectratio="f"/>
                  <v:textbox inset="0mm,0mm,0mm,0mm"/>
                </v:shape>
                <v:shape id="Graphic 69" o:spid="_x0000_s1026" o:spt="100" style="position:absolute;left:0;top:57911;height:429895;width:6313805;" fillcolor="#2D7C31" filled="t" stroked="f" coordsize="6313805,429895" o:gfxdata="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DyHO8AAAA&#10;2wAAAA8AAAAAAAAAAQAgAAAAIgAAAGRycy9kb3ducmV2LnhtbFBLAQIUABQAAAAIAIdO4kAzLwWe&#10;OwAAADkAAAAQAAAAAAAAAAEAIAAAAAsBAABkcnMvc2hhcGV4bWwueG1sUEsFBgAAAAAGAAYAWwEA&#10;ALUDAAAAAA==&#10;" path="m6313678,0l6307582,0,6307582,423672,38100,423672,38100,0,0,0,0,423672,0,429768,6307582,429768,6313678,429768,6313678,423672,6313678,0xe">
                  <v:fill on="t" focussize="0,0"/>
                  <v:stroke on="f"/>
                  <v:imagedata o:title=""/>
                  <o:lock v:ext="edit" aspectratio="f"/>
                  <v:textbox inset="0mm,0mm,0mm,0mm"/>
                </v:shape>
                <v:shape id="Textbox 70" o:spid="_x0000_s1026" o:spt="202" type="#_x0000_t202" style="position:absolute;left:38100;top:6095;height:475615;width:6269990;"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4C65A7B">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The</w:t>
                        </w:r>
                        <w:r>
                          <w:rPr>
                            <w:spacing w:val="-2"/>
                            <w:sz w:val="21"/>
                          </w:rPr>
                          <w:t xml:space="preserve"> </w:t>
                        </w:r>
                        <w:r>
                          <w:rPr>
                            <w:sz w:val="21"/>
                          </w:rPr>
                          <w:t>issue</w:t>
                        </w:r>
                        <w:r>
                          <w:rPr>
                            <w:spacing w:val="-5"/>
                            <w:sz w:val="21"/>
                          </w:rPr>
                          <w:t xml:space="preserve"> </w:t>
                        </w:r>
                        <w:r>
                          <w:rPr>
                            <w:sz w:val="21"/>
                          </w:rPr>
                          <w:t>reported</w:t>
                        </w:r>
                        <w:r>
                          <w:rPr>
                            <w:spacing w:val="-2"/>
                            <w:sz w:val="21"/>
                          </w:rPr>
                          <w:t xml:space="preserve"> </w:t>
                        </w:r>
                        <w:r>
                          <w:rPr>
                            <w:sz w:val="21"/>
                          </w:rPr>
                          <w:t>by</w:t>
                        </w:r>
                        <w:r>
                          <w:rPr>
                            <w:spacing w:val="-2"/>
                            <w:sz w:val="21"/>
                          </w:rPr>
                          <w:t xml:space="preserve"> </w:t>
                        </w:r>
                        <w:r>
                          <w:rPr>
                            <w:sz w:val="21"/>
                          </w:rPr>
                          <w:t>the</w:t>
                        </w:r>
                        <w:r>
                          <w:rPr>
                            <w:spacing w:val="-2"/>
                            <w:sz w:val="21"/>
                          </w:rPr>
                          <w:t xml:space="preserve"> </w:t>
                        </w:r>
                        <w:r>
                          <w:rPr>
                            <w:sz w:val="21"/>
                          </w:rPr>
                          <w:t>team</w:t>
                        </w:r>
                        <w:r>
                          <w:rPr>
                            <w:spacing w:val="-3"/>
                            <w:sz w:val="21"/>
                          </w:rPr>
                          <w:t xml:space="preserve"> </w:t>
                        </w:r>
                        <w:r>
                          <w:rPr>
                            <w:sz w:val="21"/>
                          </w:rPr>
                          <w:t>is</w:t>
                        </w:r>
                        <w:r>
                          <w:rPr>
                            <w:spacing w:val="-4"/>
                            <w:sz w:val="21"/>
                          </w:rPr>
                          <w:t xml:space="preserve"> </w:t>
                        </w:r>
                        <w:r>
                          <w:rPr>
                            <w:sz w:val="21"/>
                          </w:rPr>
                          <w:t>a</w:t>
                        </w:r>
                        <w:r>
                          <w:rPr>
                            <w:spacing w:val="-5"/>
                            <w:sz w:val="21"/>
                          </w:rPr>
                          <w:t xml:space="preserve"> </w:t>
                        </w:r>
                        <w:r>
                          <w:rPr>
                            <w:sz w:val="21"/>
                          </w:rPr>
                          <w:t>failure</w:t>
                        </w:r>
                        <w:r>
                          <w:rPr>
                            <w:spacing w:val="-2"/>
                            <w:sz w:val="21"/>
                          </w:rPr>
                          <w:t xml:space="preserve"> </w:t>
                        </w:r>
                        <w:r>
                          <w:rPr>
                            <w:sz w:val="21"/>
                          </w:rPr>
                          <w:t>caused</w:t>
                        </w:r>
                        <w:r>
                          <w:rPr>
                            <w:spacing w:val="-2"/>
                            <w:sz w:val="21"/>
                          </w:rPr>
                          <w:t xml:space="preserve"> </w:t>
                        </w:r>
                        <w:r>
                          <w:rPr>
                            <w:sz w:val="21"/>
                          </w:rPr>
                          <w:t>by</w:t>
                        </w:r>
                        <w:r>
                          <w:rPr>
                            <w:spacing w:val="-2"/>
                            <w:sz w:val="21"/>
                          </w:rPr>
                          <w:t xml:space="preserve"> </w:t>
                        </w:r>
                        <w:r>
                          <w:rPr>
                            <w:sz w:val="21"/>
                          </w:rPr>
                          <w:t>a</w:t>
                        </w:r>
                        <w:r>
                          <w:rPr>
                            <w:spacing w:val="-2"/>
                            <w:sz w:val="21"/>
                          </w:rPr>
                          <w:t xml:space="preserve"> </w:t>
                        </w:r>
                        <w:r>
                          <w:rPr>
                            <w:sz w:val="21"/>
                          </w:rPr>
                          <w:t>defect</w:t>
                        </w:r>
                        <w:r>
                          <w:rPr>
                            <w:spacing w:val="-3"/>
                            <w:sz w:val="21"/>
                          </w:rPr>
                          <w:t xml:space="preserve"> </w:t>
                        </w:r>
                        <w:r>
                          <w:rPr>
                            <w:sz w:val="21"/>
                          </w:rPr>
                          <w:t>that</w:t>
                        </w:r>
                        <w:r>
                          <w:rPr>
                            <w:spacing w:val="-3"/>
                            <w:sz w:val="21"/>
                          </w:rPr>
                          <w:t xml:space="preserve"> </w:t>
                        </w:r>
                        <w:r>
                          <w:rPr>
                            <w:sz w:val="21"/>
                          </w:rPr>
                          <w:t>originated</w:t>
                        </w:r>
                        <w:r>
                          <w:rPr>
                            <w:spacing w:val="-2"/>
                            <w:sz w:val="21"/>
                          </w:rPr>
                          <w:t xml:space="preserve"> </w:t>
                        </w:r>
                        <w:r>
                          <w:rPr>
                            <w:sz w:val="21"/>
                          </w:rPr>
                          <w:t>from</w:t>
                        </w:r>
                        <w:r>
                          <w:rPr>
                            <w:spacing w:val="-3"/>
                            <w:sz w:val="21"/>
                          </w:rPr>
                          <w:t xml:space="preserve"> </w:t>
                        </w:r>
                        <w:r>
                          <w:rPr>
                            <w:sz w:val="21"/>
                          </w:rPr>
                          <w:t>a</w:t>
                        </w:r>
                        <w:r>
                          <w:rPr>
                            <w:spacing w:val="-5"/>
                            <w:sz w:val="21"/>
                          </w:rPr>
                          <w:t xml:space="preserve"> </w:t>
                        </w:r>
                        <w:r>
                          <w:rPr>
                            <w:sz w:val="21"/>
                          </w:rPr>
                          <w:t>developer</w:t>
                        </w:r>
                        <w:r>
                          <w:rPr>
                            <w:spacing w:val="-2"/>
                            <w:sz w:val="21"/>
                          </w:rPr>
                          <w:t xml:space="preserve"> </w:t>
                        </w:r>
                        <w:r>
                          <w:rPr>
                            <w:sz w:val="21"/>
                          </w:rPr>
                          <w:t>error; correct classification helps assign it for the right corrective action.</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0BF691A5">
      <w:pPr>
        <w:pStyle w:val="7"/>
        <w:spacing w:before="6"/>
        <w:rPr>
          <w:rFonts w:hint="default" w:ascii="Times New Roman" w:hAnsi="Times New Roman" w:cs="Times New Roman"/>
          <w:i/>
          <w:sz w:val="4"/>
        </w:rPr>
      </w:pPr>
    </w:p>
    <w:p w14:paraId="78E66306">
      <w:pPr>
        <w:pStyle w:val="7"/>
        <w:spacing w:before="89"/>
        <w:rPr>
          <w:rFonts w:hint="default" w:ascii="Times New Roman" w:hAnsi="Times New Roman" w:cs="Times New Roman"/>
          <w:i/>
          <w:sz w:val="20"/>
        </w:rPr>
      </w:pPr>
    </w:p>
    <w:p w14:paraId="371F116C">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36AD1CBB">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19DAB3D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4690047B">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Q5</w:t>
            </w:r>
          </w:p>
        </w:tc>
        <w:tc>
          <w:tcPr>
            <w:tcW w:w="7502" w:type="dxa"/>
            <w:tcBorders>
              <w:left w:val="nil"/>
            </w:tcBorders>
            <w:shd w:val="clear" w:color="auto" w:fill="EAF0FA"/>
          </w:tcPr>
          <w:p w14:paraId="45DBBFC9">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Applying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Principle</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Early</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pacing w:val="-2"/>
                <w:sz w:val="26"/>
              </w:rPr>
              <w:t>Testing</w:t>
            </w:r>
          </w:p>
        </w:tc>
        <w:tc>
          <w:tcPr>
            <w:tcW w:w="1102" w:type="dxa"/>
            <w:shd w:val="clear" w:color="auto" w:fill="2D75B6"/>
          </w:tcPr>
          <w:p w14:paraId="427D3E2C">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92C4AB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4ADD4DFE">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struggles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detect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early,</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leading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increased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cost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later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stages.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manager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wants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 improve defect detection efficiency. Apply a software testing principle to address this issue. Explain how the principle improves testing effectiveness with an example.</w:t>
            </w:r>
          </w:p>
        </w:tc>
      </w:tr>
    </w:tbl>
    <w:p w14:paraId="6E19745A">
      <w:pPr>
        <w:pStyle w:val="9"/>
        <w:numPr>
          <w:ilvl w:val="0"/>
          <w:numId w:val="5"/>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667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71" name="Graphic 7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71" o:spid="_x0000_s1026" o:spt="100" style="position:absolute;left:0pt;margin-left:48.55pt;margin-top:25.6pt;height:0.75pt;width:498.35pt;mso-position-horizontal-relative:page;mso-wrap-distance-bottom:0pt;mso-wrap-distance-top:0pt;z-index:-25163980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DZO5CtKAIAAN4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3BE75FCD">
      <w:pPr>
        <w:pStyle w:val="7"/>
        <w:spacing w:line="276" w:lineRule="auto"/>
        <w:ind w:left="150" w:right="150"/>
        <w:jc w:val="both"/>
        <w:rPr>
          <w:rFonts w:hint="default" w:ascii="Times New Roman" w:hAnsi="Times New Roman" w:cs="Times New Roman"/>
        </w:rPr>
      </w:pPr>
      <w:r>
        <w:rPr>
          <w:rFonts w:hint="default" w:ascii="Times New Roman" w:hAnsi="Times New Roman" w:cs="Times New Roman"/>
        </w:rPr>
        <w:t>The principle of early testing states that testing activities should start as early as possible in the software life cycle, from the requirements phase itself, and should be focused on defined objectives. It includes static techniques (reviews, walkthroughs, inspections) as well as early dynamic testing (unit and integration testing).</w:t>
      </w:r>
    </w:p>
    <w:p w14:paraId="380FD780">
      <w:pPr>
        <w:pStyle w:val="9"/>
        <w:numPr>
          <w:ilvl w:val="0"/>
          <w:numId w:val="5"/>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6672"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72" name="Graphic 7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72" o:spid="_x0000_s1026" o:spt="100" style="position:absolute;left:0pt;margin-left:48.55pt;margin-top:25.4pt;height:0.75pt;width:498.35pt;mso-position-horizontal-relative:page;mso-wrap-distance-bottom:0pt;mso-wrap-distance-top:0pt;z-index:-251639808;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MsdNNgAAAAJAQAADwAAAAAAAAABACAAAAAiAAAAZHJzL2Rvd25yZXYueG1sUEsBAhQAFAAA&#10;AAgAh07iQP6m5PU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3B45AE68">
      <w:pPr>
        <w:pStyle w:val="9"/>
        <w:numPr>
          <w:ilvl w:val="1"/>
          <w:numId w:val="5"/>
        </w:numPr>
        <w:tabs>
          <w:tab w:val="left" w:pos="612"/>
        </w:tabs>
        <w:spacing w:before="78" w:after="0" w:line="271" w:lineRule="auto"/>
        <w:ind w:left="612" w:right="1195" w:hanging="281"/>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requirements: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Testers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developers</w:t>
      </w:r>
      <w:r>
        <w:rPr>
          <w:rFonts w:hint="default" w:ascii="Times New Roman" w:hAnsi="Times New Roman" w:cs="Times New Roman"/>
          <w:spacing w:val="-4"/>
          <w:sz w:val="21"/>
        </w:rPr>
        <w:t xml:space="preserve"> </w:t>
      </w:r>
      <w:r>
        <w:rPr>
          <w:rFonts w:hint="default" w:ascii="Times New Roman" w:hAnsi="Times New Roman" w:cs="Times New Roman"/>
          <w:sz w:val="21"/>
        </w:rPr>
        <w:t>inspect</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SRS</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3"/>
          <w:sz w:val="21"/>
        </w:rPr>
        <w:t xml:space="preserve"> </w:t>
      </w:r>
      <w:r>
        <w:rPr>
          <w:rFonts w:hint="default" w:ascii="Times New Roman" w:hAnsi="Times New Roman" w:cs="Times New Roman"/>
          <w:sz w:val="21"/>
        </w:rPr>
        <w:t>ambiguity,</w:t>
      </w:r>
      <w:r>
        <w:rPr>
          <w:rFonts w:hint="default" w:ascii="Times New Roman" w:hAnsi="Times New Roman" w:cs="Times New Roman"/>
          <w:spacing w:val="-3"/>
          <w:sz w:val="21"/>
        </w:rPr>
        <w:t xml:space="preserve"> </w:t>
      </w:r>
      <w:r>
        <w:rPr>
          <w:rFonts w:hint="default" w:ascii="Times New Roman" w:hAnsi="Times New Roman" w:cs="Times New Roman"/>
          <w:sz w:val="21"/>
        </w:rPr>
        <w:t>missing</w:t>
      </w:r>
      <w:r>
        <w:rPr>
          <w:rFonts w:hint="default" w:ascii="Times New Roman" w:hAnsi="Times New Roman" w:cs="Times New Roman"/>
          <w:spacing w:val="-6"/>
          <w:sz w:val="21"/>
        </w:rPr>
        <w:t xml:space="preserve"> </w:t>
      </w:r>
      <w:r>
        <w:rPr>
          <w:rFonts w:hint="default" w:ascii="Times New Roman" w:hAnsi="Times New Roman" w:cs="Times New Roman"/>
          <w:sz w:val="21"/>
        </w:rPr>
        <w:t>or</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conflicting </w:t>
      </w:r>
      <w:r>
        <w:rPr>
          <w:rFonts w:hint="default" w:ascii="Times New Roman" w:hAnsi="Times New Roman" w:cs="Times New Roman"/>
          <w:spacing w:val="-2"/>
          <w:sz w:val="21"/>
        </w:rPr>
        <w:t>statements.</w:t>
      </w:r>
    </w:p>
    <w:p w14:paraId="0030C4B5">
      <w:pPr>
        <w:pStyle w:val="9"/>
        <w:numPr>
          <w:ilvl w:val="1"/>
          <w:numId w:val="5"/>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design: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Check</w:t>
      </w:r>
      <w:r>
        <w:rPr>
          <w:rFonts w:hint="default" w:ascii="Times New Roman" w:hAnsi="Times New Roman" w:cs="Times New Roman"/>
          <w:spacing w:val="-5"/>
          <w:sz w:val="21"/>
        </w:rPr>
        <w:t xml:space="preserve"> </w:t>
      </w:r>
      <w:r>
        <w:rPr>
          <w:rFonts w:hint="default" w:ascii="Times New Roman" w:hAnsi="Times New Roman" w:cs="Times New Roman"/>
          <w:sz w:val="21"/>
        </w:rPr>
        <w:t>design</w:t>
      </w:r>
      <w:r>
        <w:rPr>
          <w:rFonts w:hint="default" w:ascii="Times New Roman" w:hAnsi="Times New Roman" w:cs="Times New Roman"/>
          <w:spacing w:val="-5"/>
          <w:sz w:val="21"/>
        </w:rPr>
        <w:t xml:space="preserve"> </w:t>
      </w:r>
      <w:r>
        <w:rPr>
          <w:rFonts w:hint="default" w:ascii="Times New Roman" w:hAnsi="Times New Roman" w:cs="Times New Roman"/>
          <w:sz w:val="21"/>
        </w:rPr>
        <w:t>documents</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5"/>
          <w:sz w:val="21"/>
        </w:rPr>
        <w:t xml:space="preserve"> </w:t>
      </w:r>
      <w:r>
        <w:rPr>
          <w:rFonts w:hint="default" w:ascii="Times New Roman" w:hAnsi="Times New Roman" w:cs="Times New Roman"/>
          <w:sz w:val="21"/>
        </w:rPr>
        <w:t>testability</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interface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issues.</w:t>
      </w:r>
    </w:p>
    <w:p w14:paraId="582DC76B">
      <w:pPr>
        <w:pStyle w:val="9"/>
        <w:numPr>
          <w:ilvl w:val="1"/>
          <w:numId w:val="5"/>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design:</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Write</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8"/>
          <w:sz w:val="21"/>
        </w:rPr>
        <w:t xml:space="preserve"> </w:t>
      </w:r>
      <w:r>
        <w:rPr>
          <w:rFonts w:hint="default" w:ascii="Times New Roman" w:hAnsi="Times New Roman" w:cs="Times New Roman"/>
          <w:sz w:val="21"/>
        </w:rPr>
        <w:t>cases</w:t>
      </w:r>
      <w:r>
        <w:rPr>
          <w:rFonts w:hint="default" w:ascii="Times New Roman" w:hAnsi="Times New Roman" w:cs="Times New Roman"/>
          <w:spacing w:val="-4"/>
          <w:sz w:val="21"/>
        </w:rPr>
        <w:t xml:space="preserve"> </w:t>
      </w:r>
      <w:r>
        <w:rPr>
          <w:rFonts w:hint="default" w:ascii="Times New Roman" w:hAnsi="Times New Roman" w:cs="Times New Roman"/>
          <w:sz w:val="21"/>
        </w:rPr>
        <w:t>while</w:t>
      </w:r>
      <w:r>
        <w:rPr>
          <w:rFonts w:hint="default" w:ascii="Times New Roman" w:hAnsi="Times New Roman" w:cs="Times New Roman"/>
          <w:spacing w:val="-6"/>
          <w:sz w:val="21"/>
        </w:rPr>
        <w:t xml:space="preserve"> </w:t>
      </w:r>
      <w:r>
        <w:rPr>
          <w:rFonts w:hint="default" w:ascii="Times New Roman" w:hAnsi="Times New Roman" w:cs="Times New Roman"/>
          <w:sz w:val="21"/>
        </w:rPr>
        <w:t>requirements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being</w:t>
      </w:r>
      <w:r>
        <w:rPr>
          <w:rFonts w:hint="default" w:ascii="Times New Roman" w:hAnsi="Times New Roman" w:cs="Times New Roman"/>
          <w:spacing w:val="-6"/>
          <w:sz w:val="21"/>
        </w:rPr>
        <w:t xml:space="preserve"> </w:t>
      </w:r>
      <w:r>
        <w:rPr>
          <w:rFonts w:hint="default" w:ascii="Times New Roman" w:hAnsi="Times New Roman" w:cs="Times New Roman"/>
          <w:sz w:val="21"/>
        </w:rPr>
        <w:t>finalised,</w:t>
      </w:r>
      <w:r>
        <w:rPr>
          <w:rFonts w:hint="default" w:ascii="Times New Roman" w:hAnsi="Times New Roman" w:cs="Times New Roman"/>
          <w:spacing w:val="-4"/>
          <w:sz w:val="21"/>
        </w:rPr>
        <w:t xml:space="preserve"> </w:t>
      </w:r>
      <w:r>
        <w:rPr>
          <w:rFonts w:hint="default" w:ascii="Times New Roman" w:hAnsi="Times New Roman" w:cs="Times New Roman"/>
          <w:sz w:val="21"/>
        </w:rPr>
        <w:t>which</w:t>
      </w:r>
      <w:r>
        <w:rPr>
          <w:rFonts w:hint="default" w:ascii="Times New Roman" w:hAnsi="Times New Roman" w:cs="Times New Roman"/>
          <w:spacing w:val="-8"/>
          <w:sz w:val="21"/>
        </w:rPr>
        <w:t xml:space="preserve"> </w:t>
      </w:r>
      <w:r>
        <w:rPr>
          <w:rFonts w:hint="default" w:ascii="Times New Roman" w:hAnsi="Times New Roman" w:cs="Times New Roman"/>
          <w:sz w:val="21"/>
        </w:rPr>
        <w:t>itself</w:t>
      </w:r>
      <w:r>
        <w:rPr>
          <w:rFonts w:hint="default" w:ascii="Times New Roman" w:hAnsi="Times New Roman" w:cs="Times New Roman"/>
          <w:spacing w:val="-4"/>
          <w:sz w:val="21"/>
        </w:rPr>
        <w:t xml:space="preserve"> </w:t>
      </w:r>
      <w:r>
        <w:rPr>
          <w:rFonts w:hint="default" w:ascii="Times New Roman" w:hAnsi="Times New Roman" w:cs="Times New Roman"/>
          <w:sz w:val="21"/>
        </w:rPr>
        <w:t>exposes</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gaps.</w:t>
      </w:r>
    </w:p>
    <w:p w14:paraId="0141C933">
      <w:pPr>
        <w:pStyle w:val="9"/>
        <w:numPr>
          <w:ilvl w:val="1"/>
          <w:numId w:val="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Unit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static</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Use</w:t>
      </w:r>
      <w:r>
        <w:rPr>
          <w:rFonts w:hint="default" w:ascii="Times New Roman" w:hAnsi="Times New Roman" w:cs="Times New Roman"/>
          <w:spacing w:val="-7"/>
          <w:sz w:val="21"/>
        </w:rPr>
        <w:t xml:space="preserve"> </w:t>
      </w:r>
      <w:r>
        <w:rPr>
          <w:rFonts w:hint="default" w:ascii="Times New Roman" w:hAnsi="Times New Roman" w:cs="Times New Roman"/>
          <w:sz w:val="21"/>
        </w:rPr>
        <w:t>unit</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3"/>
          <w:sz w:val="21"/>
        </w:rPr>
        <w:t xml:space="preserve"> </w:t>
      </w:r>
      <w:r>
        <w:rPr>
          <w:rFonts w:hint="default" w:ascii="Times New Roman" w:hAnsi="Times New Roman" w:cs="Times New Roman"/>
          <w:sz w:val="21"/>
        </w:rPr>
        <w:t>code</w:t>
      </w:r>
      <w:r>
        <w:rPr>
          <w:rFonts w:hint="default" w:ascii="Times New Roman" w:hAnsi="Times New Roman" w:cs="Times New Roman"/>
          <w:spacing w:val="-4"/>
          <w:sz w:val="21"/>
        </w:rPr>
        <w:t xml:space="preserve"> </w:t>
      </w:r>
      <w:r>
        <w:rPr>
          <w:rFonts w:hint="default" w:ascii="Times New Roman" w:hAnsi="Times New Roman" w:cs="Times New Roman"/>
          <w:sz w:val="21"/>
        </w:rPr>
        <w:t>review</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static</w:t>
      </w:r>
      <w:r>
        <w:rPr>
          <w:rFonts w:hint="default" w:ascii="Times New Roman" w:hAnsi="Times New Roman" w:cs="Times New Roman"/>
          <w:spacing w:val="-5"/>
          <w:sz w:val="21"/>
        </w:rPr>
        <w:t xml:space="preserve"> </w:t>
      </w:r>
      <w:r>
        <w:rPr>
          <w:rFonts w:hint="default" w:ascii="Times New Roman" w:hAnsi="Times New Roman" w:cs="Times New Roman"/>
          <w:sz w:val="21"/>
        </w:rPr>
        <w:t>analysis</w:t>
      </w:r>
      <w:r>
        <w:rPr>
          <w:rFonts w:hint="default" w:ascii="Times New Roman" w:hAnsi="Times New Roman" w:cs="Times New Roman"/>
          <w:spacing w:val="-6"/>
          <w:sz w:val="21"/>
        </w:rPr>
        <w:t xml:space="preserve"> </w:t>
      </w:r>
      <w:r>
        <w:rPr>
          <w:rFonts w:hint="default" w:ascii="Times New Roman" w:hAnsi="Times New Roman" w:cs="Times New Roman"/>
          <w:sz w:val="21"/>
        </w:rPr>
        <w:t>tools</w:t>
      </w:r>
      <w:r>
        <w:rPr>
          <w:rFonts w:hint="default" w:ascii="Times New Roman" w:hAnsi="Times New Roman" w:cs="Times New Roman"/>
          <w:spacing w:val="-4"/>
          <w:sz w:val="21"/>
        </w:rPr>
        <w:t xml:space="preserve"> </w:t>
      </w:r>
      <w:r>
        <w:rPr>
          <w:rFonts w:hint="default" w:ascii="Times New Roman" w:hAnsi="Times New Roman" w:cs="Times New Roman"/>
          <w:sz w:val="21"/>
        </w:rPr>
        <w:t>before</w:t>
      </w:r>
      <w:r>
        <w:rPr>
          <w:rFonts w:hint="default" w:ascii="Times New Roman" w:hAnsi="Times New Roman" w:cs="Times New Roman"/>
          <w:spacing w:val="-4"/>
          <w:sz w:val="21"/>
        </w:rPr>
        <w:t xml:space="preserve"> </w:t>
      </w:r>
      <w:r>
        <w:rPr>
          <w:rFonts w:hint="default" w:ascii="Times New Roman" w:hAnsi="Times New Roman" w:cs="Times New Roman"/>
          <w:sz w:val="21"/>
        </w:rPr>
        <w:t>code</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integrated.</w:t>
      </w:r>
    </w:p>
    <w:p w14:paraId="4E436D68">
      <w:pPr>
        <w:pStyle w:val="9"/>
        <w:numPr>
          <w:ilvl w:val="1"/>
          <w:numId w:val="5"/>
        </w:numPr>
        <w:tabs>
          <w:tab w:val="left" w:pos="612"/>
        </w:tabs>
        <w:spacing w:before="92" w:after="0" w:line="268" w:lineRule="auto"/>
        <w:ind w:left="612" w:right="482" w:hanging="281"/>
        <w:jc w:val="left"/>
        <w:rPr>
          <w:rFonts w:hint="default" w:ascii="Times New Roman" w:hAnsi="Times New Roman" w:cs="Times New Roman"/>
          <w:sz w:val="21"/>
        </w:rPr>
      </w:pPr>
      <w:r>
        <w:rPr>
          <w:rFonts w:hint="default" w:ascii="Times New Roman" w:hAnsi="Times New Roman" w:cs="Times New Roman"/>
          <w:b/>
          <w:color w:val="1F3863"/>
          <w:sz w:val="21"/>
        </w:rPr>
        <w:t>Continuous</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feedback:</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Run</w:t>
      </w:r>
      <w:r>
        <w:rPr>
          <w:rFonts w:hint="default" w:ascii="Times New Roman" w:hAnsi="Times New Roman" w:cs="Times New Roman"/>
          <w:spacing w:val="-4"/>
          <w:sz w:val="21"/>
        </w:rPr>
        <w:t xml:space="preserve"> </w:t>
      </w:r>
      <w:r>
        <w:rPr>
          <w:rFonts w:hint="default" w:ascii="Times New Roman" w:hAnsi="Times New Roman" w:cs="Times New Roman"/>
          <w:sz w:val="21"/>
        </w:rPr>
        <w:t>frequent</w:t>
      </w:r>
      <w:r>
        <w:rPr>
          <w:rFonts w:hint="default" w:ascii="Times New Roman" w:hAnsi="Times New Roman" w:cs="Times New Roman"/>
          <w:spacing w:val="-4"/>
          <w:sz w:val="21"/>
        </w:rPr>
        <w:t xml:space="preserve"> </w:t>
      </w:r>
      <w:r>
        <w:rPr>
          <w:rFonts w:hint="default" w:ascii="Times New Roman" w:hAnsi="Times New Roman" w:cs="Times New Roman"/>
          <w:sz w:val="21"/>
        </w:rPr>
        <w:t>builds</w:t>
      </w:r>
      <w:r>
        <w:rPr>
          <w:rFonts w:hint="default" w:ascii="Times New Roman" w:hAnsi="Times New Roman" w:cs="Times New Roman"/>
          <w:spacing w:val="-5"/>
          <w:sz w:val="21"/>
        </w:rPr>
        <w:t xml:space="preserve"> </w:t>
      </w:r>
      <w:r>
        <w:rPr>
          <w:rFonts w:hint="default" w:ascii="Times New Roman" w:hAnsi="Times New Roman" w:cs="Times New Roman"/>
          <w:sz w:val="21"/>
        </w:rPr>
        <w:t>with</w:t>
      </w:r>
      <w:r>
        <w:rPr>
          <w:rFonts w:hint="default" w:ascii="Times New Roman" w:hAnsi="Times New Roman" w:cs="Times New Roman"/>
          <w:spacing w:val="-2"/>
          <w:sz w:val="21"/>
        </w:rPr>
        <w:t xml:space="preserve"> </w:t>
      </w:r>
      <w:r>
        <w:rPr>
          <w:rFonts w:hint="default" w:ascii="Times New Roman" w:hAnsi="Times New Roman" w:cs="Times New Roman"/>
          <w:sz w:val="21"/>
        </w:rPr>
        <w:t>quick</w:t>
      </w:r>
      <w:r>
        <w:rPr>
          <w:rFonts w:hint="default" w:ascii="Times New Roman" w:hAnsi="Times New Roman" w:cs="Times New Roman"/>
          <w:spacing w:val="-2"/>
          <w:sz w:val="21"/>
        </w:rPr>
        <w:t xml:space="preserve"> </w:t>
      </w:r>
      <w:r>
        <w:rPr>
          <w:rFonts w:hint="default" w:ascii="Times New Roman" w:hAnsi="Times New Roman" w:cs="Times New Roman"/>
          <w:sz w:val="21"/>
        </w:rPr>
        <w:t>smoke</w:t>
      </w:r>
      <w:r>
        <w:rPr>
          <w:rFonts w:hint="default" w:ascii="Times New Roman" w:hAnsi="Times New Roman" w:cs="Times New Roman"/>
          <w:spacing w:val="-2"/>
          <w:sz w:val="21"/>
        </w:rPr>
        <w:t xml:space="preserve"> </w:t>
      </w:r>
      <w:r>
        <w:rPr>
          <w:rFonts w:hint="default" w:ascii="Times New Roman" w:hAnsi="Times New Roman" w:cs="Times New Roman"/>
          <w:sz w:val="21"/>
        </w:rPr>
        <w:t>tests</w:t>
      </w:r>
      <w:r>
        <w:rPr>
          <w:rFonts w:hint="default" w:ascii="Times New Roman" w:hAnsi="Times New Roman" w:cs="Times New Roman"/>
          <w:spacing w:val="-3"/>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3"/>
          <w:sz w:val="21"/>
        </w:rPr>
        <w:t xml:space="preserve"> </w:t>
      </w:r>
      <w:r>
        <w:rPr>
          <w:rFonts w:hint="default" w:ascii="Times New Roman" w:hAnsi="Times New Roman" w:cs="Times New Roman"/>
          <w:sz w:val="21"/>
        </w:rPr>
        <w:t>reported</w:t>
      </w:r>
      <w:r>
        <w:rPr>
          <w:rFonts w:hint="default" w:ascii="Times New Roman" w:hAnsi="Times New Roman" w:cs="Times New Roman"/>
          <w:spacing w:val="-2"/>
          <w:sz w:val="21"/>
        </w:rPr>
        <w:t xml:space="preserve"> </w:t>
      </w:r>
      <w:r>
        <w:rPr>
          <w:rFonts w:hint="default" w:ascii="Times New Roman" w:hAnsi="Times New Roman" w:cs="Times New Roman"/>
          <w:sz w:val="21"/>
        </w:rPr>
        <w:t>soon</w:t>
      </w:r>
      <w:r>
        <w:rPr>
          <w:rFonts w:hint="default" w:ascii="Times New Roman" w:hAnsi="Times New Roman" w:cs="Times New Roman"/>
          <w:spacing w:val="-2"/>
          <w:sz w:val="21"/>
        </w:rPr>
        <w:t xml:space="preserve"> </w:t>
      </w:r>
      <w:r>
        <w:rPr>
          <w:rFonts w:hint="default" w:ascii="Times New Roman" w:hAnsi="Times New Roman" w:cs="Times New Roman"/>
          <w:sz w:val="21"/>
        </w:rPr>
        <w:t>after</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being </w:t>
      </w:r>
      <w:r>
        <w:rPr>
          <w:rFonts w:hint="default" w:ascii="Times New Roman" w:hAnsi="Times New Roman" w:cs="Times New Roman"/>
          <w:spacing w:val="-2"/>
          <w:sz w:val="21"/>
        </w:rPr>
        <w:t>introduced.</w:t>
      </w:r>
    </w:p>
    <w:p w14:paraId="2F50D92D">
      <w:pPr>
        <w:pStyle w:val="9"/>
        <w:numPr>
          <w:ilvl w:val="0"/>
          <w:numId w:val="5"/>
        </w:numPr>
        <w:tabs>
          <w:tab w:val="left" w:pos="442"/>
        </w:tabs>
        <w:spacing w:before="206"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7696"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73" name="Graphic 7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73" o:spid="_x0000_s1026" o:spt="100" style="position:absolute;left:0pt;margin-left:48.55pt;margin-top:25.65pt;height:0.75pt;width:498.35pt;mso-position-horizontal-relative:page;mso-wrap-distance-bottom:0pt;mso-wrap-distance-top:0pt;z-index:-251638784;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Q/pZXZAAAACQEAAA8AAAAAAAAAAQAgAAAAIgAAAGRycy9kb3ducmV2LnhtbFBLAQIUABQA&#10;AAAIAIdO4kDjLTfCKAIAAN4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082B8625">
      <w:pPr>
        <w:pStyle w:val="9"/>
        <w:numPr>
          <w:ilvl w:val="1"/>
          <w:numId w:val="5"/>
        </w:numPr>
        <w:tabs>
          <w:tab w:val="left" w:pos="612"/>
        </w:tabs>
        <w:spacing w:before="78" w:after="0" w:line="268" w:lineRule="auto"/>
        <w:ind w:left="612" w:right="396" w:hanging="281"/>
        <w:jc w:val="left"/>
        <w:rPr>
          <w:rFonts w:hint="default" w:ascii="Times New Roman" w:hAnsi="Times New Roman" w:cs="Times New Roman"/>
          <w:sz w:val="21"/>
        </w:rPr>
      </w:pPr>
      <w:r>
        <w:rPr>
          <w:rFonts w:hint="default" w:ascii="Times New Roman" w:hAnsi="Times New Roman" w:cs="Times New Roman"/>
          <w:b/>
          <w:color w:val="1F3863"/>
          <w:sz w:val="21"/>
        </w:rPr>
        <w:t>Lower</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cost:</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cost</w:t>
      </w:r>
      <w:r>
        <w:rPr>
          <w:rFonts w:hint="default" w:ascii="Times New Roman" w:hAnsi="Times New Roman" w:cs="Times New Roman"/>
          <w:spacing w:val="-3"/>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fixing</w:t>
      </w:r>
      <w:r>
        <w:rPr>
          <w:rFonts w:hint="default" w:ascii="Times New Roman" w:hAnsi="Times New Roman" w:cs="Times New Roman"/>
          <w:spacing w:val="-3"/>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rises</w:t>
      </w:r>
      <w:r>
        <w:rPr>
          <w:rFonts w:hint="default" w:ascii="Times New Roman" w:hAnsi="Times New Roman" w:cs="Times New Roman"/>
          <w:spacing w:val="-2"/>
          <w:sz w:val="21"/>
        </w:rPr>
        <w:t xml:space="preserve"> </w:t>
      </w:r>
      <w:r>
        <w:rPr>
          <w:rFonts w:hint="default" w:ascii="Times New Roman" w:hAnsi="Times New Roman" w:cs="Times New Roman"/>
          <w:sz w:val="21"/>
        </w:rPr>
        <w:t>sharply</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2"/>
          <w:sz w:val="21"/>
        </w:rPr>
        <w:t xml:space="preserve"> </w:t>
      </w:r>
      <w:r>
        <w:rPr>
          <w:rFonts w:hint="default" w:ascii="Times New Roman" w:hAnsi="Times New Roman" w:cs="Times New Roman"/>
          <w:sz w:val="21"/>
        </w:rPr>
        <w:t>it</w:t>
      </w:r>
      <w:r>
        <w:rPr>
          <w:rFonts w:hint="default" w:ascii="Times New Roman" w:hAnsi="Times New Roman" w:cs="Times New Roman"/>
          <w:spacing w:val="-6"/>
          <w:sz w:val="21"/>
        </w:rPr>
        <w:t xml:space="preserve"> </w:t>
      </w:r>
      <w:r>
        <w:rPr>
          <w:rFonts w:hint="default" w:ascii="Times New Roman" w:hAnsi="Times New Roman" w:cs="Times New Roman"/>
          <w:sz w:val="21"/>
        </w:rPr>
        <w:t>moves</w:t>
      </w:r>
      <w:r>
        <w:rPr>
          <w:rFonts w:hint="default" w:ascii="Times New Roman" w:hAnsi="Times New Roman" w:cs="Times New Roman"/>
          <w:spacing w:val="-3"/>
          <w:sz w:val="21"/>
        </w:rPr>
        <w:t xml:space="preserve"> </w:t>
      </w:r>
      <w:r>
        <w:rPr>
          <w:rFonts w:hint="default" w:ascii="Times New Roman" w:hAnsi="Times New Roman" w:cs="Times New Roman"/>
          <w:sz w:val="21"/>
        </w:rPr>
        <w:t>from</w:t>
      </w:r>
      <w:r>
        <w:rPr>
          <w:rFonts w:hint="default" w:ascii="Times New Roman" w:hAnsi="Times New Roman" w:cs="Times New Roman"/>
          <w:spacing w:val="-3"/>
          <w:sz w:val="21"/>
        </w:rPr>
        <w:t xml:space="preserve"> </w:t>
      </w:r>
      <w:r>
        <w:rPr>
          <w:rFonts w:hint="default" w:ascii="Times New Roman" w:hAnsi="Times New Roman" w:cs="Times New Roman"/>
          <w:sz w:val="21"/>
        </w:rPr>
        <w:t>requirements</w:t>
      </w:r>
      <w:r>
        <w:rPr>
          <w:rFonts w:hint="default" w:ascii="Times New Roman" w:hAnsi="Times New Roman" w:cs="Times New Roman"/>
          <w:spacing w:val="-3"/>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coding,</w:t>
      </w:r>
      <w:r>
        <w:rPr>
          <w:rFonts w:hint="default" w:ascii="Times New Roman" w:hAnsi="Times New Roman" w:cs="Times New Roman"/>
          <w:spacing w:val="-2"/>
          <w:sz w:val="21"/>
        </w:rPr>
        <w:t xml:space="preserve"> </w:t>
      </w:r>
      <w:r>
        <w:rPr>
          <w:rFonts w:hint="default" w:ascii="Times New Roman" w:hAnsi="Times New Roman" w:cs="Times New Roman"/>
          <w:sz w:val="21"/>
        </w:rPr>
        <w:t>testing and production.</w:t>
      </w:r>
    </w:p>
    <w:p w14:paraId="5BE4F9AE">
      <w:pPr>
        <w:pStyle w:val="9"/>
        <w:numPr>
          <w:ilvl w:val="1"/>
          <w:numId w:val="5"/>
        </w:numPr>
        <w:tabs>
          <w:tab w:val="left" w:pos="612"/>
        </w:tabs>
        <w:spacing w:before="62" w:after="0" w:line="271" w:lineRule="auto"/>
        <w:ind w:left="612" w:right="405" w:hanging="281"/>
        <w:jc w:val="left"/>
        <w:rPr>
          <w:rFonts w:hint="default" w:ascii="Times New Roman" w:hAnsi="Times New Roman" w:cs="Times New Roman"/>
          <w:sz w:val="21"/>
        </w:rPr>
      </w:pPr>
      <w:r>
        <w:rPr>
          <w:rFonts w:hint="default" w:ascii="Times New Roman" w:hAnsi="Times New Roman" w:cs="Times New Roman"/>
          <w:b/>
          <w:color w:val="1F3863"/>
          <w:sz w:val="21"/>
        </w:rPr>
        <w:t>Prevents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propagation:</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wrong</w:t>
      </w:r>
      <w:r>
        <w:rPr>
          <w:rFonts w:hint="default" w:ascii="Times New Roman" w:hAnsi="Times New Roman" w:cs="Times New Roman"/>
          <w:spacing w:val="-4"/>
          <w:sz w:val="21"/>
        </w:rPr>
        <w:t xml:space="preserve"> </w:t>
      </w:r>
      <w:r>
        <w:rPr>
          <w:rFonts w:hint="default" w:ascii="Times New Roman" w:hAnsi="Times New Roman" w:cs="Times New Roman"/>
          <w:sz w:val="21"/>
        </w:rPr>
        <w:t>requirement</w:t>
      </w:r>
      <w:r>
        <w:rPr>
          <w:rFonts w:hint="default" w:ascii="Times New Roman" w:hAnsi="Times New Roman" w:cs="Times New Roman"/>
          <w:spacing w:val="-3"/>
          <w:sz w:val="21"/>
        </w:rPr>
        <w:t xml:space="preserve"> </w:t>
      </w:r>
      <w:r>
        <w:rPr>
          <w:rFonts w:hint="default" w:ascii="Times New Roman" w:hAnsi="Times New Roman" w:cs="Times New Roman"/>
          <w:sz w:val="21"/>
        </w:rPr>
        <w:t>fixed</w:t>
      </w:r>
      <w:r>
        <w:rPr>
          <w:rFonts w:hint="default" w:ascii="Times New Roman" w:hAnsi="Times New Roman" w:cs="Times New Roman"/>
          <w:spacing w:val="-2"/>
          <w:sz w:val="21"/>
        </w:rPr>
        <w:t xml:space="preserve"> </w:t>
      </w:r>
      <w:r>
        <w:rPr>
          <w:rFonts w:hint="default" w:ascii="Times New Roman" w:hAnsi="Times New Roman" w:cs="Times New Roman"/>
          <w:sz w:val="21"/>
        </w:rPr>
        <w:t>early</w:t>
      </w:r>
      <w:r>
        <w:rPr>
          <w:rFonts w:hint="default" w:ascii="Times New Roman" w:hAnsi="Times New Roman" w:cs="Times New Roman"/>
          <w:spacing w:val="-2"/>
          <w:sz w:val="21"/>
        </w:rPr>
        <w:t xml:space="preserve"> </w:t>
      </w:r>
      <w:r>
        <w:rPr>
          <w:rFonts w:hint="default" w:ascii="Times New Roman" w:hAnsi="Times New Roman" w:cs="Times New Roman"/>
          <w:sz w:val="21"/>
        </w:rPr>
        <w:t>does</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become</w:t>
      </w:r>
      <w:r>
        <w:rPr>
          <w:rFonts w:hint="default" w:ascii="Times New Roman" w:hAnsi="Times New Roman" w:cs="Times New Roman"/>
          <w:spacing w:val="-2"/>
          <w:sz w:val="21"/>
        </w:rPr>
        <w:t xml:space="preserve"> </w:t>
      </w:r>
      <w:r>
        <w:rPr>
          <w:rFonts w:hint="default" w:ascii="Times New Roman" w:hAnsi="Times New Roman" w:cs="Times New Roman"/>
          <w:sz w:val="21"/>
        </w:rPr>
        <w:t>wrong</w:t>
      </w:r>
      <w:r>
        <w:rPr>
          <w:rFonts w:hint="default" w:ascii="Times New Roman" w:hAnsi="Times New Roman" w:cs="Times New Roman"/>
          <w:spacing w:val="-4"/>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wrong</w:t>
      </w:r>
      <w:r>
        <w:rPr>
          <w:rFonts w:hint="default" w:ascii="Times New Roman" w:hAnsi="Times New Roman" w:cs="Times New Roman"/>
          <w:spacing w:val="-4"/>
          <w:sz w:val="21"/>
        </w:rPr>
        <w:t xml:space="preserve"> </w:t>
      </w:r>
      <w:r>
        <w:rPr>
          <w:rFonts w:hint="default" w:ascii="Times New Roman" w:hAnsi="Times New Roman" w:cs="Times New Roman"/>
          <w:sz w:val="21"/>
        </w:rPr>
        <w:t>code and wrong tests.</w:t>
      </w:r>
    </w:p>
    <w:p w14:paraId="4516E2B4">
      <w:pPr>
        <w:pStyle w:val="9"/>
        <w:numPr>
          <w:ilvl w:val="1"/>
          <w:numId w:val="5"/>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Saves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time:</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Less</w:t>
      </w:r>
      <w:r>
        <w:rPr>
          <w:rFonts w:hint="default" w:ascii="Times New Roman" w:hAnsi="Times New Roman" w:cs="Times New Roman"/>
          <w:spacing w:val="-5"/>
          <w:sz w:val="21"/>
        </w:rPr>
        <w:t xml:space="preserve"> </w:t>
      </w:r>
      <w:r>
        <w:rPr>
          <w:rFonts w:hint="default" w:ascii="Times New Roman" w:hAnsi="Times New Roman" w:cs="Times New Roman"/>
          <w:sz w:val="21"/>
        </w:rPr>
        <w:t>rework</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later</w:t>
      </w:r>
      <w:r>
        <w:rPr>
          <w:rFonts w:hint="default" w:ascii="Times New Roman" w:hAnsi="Times New Roman" w:cs="Times New Roman"/>
          <w:spacing w:val="-3"/>
          <w:sz w:val="21"/>
        </w:rPr>
        <w:t xml:space="preserve"> </w:t>
      </w:r>
      <w:r>
        <w:rPr>
          <w:rFonts w:hint="default" w:ascii="Times New Roman" w:hAnsi="Times New Roman" w:cs="Times New Roman"/>
          <w:sz w:val="21"/>
        </w:rPr>
        <w:t>stages</w:t>
      </w:r>
      <w:r>
        <w:rPr>
          <w:rFonts w:hint="default" w:ascii="Times New Roman" w:hAnsi="Times New Roman" w:cs="Times New Roman"/>
          <w:spacing w:val="-4"/>
          <w:sz w:val="21"/>
        </w:rPr>
        <w:t xml:space="preserve"> </w:t>
      </w:r>
      <w:r>
        <w:rPr>
          <w:rFonts w:hint="default" w:ascii="Times New Roman" w:hAnsi="Times New Roman" w:cs="Times New Roman"/>
          <w:sz w:val="21"/>
        </w:rPr>
        <w:t>shortens</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schedule.</w:t>
      </w:r>
    </w:p>
    <w:p w14:paraId="73EDD77D">
      <w:pPr>
        <w:pStyle w:val="9"/>
        <w:numPr>
          <w:ilvl w:val="1"/>
          <w:numId w:val="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focus: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effort</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5"/>
          <w:sz w:val="21"/>
        </w:rPr>
        <w:t xml:space="preserve"> </w:t>
      </w:r>
      <w:r>
        <w:rPr>
          <w:rFonts w:hint="default" w:ascii="Times New Roman" w:hAnsi="Times New Roman" w:cs="Times New Roman"/>
          <w:sz w:val="21"/>
        </w:rPr>
        <w:t>directed</w:t>
      </w:r>
      <w:r>
        <w:rPr>
          <w:rFonts w:hint="default" w:ascii="Times New Roman" w:hAnsi="Times New Roman" w:cs="Times New Roman"/>
          <w:spacing w:val="-3"/>
          <w:sz w:val="21"/>
        </w:rPr>
        <w:t xml:space="preserve"> </w:t>
      </w:r>
      <w:r>
        <w:rPr>
          <w:rFonts w:hint="default" w:ascii="Times New Roman" w:hAnsi="Times New Roman" w:cs="Times New Roman"/>
          <w:sz w:val="21"/>
        </w:rPr>
        <w:t>to</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risky</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areas</w:t>
      </w:r>
      <w:r>
        <w:rPr>
          <w:rFonts w:hint="default" w:ascii="Times New Roman" w:hAnsi="Times New Roman" w:cs="Times New Roman"/>
          <w:spacing w:val="-5"/>
          <w:sz w:val="21"/>
        </w:rPr>
        <w:t xml:space="preserve"> </w:t>
      </w:r>
      <w:r>
        <w:rPr>
          <w:rFonts w:hint="default" w:ascii="Times New Roman" w:hAnsi="Times New Roman" w:cs="Times New Roman"/>
          <w:sz w:val="21"/>
        </w:rPr>
        <w:t>identified</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early.</w:t>
      </w:r>
    </w:p>
    <w:p w14:paraId="65C52770">
      <w:pPr>
        <w:pStyle w:val="7"/>
        <w:spacing w:before="26"/>
        <w:rPr>
          <w:rFonts w:hint="default" w:ascii="Times New Roman" w:hAnsi="Times New Roman" w:cs="Times New Roman"/>
          <w:sz w:val="17"/>
        </w:rPr>
      </w:pPr>
    </w:p>
    <w:p w14:paraId="085141A3">
      <w:pPr>
        <w:pStyle w:val="9"/>
        <w:numPr>
          <w:ilvl w:val="0"/>
          <w:numId w:val="5"/>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7696"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74" name="Graphic 7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74" o:spid="_x0000_s1026" o:spt="100" style="position:absolute;left:0pt;margin-left:48.55pt;margin-top:15.5pt;height:0.75pt;width:498.35pt;mso-position-horizontal-relative:page;mso-wrap-distance-bottom:0pt;mso-wrap-distance-top:0pt;z-index:-251638784;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qpVy2AAAAAkBAAAPAAAAAAAAAAEAIAAAACIAAABkcnMvZG93bnJldi54bWxQSwECFAAUAAAA&#10;CACHTuJAsJwNRScCAADe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78720" behindDoc="1" locked="0" layoutInCell="1" allowOverlap="1">
                <wp:simplePos x="0" y="0"/>
                <wp:positionH relativeFrom="page">
                  <wp:posOffset>635000</wp:posOffset>
                </wp:positionH>
                <wp:positionV relativeFrom="paragraph">
                  <wp:posOffset>256540</wp:posOffset>
                </wp:positionV>
                <wp:extent cx="6313805" cy="675640"/>
                <wp:effectExtent l="0" t="0" r="10795" b="10160"/>
                <wp:wrapTopAndBottom/>
                <wp:docPr id="75" name="Group 75"/>
                <wp:cNvGraphicFramePr/>
                <a:graphic xmlns:a="http://schemas.openxmlformats.org/drawingml/2006/main">
                  <a:graphicData uri="http://schemas.microsoft.com/office/word/2010/wordprocessingGroup">
                    <wpg:wgp>
                      <wpg:cNvGrpSpPr/>
                      <wpg:grpSpPr>
                        <a:xfrm>
                          <a:off x="0" y="0"/>
                          <a:ext cx="6313805" cy="675640"/>
                          <a:chOff x="0" y="0"/>
                          <a:chExt cx="6313805" cy="675640"/>
                        </a:xfrm>
                      </wpg:grpSpPr>
                      <wps:wsp>
                        <wps:cNvPr id="76" name="Graphic 76"/>
                        <wps:cNvSpPr/>
                        <wps:spPr>
                          <a:xfrm>
                            <a:off x="38100" y="6096"/>
                            <a:ext cx="6269990" cy="662940"/>
                          </a:xfrm>
                          <a:custGeom>
                            <a:avLst/>
                            <a:gdLst/>
                            <a:ahLst/>
                            <a:cxnLst/>
                            <a:rect l="l" t="t" r="r" b="b"/>
                            <a:pathLst>
                              <a:path w="6269990" h="662940">
                                <a:moveTo>
                                  <a:pt x="6269482" y="0"/>
                                </a:moveTo>
                                <a:lnTo>
                                  <a:pt x="0" y="0"/>
                                </a:lnTo>
                                <a:lnTo>
                                  <a:pt x="0" y="662939"/>
                                </a:lnTo>
                                <a:lnTo>
                                  <a:pt x="6269482" y="662939"/>
                                </a:lnTo>
                                <a:lnTo>
                                  <a:pt x="6269482" y="0"/>
                                </a:lnTo>
                                <a:close/>
                              </a:path>
                            </a:pathLst>
                          </a:custGeom>
                          <a:solidFill>
                            <a:srgbClr val="FFF4DD"/>
                          </a:solidFill>
                        </wps:spPr>
                        <wps:bodyPr wrap="square" lIns="0" tIns="0" rIns="0" bIns="0" rtlCol="0">
                          <a:noAutofit/>
                        </wps:bodyPr>
                      </wps:wsp>
                      <wps:wsp>
                        <wps:cNvPr id="77" name="Graphic 77"/>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78" name="Graphic 78"/>
                        <wps:cNvSpPr/>
                        <wps:spPr>
                          <a:xfrm>
                            <a:off x="19811" y="617220"/>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79" name="Graphic 79"/>
                        <wps:cNvSpPr/>
                        <wps:spPr>
                          <a:xfrm>
                            <a:off x="0" y="57911"/>
                            <a:ext cx="6313805" cy="617220"/>
                          </a:xfrm>
                          <a:custGeom>
                            <a:avLst/>
                            <a:gdLst/>
                            <a:ahLst/>
                            <a:cxnLst/>
                            <a:rect l="l" t="t" r="r" b="b"/>
                            <a:pathLst>
                              <a:path w="6313805" h="617220">
                                <a:moveTo>
                                  <a:pt x="6313678" y="0"/>
                                </a:moveTo>
                                <a:lnTo>
                                  <a:pt x="6307582" y="0"/>
                                </a:lnTo>
                                <a:lnTo>
                                  <a:pt x="6307582" y="611124"/>
                                </a:lnTo>
                                <a:lnTo>
                                  <a:pt x="38100" y="611124"/>
                                </a:lnTo>
                                <a:lnTo>
                                  <a:pt x="38100" y="0"/>
                                </a:lnTo>
                                <a:lnTo>
                                  <a:pt x="0" y="0"/>
                                </a:lnTo>
                                <a:lnTo>
                                  <a:pt x="0" y="611124"/>
                                </a:lnTo>
                                <a:lnTo>
                                  <a:pt x="0" y="617220"/>
                                </a:lnTo>
                                <a:lnTo>
                                  <a:pt x="6307582" y="617220"/>
                                </a:lnTo>
                                <a:lnTo>
                                  <a:pt x="6313678" y="617220"/>
                                </a:lnTo>
                                <a:lnTo>
                                  <a:pt x="6313678" y="611124"/>
                                </a:lnTo>
                                <a:lnTo>
                                  <a:pt x="6313678" y="0"/>
                                </a:lnTo>
                                <a:close/>
                              </a:path>
                            </a:pathLst>
                          </a:custGeom>
                          <a:solidFill>
                            <a:srgbClr val="DFA425"/>
                          </a:solidFill>
                        </wps:spPr>
                        <wps:bodyPr wrap="square" lIns="0" tIns="0" rIns="0" bIns="0" rtlCol="0">
                          <a:noAutofit/>
                        </wps:bodyPr>
                      </wps:wsp>
                      <wps:wsp>
                        <wps:cNvPr id="80" name="Textbox 80"/>
                        <wps:cNvSpPr txBox="1"/>
                        <wps:spPr>
                          <a:xfrm>
                            <a:off x="38100" y="6096"/>
                            <a:ext cx="6269990" cy="662940"/>
                          </a:xfrm>
                          <a:prstGeom prst="rect">
                            <a:avLst/>
                          </a:prstGeom>
                        </wps:spPr>
                        <wps:txbx>
                          <w:txbxContent>
                            <w:p w14:paraId="0E088D3F">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requirement</w:t>
                              </w:r>
                              <w:r>
                                <w:rPr>
                                  <w:spacing w:val="-3"/>
                                  <w:sz w:val="21"/>
                                </w:rPr>
                                <w:t xml:space="preserve"> </w:t>
                              </w:r>
                              <w:r>
                                <w:rPr>
                                  <w:sz w:val="21"/>
                                </w:rPr>
                                <w:t>says</w:t>
                              </w:r>
                              <w:r>
                                <w:rPr>
                                  <w:spacing w:val="-2"/>
                                  <w:sz w:val="21"/>
                                </w:rPr>
                                <w:t xml:space="preserve"> </w:t>
                              </w:r>
                              <w:r>
                                <w:rPr>
                                  <w:sz w:val="21"/>
                                </w:rPr>
                                <w:t>‘Discount</w:t>
                              </w:r>
                              <w:r>
                                <w:rPr>
                                  <w:spacing w:val="-2"/>
                                  <w:sz w:val="21"/>
                                </w:rPr>
                                <w:t xml:space="preserve"> </w:t>
                              </w:r>
                              <w:r>
                                <w:rPr>
                                  <w:sz w:val="21"/>
                                </w:rPr>
                                <w:t>will</w:t>
                              </w:r>
                              <w:r>
                                <w:rPr>
                                  <w:spacing w:val="-1"/>
                                  <w:sz w:val="21"/>
                                </w:rPr>
                                <w:t xml:space="preserve"> </w:t>
                              </w:r>
                              <w:r>
                                <w:rPr>
                                  <w:sz w:val="21"/>
                                </w:rPr>
                                <w:t>be</w:t>
                              </w:r>
                              <w:r>
                                <w:rPr>
                                  <w:spacing w:val="-1"/>
                                  <w:sz w:val="21"/>
                                </w:rPr>
                                <w:t xml:space="preserve"> </w:t>
                              </w:r>
                              <w:r>
                                <w:rPr>
                                  <w:sz w:val="21"/>
                                </w:rPr>
                                <w:t>applied</w:t>
                              </w:r>
                              <w:r>
                                <w:rPr>
                                  <w:spacing w:val="-4"/>
                                  <w:sz w:val="21"/>
                                </w:rPr>
                                <w:t xml:space="preserve"> </w:t>
                              </w:r>
                              <w:r>
                                <w:rPr>
                                  <w:sz w:val="21"/>
                                </w:rPr>
                                <w:t>for</w:t>
                              </w:r>
                              <w:r>
                                <w:rPr>
                                  <w:spacing w:val="-1"/>
                                  <w:sz w:val="21"/>
                                </w:rPr>
                                <w:t xml:space="preserve"> </w:t>
                              </w:r>
                              <w:r>
                                <w:rPr>
                                  <w:sz w:val="21"/>
                                </w:rPr>
                                <w:t>loyal</w:t>
                              </w:r>
                              <w:r>
                                <w:rPr>
                                  <w:spacing w:val="-1"/>
                                  <w:sz w:val="21"/>
                                </w:rPr>
                                <w:t xml:space="preserve"> </w:t>
                              </w:r>
                              <w:r>
                                <w:rPr>
                                  <w:sz w:val="21"/>
                                </w:rPr>
                                <w:t>customers’.</w:t>
                              </w:r>
                              <w:r>
                                <w:rPr>
                                  <w:spacing w:val="-4"/>
                                  <w:sz w:val="21"/>
                                </w:rPr>
                                <w:t xml:space="preserve"> </w:t>
                              </w:r>
                              <w:r>
                                <w:rPr>
                                  <w:sz w:val="21"/>
                                </w:rPr>
                                <w:t>In</w:t>
                              </w:r>
                              <w:r>
                                <w:rPr>
                                  <w:spacing w:val="-2"/>
                                  <w:sz w:val="21"/>
                                </w:rPr>
                                <w:t xml:space="preserve"> </w:t>
                              </w:r>
                              <w:r>
                                <w:rPr>
                                  <w:sz w:val="21"/>
                                </w:rPr>
                                <w:t>a</w:t>
                              </w:r>
                              <w:r>
                                <w:rPr>
                                  <w:spacing w:val="-4"/>
                                  <w:sz w:val="21"/>
                                </w:rPr>
                                <w:t xml:space="preserve"> </w:t>
                              </w:r>
                              <w:r>
                                <w:rPr>
                                  <w:sz w:val="21"/>
                                </w:rPr>
                                <w:t>review,</w:t>
                              </w:r>
                              <w:r>
                                <w:rPr>
                                  <w:spacing w:val="-1"/>
                                  <w:sz w:val="21"/>
                                </w:rPr>
                                <w:t xml:space="preserve"> </w:t>
                              </w:r>
                              <w:r>
                                <w:rPr>
                                  <w:sz w:val="21"/>
                                </w:rPr>
                                <w:t>the</w:t>
                              </w:r>
                              <w:r>
                                <w:rPr>
                                  <w:spacing w:val="-1"/>
                                  <w:sz w:val="21"/>
                                </w:rPr>
                                <w:t xml:space="preserve"> </w:t>
                              </w:r>
                              <w:r>
                                <w:rPr>
                                  <w:sz w:val="21"/>
                                </w:rPr>
                                <w:t>tester</w:t>
                              </w:r>
                              <w:r>
                                <w:rPr>
                                  <w:spacing w:val="-1"/>
                                  <w:sz w:val="21"/>
                                </w:rPr>
                                <w:t xml:space="preserve"> </w:t>
                              </w:r>
                              <w:r>
                                <w:rPr>
                                  <w:sz w:val="21"/>
                                </w:rPr>
                                <w:t>asks</w:t>
                              </w:r>
                              <w:r>
                                <w:rPr>
                                  <w:spacing w:val="-2"/>
                                  <w:sz w:val="21"/>
                                </w:rPr>
                                <w:t xml:space="preserve"> </w:t>
                              </w:r>
                              <w:r>
                                <w:rPr>
                                  <w:sz w:val="21"/>
                                </w:rPr>
                                <w:t>‘Who</w:t>
                              </w:r>
                              <w:r>
                                <w:rPr>
                                  <w:spacing w:val="-2"/>
                                  <w:sz w:val="21"/>
                                </w:rPr>
                                <w:t xml:space="preserve"> </w:t>
                              </w:r>
                              <w:r>
                                <w:rPr>
                                  <w:sz w:val="21"/>
                                </w:rPr>
                                <w:t>is</w:t>
                              </w:r>
                              <w:r>
                                <w:rPr>
                                  <w:spacing w:val="-3"/>
                                  <w:sz w:val="21"/>
                                </w:rPr>
                                <w:t xml:space="preserve"> </w:t>
                              </w:r>
                              <w:r>
                                <w:rPr>
                                  <w:sz w:val="21"/>
                                </w:rPr>
                                <w:t>a loyal customer and what is the discount?’ Clarifying it costs a few minutes; discovering the issue after release would need rework of design, code, test cases and customer data.</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53.2pt;width:497.15pt;mso-position-horizontal-relative:page;mso-wrap-distance-bottom:0pt;mso-wrap-distance-top:0pt;z-index:-251637760;mso-width-relative:page;mso-height-relative:page;" coordsize="6313805,675640" o:gfxdata="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Kh6yLnaAAAACwEAAA8AAAAAAAAAAQAgAAAAIgAAAGRycy9kb3ducmV2&#10;LnhtbFBLAQIUABQAAAAIAIdO4kC+mbLmNAQAAGYTAAAOAAAAAAAAAAEAIAAAACkBAABkcnMvZTJv&#10;RG9jLnhtbFBLBQYAAAAABgAGAFkBAADPBwAAAAA=&#10;">
                <o:lock v:ext="edit" aspectratio="f"/>
                <v:shape id="Graphic 76" o:spid="_x0000_s1026" o:spt="100" style="position:absolute;left:38100;top:6096;height:662940;width:6269990;" fillcolor="#FFF4DD" filled="t" stroked="f" coordsize="6269990,662940" o:gfxdata="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I108vQAA&#10;ANsAAAAPAAAAAAAAAAEAIAAAACIAAABkcnMvZG93bnJldi54bWxQSwECFAAUAAAACACHTuJAMy8F&#10;njsAAAA5AAAAEAAAAAAAAAABACAAAAAMAQAAZHJzL3NoYXBleG1sLnhtbFBLBQYAAAAABgAGAFsB&#10;AAC2AwAAAAA=&#10;" path="m6269482,0l0,0,0,662939,6269482,662939,6269482,0xe">
                  <v:fill on="t" focussize="0,0"/>
                  <v:stroke on="f"/>
                  <v:imagedata o:title=""/>
                  <o:lock v:ext="edit" aspectratio="f"/>
                  <v:textbox inset="0mm,0mm,0mm,0mm"/>
                </v:shape>
                <v:shape id="Graphic 77" o:spid="_x0000_s1026" o:spt="100" style="position:absolute;left:0;top:0;height:58419;width:6313805;" fillcolor="#DFA425" filled="t" stroked="f" coordsize="6313805,58419" o:gfxdata="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IXwJvQAA&#10;ANsAAAAPAAAAAAAAAAEAIAAAACIAAABkcnMvZG93bnJldi54bWxQSwECFAAUAAAACACHTuJAMy8F&#10;njsAAAA5AAAAEAAAAAAAAAABACAAAAAMAQAAZHJzL3NoYXBleG1sLnhtbFBLBQYAAAAABgAGAFsB&#10;AAC2AwAAAAA=&#10;" path="m6313678,0l6307582,0,38100,0,0,0,0,6096,0,57912,38100,57912,38100,6096,6307582,6096,6307582,57912,6313678,57912,6313678,6096,6313678,0xe">
                  <v:fill on="t" focussize="0,0"/>
                  <v:stroke on="f"/>
                  <v:imagedata o:title=""/>
                  <o:lock v:ext="edit" aspectratio="f"/>
                  <v:textbox inset="0mm,0mm,0mm,0mm"/>
                </v:shape>
                <v:shape id="Graphic 78" o:spid="_x0000_s1026" o:spt="100" style="position:absolute;left:19811;top:617220;height:50800;width:6290945;" fillcolor="#FFF4DD" filled="t" stroked="f" coordsize="6290945,50800" o:gfxdata="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AQGWugAAANsA&#10;AAAPAAAAAAAAAAEAIAAAACIAAABkcnMvZG93bnJldi54bWxQSwECFAAUAAAACACHTuJAMy8FnjsA&#10;AAA5AAAAEAAAAAAAAAABACAAAAAJAQAAZHJzL3NoYXBleG1sLnhtbFBLBQYAAAAABgAGAFsBAACz&#10;AwAAAAA=&#10;" path="m6290817,0l0,0,0,50292,6290817,50292,6290817,0xe">
                  <v:fill on="t" focussize="0,0"/>
                  <v:stroke on="f"/>
                  <v:imagedata o:title=""/>
                  <o:lock v:ext="edit" aspectratio="f"/>
                  <v:textbox inset="0mm,0mm,0mm,0mm"/>
                </v:shape>
                <v:shape id="Graphic 79" o:spid="_x0000_s1026" o:spt="100" style="position:absolute;left:0;top:57911;height:617220;width:6313805;" fillcolor="#DFA425" filled="t" stroked="f" coordsize="6313805,617220" o:gfxdata="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3fZu8AAAA&#10;2wAAAA8AAAAAAAAAAQAgAAAAIgAAAGRycy9kb3ducmV2LnhtbFBLAQIUABQAAAAIAIdO4kAzLwWe&#10;OwAAADkAAAAQAAAAAAAAAAEAIAAAAAsBAABkcnMvc2hhcGV4bWwueG1sUEsFBgAAAAAGAAYAWwEA&#10;ALUDAAAAAA==&#10;" path="m6313678,0l6307582,0,6307582,611124,38100,611124,38100,0,0,0,0,611124,0,617220,6307582,617220,6313678,617220,6313678,611124,6313678,0xe">
                  <v:fill on="t" focussize="0,0"/>
                  <v:stroke on="f"/>
                  <v:imagedata o:title=""/>
                  <o:lock v:ext="edit" aspectratio="f"/>
                  <v:textbox inset="0mm,0mm,0mm,0mm"/>
                </v:shape>
                <v:shape id="Textbox 80" o:spid="_x0000_s1026" o:spt="202" type="#_x0000_t202" style="position:absolute;left:38100;top:6096;height:662940;width:6269990;"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E088D3F">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requirement</w:t>
                        </w:r>
                        <w:r>
                          <w:rPr>
                            <w:spacing w:val="-3"/>
                            <w:sz w:val="21"/>
                          </w:rPr>
                          <w:t xml:space="preserve"> </w:t>
                        </w:r>
                        <w:r>
                          <w:rPr>
                            <w:sz w:val="21"/>
                          </w:rPr>
                          <w:t>says</w:t>
                        </w:r>
                        <w:r>
                          <w:rPr>
                            <w:spacing w:val="-2"/>
                            <w:sz w:val="21"/>
                          </w:rPr>
                          <w:t xml:space="preserve"> </w:t>
                        </w:r>
                        <w:r>
                          <w:rPr>
                            <w:sz w:val="21"/>
                          </w:rPr>
                          <w:t>‘Discount</w:t>
                        </w:r>
                        <w:r>
                          <w:rPr>
                            <w:spacing w:val="-2"/>
                            <w:sz w:val="21"/>
                          </w:rPr>
                          <w:t xml:space="preserve"> </w:t>
                        </w:r>
                        <w:r>
                          <w:rPr>
                            <w:sz w:val="21"/>
                          </w:rPr>
                          <w:t>will</w:t>
                        </w:r>
                        <w:r>
                          <w:rPr>
                            <w:spacing w:val="-1"/>
                            <w:sz w:val="21"/>
                          </w:rPr>
                          <w:t xml:space="preserve"> </w:t>
                        </w:r>
                        <w:r>
                          <w:rPr>
                            <w:sz w:val="21"/>
                          </w:rPr>
                          <w:t>be</w:t>
                        </w:r>
                        <w:r>
                          <w:rPr>
                            <w:spacing w:val="-1"/>
                            <w:sz w:val="21"/>
                          </w:rPr>
                          <w:t xml:space="preserve"> </w:t>
                        </w:r>
                        <w:r>
                          <w:rPr>
                            <w:sz w:val="21"/>
                          </w:rPr>
                          <w:t>applied</w:t>
                        </w:r>
                        <w:r>
                          <w:rPr>
                            <w:spacing w:val="-4"/>
                            <w:sz w:val="21"/>
                          </w:rPr>
                          <w:t xml:space="preserve"> </w:t>
                        </w:r>
                        <w:r>
                          <w:rPr>
                            <w:sz w:val="21"/>
                          </w:rPr>
                          <w:t>for</w:t>
                        </w:r>
                        <w:r>
                          <w:rPr>
                            <w:spacing w:val="-1"/>
                            <w:sz w:val="21"/>
                          </w:rPr>
                          <w:t xml:space="preserve"> </w:t>
                        </w:r>
                        <w:r>
                          <w:rPr>
                            <w:sz w:val="21"/>
                          </w:rPr>
                          <w:t>loyal</w:t>
                        </w:r>
                        <w:r>
                          <w:rPr>
                            <w:spacing w:val="-1"/>
                            <w:sz w:val="21"/>
                          </w:rPr>
                          <w:t xml:space="preserve"> </w:t>
                        </w:r>
                        <w:r>
                          <w:rPr>
                            <w:sz w:val="21"/>
                          </w:rPr>
                          <w:t>customers’.</w:t>
                        </w:r>
                        <w:r>
                          <w:rPr>
                            <w:spacing w:val="-4"/>
                            <w:sz w:val="21"/>
                          </w:rPr>
                          <w:t xml:space="preserve"> </w:t>
                        </w:r>
                        <w:r>
                          <w:rPr>
                            <w:sz w:val="21"/>
                          </w:rPr>
                          <w:t>In</w:t>
                        </w:r>
                        <w:r>
                          <w:rPr>
                            <w:spacing w:val="-2"/>
                            <w:sz w:val="21"/>
                          </w:rPr>
                          <w:t xml:space="preserve"> </w:t>
                        </w:r>
                        <w:r>
                          <w:rPr>
                            <w:sz w:val="21"/>
                          </w:rPr>
                          <w:t>a</w:t>
                        </w:r>
                        <w:r>
                          <w:rPr>
                            <w:spacing w:val="-4"/>
                            <w:sz w:val="21"/>
                          </w:rPr>
                          <w:t xml:space="preserve"> </w:t>
                        </w:r>
                        <w:r>
                          <w:rPr>
                            <w:sz w:val="21"/>
                          </w:rPr>
                          <w:t>review,</w:t>
                        </w:r>
                        <w:r>
                          <w:rPr>
                            <w:spacing w:val="-1"/>
                            <w:sz w:val="21"/>
                          </w:rPr>
                          <w:t xml:space="preserve"> </w:t>
                        </w:r>
                        <w:r>
                          <w:rPr>
                            <w:sz w:val="21"/>
                          </w:rPr>
                          <w:t>the</w:t>
                        </w:r>
                        <w:r>
                          <w:rPr>
                            <w:spacing w:val="-1"/>
                            <w:sz w:val="21"/>
                          </w:rPr>
                          <w:t xml:space="preserve"> </w:t>
                        </w:r>
                        <w:r>
                          <w:rPr>
                            <w:sz w:val="21"/>
                          </w:rPr>
                          <w:t>tester</w:t>
                        </w:r>
                        <w:r>
                          <w:rPr>
                            <w:spacing w:val="-1"/>
                            <w:sz w:val="21"/>
                          </w:rPr>
                          <w:t xml:space="preserve"> </w:t>
                        </w:r>
                        <w:r>
                          <w:rPr>
                            <w:sz w:val="21"/>
                          </w:rPr>
                          <w:t>asks</w:t>
                        </w:r>
                        <w:r>
                          <w:rPr>
                            <w:spacing w:val="-2"/>
                            <w:sz w:val="21"/>
                          </w:rPr>
                          <w:t xml:space="preserve"> </w:t>
                        </w:r>
                        <w:r>
                          <w:rPr>
                            <w:sz w:val="21"/>
                          </w:rPr>
                          <w:t>‘Who</w:t>
                        </w:r>
                        <w:r>
                          <w:rPr>
                            <w:spacing w:val="-2"/>
                            <w:sz w:val="21"/>
                          </w:rPr>
                          <w:t xml:space="preserve"> </w:t>
                        </w:r>
                        <w:r>
                          <w:rPr>
                            <w:sz w:val="21"/>
                          </w:rPr>
                          <w:t>is</w:t>
                        </w:r>
                        <w:r>
                          <w:rPr>
                            <w:spacing w:val="-3"/>
                            <w:sz w:val="21"/>
                          </w:rPr>
                          <w:t xml:space="preserve"> </w:t>
                        </w:r>
                        <w:r>
                          <w:rPr>
                            <w:sz w:val="21"/>
                          </w:rPr>
                          <w:t>a loyal customer and what is the discount?’ Clarifying it costs a few minutes; discovering the issue after release would need rework of design, code, test cases and customer data.</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78720" behindDoc="1" locked="0" layoutInCell="1" allowOverlap="1">
                <wp:simplePos x="0" y="0"/>
                <wp:positionH relativeFrom="page">
                  <wp:posOffset>635000</wp:posOffset>
                </wp:positionH>
                <wp:positionV relativeFrom="paragraph">
                  <wp:posOffset>1158240</wp:posOffset>
                </wp:positionV>
                <wp:extent cx="6313805" cy="487680"/>
                <wp:effectExtent l="0" t="0" r="10795" b="0"/>
                <wp:wrapTopAndBottom/>
                <wp:docPr id="81" name="Group 81"/>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82" name="Graphic 82"/>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83" name="Graphic 83"/>
                        <wps:cNvSpPr/>
                        <wps:spPr>
                          <a:xfrm>
                            <a:off x="0" y="0"/>
                            <a:ext cx="6313805" cy="58419"/>
                          </a:xfrm>
                          <a:custGeom>
                            <a:avLst/>
                            <a:gdLst/>
                            <a:ahLst/>
                            <a:cxnLst/>
                            <a:rect l="l" t="t" r="r" b="b"/>
                            <a:pathLst>
                              <a:path w="6313805" h="58419">
                                <a:moveTo>
                                  <a:pt x="38100" y="6108"/>
                                </a:moveTo>
                                <a:lnTo>
                                  <a:pt x="0" y="6108"/>
                                </a:lnTo>
                                <a:lnTo>
                                  <a:pt x="0" y="57912"/>
                                </a:lnTo>
                                <a:lnTo>
                                  <a:pt x="38100" y="57912"/>
                                </a:lnTo>
                                <a:lnTo>
                                  <a:pt x="38100" y="6108"/>
                                </a:lnTo>
                                <a:close/>
                              </a:path>
                              <a:path w="6313805" h="58419">
                                <a:moveTo>
                                  <a:pt x="6313678" y="0"/>
                                </a:moveTo>
                                <a:lnTo>
                                  <a:pt x="6307582" y="0"/>
                                </a:lnTo>
                                <a:lnTo>
                                  <a:pt x="38100" y="0"/>
                                </a:lnTo>
                                <a:lnTo>
                                  <a:pt x="0" y="0"/>
                                </a:lnTo>
                                <a:lnTo>
                                  <a:pt x="0" y="6096"/>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84" name="Graphic 84"/>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85" name="Graphic 85"/>
                        <wps:cNvSpPr/>
                        <wps:spPr>
                          <a:xfrm>
                            <a:off x="0" y="57912"/>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86" name="Textbox 86"/>
                        <wps:cNvSpPr txBox="1"/>
                        <wps:spPr>
                          <a:xfrm>
                            <a:off x="38100" y="6096"/>
                            <a:ext cx="6269990" cy="475615"/>
                          </a:xfrm>
                          <a:prstGeom prst="rect">
                            <a:avLst/>
                          </a:prstGeom>
                        </wps:spPr>
                        <wps:txbx>
                          <w:txbxContent>
                            <w:p w14:paraId="0739D06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Early</w:t>
                              </w:r>
                              <w:r>
                                <w:rPr>
                                  <w:spacing w:val="-2"/>
                                  <w:sz w:val="21"/>
                                </w:rPr>
                                <w:t xml:space="preserve"> </w:t>
                              </w:r>
                              <w:r>
                                <w:rPr>
                                  <w:sz w:val="21"/>
                                </w:rPr>
                                <w:t>testing</w:t>
                              </w:r>
                              <w:r>
                                <w:rPr>
                                  <w:spacing w:val="-3"/>
                                  <w:sz w:val="21"/>
                                </w:rPr>
                                <w:t xml:space="preserve"> </w:t>
                              </w:r>
                              <w:r>
                                <w:rPr>
                                  <w:sz w:val="21"/>
                                </w:rPr>
                                <w:t>finds</w:t>
                              </w:r>
                              <w:r>
                                <w:rPr>
                                  <w:spacing w:val="-4"/>
                                  <w:sz w:val="21"/>
                                </w:rPr>
                                <w:t xml:space="preserve"> </w:t>
                              </w:r>
                              <w:r>
                                <w:rPr>
                                  <w:sz w:val="21"/>
                                </w:rPr>
                                <w:t>defects</w:t>
                              </w:r>
                              <w:r>
                                <w:rPr>
                                  <w:spacing w:val="-3"/>
                                  <w:sz w:val="21"/>
                                </w:rPr>
                                <w:t xml:space="preserve"> </w:t>
                              </w:r>
                              <w:r>
                                <w:rPr>
                                  <w:sz w:val="21"/>
                                </w:rPr>
                                <w:t>when</w:t>
                              </w:r>
                              <w:r>
                                <w:rPr>
                                  <w:spacing w:val="-2"/>
                                  <w:sz w:val="21"/>
                                </w:rPr>
                                <w:t xml:space="preserve"> </w:t>
                              </w:r>
                              <w:r>
                                <w:rPr>
                                  <w:sz w:val="21"/>
                                </w:rPr>
                                <w:t>they</w:t>
                              </w:r>
                              <w:r>
                                <w:rPr>
                                  <w:spacing w:val="-2"/>
                                  <w:sz w:val="21"/>
                                </w:rPr>
                                <w:t xml:space="preserve"> </w:t>
                              </w:r>
                              <w:r>
                                <w:rPr>
                                  <w:sz w:val="21"/>
                                </w:rPr>
                                <w:t>are</w:t>
                              </w:r>
                              <w:r>
                                <w:rPr>
                                  <w:spacing w:val="-2"/>
                                  <w:sz w:val="21"/>
                                </w:rPr>
                                <w:t xml:space="preserve"> </w:t>
                              </w:r>
                              <w:r>
                                <w:rPr>
                                  <w:sz w:val="21"/>
                                </w:rPr>
                                <w:t>cheapest</w:t>
                              </w:r>
                              <w:r>
                                <w:rPr>
                                  <w:spacing w:val="-3"/>
                                  <w:sz w:val="21"/>
                                </w:rPr>
                                <w:t xml:space="preserve"> </w:t>
                              </w:r>
                              <w:r>
                                <w:rPr>
                                  <w:sz w:val="21"/>
                                </w:rPr>
                                <w:t>to</w:t>
                              </w:r>
                              <w:r>
                                <w:rPr>
                                  <w:spacing w:val="-3"/>
                                  <w:sz w:val="21"/>
                                </w:rPr>
                                <w:t xml:space="preserve"> </w:t>
                              </w:r>
                              <w:r>
                                <w:rPr>
                                  <w:sz w:val="21"/>
                                </w:rPr>
                                <w:t>remove,</w:t>
                              </w:r>
                              <w:r>
                                <w:rPr>
                                  <w:spacing w:val="-4"/>
                                  <w:sz w:val="21"/>
                                </w:rPr>
                                <w:t xml:space="preserve"> </w:t>
                              </w:r>
                              <w:r>
                                <w:rPr>
                                  <w:sz w:val="21"/>
                                </w:rPr>
                                <w:t>which</w:t>
                              </w:r>
                              <w:r>
                                <w:rPr>
                                  <w:spacing w:val="-2"/>
                                  <w:sz w:val="21"/>
                                </w:rPr>
                                <w:t xml:space="preserve"> </w:t>
                              </w:r>
                              <w:r>
                                <w:rPr>
                                  <w:sz w:val="21"/>
                                </w:rPr>
                                <w:t>directly</w:t>
                              </w:r>
                              <w:r>
                                <w:rPr>
                                  <w:spacing w:val="-2"/>
                                  <w:sz w:val="21"/>
                                </w:rPr>
                                <w:t xml:space="preserve"> </w:t>
                              </w:r>
                              <w:r>
                                <w:rPr>
                                  <w:sz w:val="21"/>
                                </w:rPr>
                                <w:t>raises</w:t>
                              </w:r>
                              <w:r>
                                <w:rPr>
                                  <w:spacing w:val="-2"/>
                                  <w:sz w:val="21"/>
                                </w:rPr>
                                <w:t xml:space="preserve"> </w:t>
                              </w:r>
                              <w:r>
                                <w:rPr>
                                  <w:sz w:val="21"/>
                                </w:rPr>
                                <w:t>defect</w:t>
                              </w:r>
                              <w:r>
                                <w:rPr>
                                  <w:spacing w:val="-3"/>
                                  <w:sz w:val="21"/>
                                </w:rPr>
                                <w:t xml:space="preserve"> </w:t>
                              </w:r>
                              <w:r>
                                <w:rPr>
                                  <w:sz w:val="21"/>
                                </w:rPr>
                                <w:t>detection efficiency and lowers total project cost.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2pt;height:38.4pt;width:497.15pt;mso-position-horizontal-relative:page;mso-wrap-distance-bottom:0pt;mso-wrap-distance-top:0pt;z-index:-251637760;mso-width-relative:page;mso-height-relative:page;" coordsize="6313805,487680" o:gfxdata="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zbKEDtsAAAAMAQAA&#10;DwAAAAAAAAABACAAAAAiAAAAZHJzL2Rvd25yZXYueG1sUEsBAhQAFAAAAAgAh07iQC4qePiJBAAA&#10;YhUAAA4AAAAAAAAAAQAgAAAAKgEAAGRycy9lMm9Eb2MueG1sUEsFBgAAAAAGAAYAWQEAACUIAAAA&#10;AA==&#10;">
                <o:lock v:ext="edit" aspectratio="f"/>
                <v:shape id="Graphic 82" o:spid="_x0000_s1026" o:spt="100" style="position:absolute;left:38100;top:6096;height:475615;width:6269990;" fillcolor="#E8F5E9" filled="t" stroked="f" coordsize="6269990,475615" o:gfxdata="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15+2vQAA&#10;ANsAAAAPAAAAAAAAAAEAIAAAACIAAABkcnMvZG93bnJldi54bWxQSwECFAAUAAAACACHTuJAMy8F&#10;njsAAAA5AAAAEAAAAAAAAAABACAAAAAMAQAAZHJzL3NoYXBleG1sLnhtbFBLBQYAAAAABgAGAFsB&#10;AAC2AwAAAAA=&#10;" path="m6269482,0l0,0,0,475487,6269482,475487,6269482,0xe">
                  <v:fill on="t" focussize="0,0"/>
                  <v:stroke on="f"/>
                  <v:imagedata o:title=""/>
                  <o:lock v:ext="edit" aspectratio="f"/>
                  <v:textbox inset="0mm,0mm,0mm,0mm"/>
                </v:shape>
                <v:shape id="Graphic 83" o:spid="_x0000_s1026" o:spt="100" style="position:absolute;left:0;top:0;height:58419;width:6313805;" fillcolor="#2D7C31" filled="t" stroked="f" coordsize="6313805,58419" o:gfxdata="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amkvQAA&#10;ANsAAAAPAAAAAAAAAAEAIAAAACIAAABkcnMvZG93bnJldi54bWxQSwECFAAUAAAACACHTuJAMy8F&#10;njsAAAA5AAAAEAAAAAAAAAABACAAAAAMAQAAZHJzL3NoYXBleG1sLnhtbFBLBQYAAAAABgAGAFsB&#10;AAC2AwAAAAA=&#10;" path="m38100,6108l0,6108,0,57912,38100,57912,38100,6108xem6313678,0l6307582,0,38100,0,0,0,0,6096,38100,6096,6307582,6096,6307582,57912,6313678,57912,6313678,6096,6313678,0xe">
                  <v:fill on="t" focussize="0,0"/>
                  <v:stroke on="f"/>
                  <v:imagedata o:title=""/>
                  <o:lock v:ext="edit" aspectratio="f"/>
                  <v:textbox inset="0mm,0mm,0mm,0mm"/>
                </v:shape>
                <v:shape id="Graphic 84" o:spid="_x0000_s1026" o:spt="100" style="position:absolute;left:19811;top:429768;height:50800;width:6290945;" fillcolor="#E8F5E9" filled="t" stroked="f" coordsize="6290945,50800" o:gfxdata="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RNvQAA&#10;ANsAAAAPAAAAAAAAAAEAIAAAACIAAABkcnMvZG93bnJldi54bWxQSwECFAAUAAAACACHTuJAMy8F&#10;njsAAAA5AAAAEAAAAAAAAAABACAAAAAMAQAAZHJzL3NoYXBleG1sLnhtbFBLBQYAAAAABgAGAFsB&#10;AAC2AwAAAAA=&#10;" path="m6290817,0l0,0,0,50292,6290817,50292,6290817,0xe">
                  <v:fill on="t" focussize="0,0"/>
                  <v:stroke on="f"/>
                  <v:imagedata o:title=""/>
                  <o:lock v:ext="edit" aspectratio="f"/>
                  <v:textbox inset="0mm,0mm,0mm,0mm"/>
                </v:shape>
                <v:shape id="Graphic 85" o:spid="_x0000_s1026" o:spt="100" style="position:absolute;left:0;top:57912;height:429895;width:6313805;" fillcolor="#2D7C31" filled="t" stroked="f" coordsize="6313805,429895" o:gfxdata="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8Vkq8AAAA&#10;2w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86" o:spid="_x0000_s1026" o:spt="202" type="#_x0000_t202" style="position:absolute;left:38100;top:6096;height:475615;width:6269990;"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739D06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Early</w:t>
                        </w:r>
                        <w:r>
                          <w:rPr>
                            <w:spacing w:val="-2"/>
                            <w:sz w:val="21"/>
                          </w:rPr>
                          <w:t xml:space="preserve"> </w:t>
                        </w:r>
                        <w:r>
                          <w:rPr>
                            <w:sz w:val="21"/>
                          </w:rPr>
                          <w:t>testing</w:t>
                        </w:r>
                        <w:r>
                          <w:rPr>
                            <w:spacing w:val="-3"/>
                            <w:sz w:val="21"/>
                          </w:rPr>
                          <w:t xml:space="preserve"> </w:t>
                        </w:r>
                        <w:r>
                          <w:rPr>
                            <w:sz w:val="21"/>
                          </w:rPr>
                          <w:t>finds</w:t>
                        </w:r>
                        <w:r>
                          <w:rPr>
                            <w:spacing w:val="-4"/>
                            <w:sz w:val="21"/>
                          </w:rPr>
                          <w:t xml:space="preserve"> </w:t>
                        </w:r>
                        <w:r>
                          <w:rPr>
                            <w:sz w:val="21"/>
                          </w:rPr>
                          <w:t>defects</w:t>
                        </w:r>
                        <w:r>
                          <w:rPr>
                            <w:spacing w:val="-3"/>
                            <w:sz w:val="21"/>
                          </w:rPr>
                          <w:t xml:space="preserve"> </w:t>
                        </w:r>
                        <w:r>
                          <w:rPr>
                            <w:sz w:val="21"/>
                          </w:rPr>
                          <w:t>when</w:t>
                        </w:r>
                        <w:r>
                          <w:rPr>
                            <w:spacing w:val="-2"/>
                            <w:sz w:val="21"/>
                          </w:rPr>
                          <w:t xml:space="preserve"> </w:t>
                        </w:r>
                        <w:r>
                          <w:rPr>
                            <w:sz w:val="21"/>
                          </w:rPr>
                          <w:t>they</w:t>
                        </w:r>
                        <w:r>
                          <w:rPr>
                            <w:spacing w:val="-2"/>
                            <w:sz w:val="21"/>
                          </w:rPr>
                          <w:t xml:space="preserve"> </w:t>
                        </w:r>
                        <w:r>
                          <w:rPr>
                            <w:sz w:val="21"/>
                          </w:rPr>
                          <w:t>are</w:t>
                        </w:r>
                        <w:r>
                          <w:rPr>
                            <w:spacing w:val="-2"/>
                            <w:sz w:val="21"/>
                          </w:rPr>
                          <w:t xml:space="preserve"> </w:t>
                        </w:r>
                        <w:r>
                          <w:rPr>
                            <w:sz w:val="21"/>
                          </w:rPr>
                          <w:t>cheapest</w:t>
                        </w:r>
                        <w:r>
                          <w:rPr>
                            <w:spacing w:val="-3"/>
                            <w:sz w:val="21"/>
                          </w:rPr>
                          <w:t xml:space="preserve"> </w:t>
                        </w:r>
                        <w:r>
                          <w:rPr>
                            <w:sz w:val="21"/>
                          </w:rPr>
                          <w:t>to</w:t>
                        </w:r>
                        <w:r>
                          <w:rPr>
                            <w:spacing w:val="-3"/>
                            <w:sz w:val="21"/>
                          </w:rPr>
                          <w:t xml:space="preserve"> </w:t>
                        </w:r>
                        <w:r>
                          <w:rPr>
                            <w:sz w:val="21"/>
                          </w:rPr>
                          <w:t>remove,</w:t>
                        </w:r>
                        <w:r>
                          <w:rPr>
                            <w:spacing w:val="-4"/>
                            <w:sz w:val="21"/>
                          </w:rPr>
                          <w:t xml:space="preserve"> </w:t>
                        </w:r>
                        <w:r>
                          <w:rPr>
                            <w:sz w:val="21"/>
                          </w:rPr>
                          <w:t>which</w:t>
                        </w:r>
                        <w:r>
                          <w:rPr>
                            <w:spacing w:val="-2"/>
                            <w:sz w:val="21"/>
                          </w:rPr>
                          <w:t xml:space="preserve"> </w:t>
                        </w:r>
                        <w:r>
                          <w:rPr>
                            <w:sz w:val="21"/>
                          </w:rPr>
                          <w:t>directly</w:t>
                        </w:r>
                        <w:r>
                          <w:rPr>
                            <w:spacing w:val="-2"/>
                            <w:sz w:val="21"/>
                          </w:rPr>
                          <w:t xml:space="preserve"> </w:t>
                        </w:r>
                        <w:r>
                          <w:rPr>
                            <w:sz w:val="21"/>
                          </w:rPr>
                          <w:t>raises</w:t>
                        </w:r>
                        <w:r>
                          <w:rPr>
                            <w:spacing w:val="-2"/>
                            <w:sz w:val="21"/>
                          </w:rPr>
                          <w:t xml:space="preserve"> </w:t>
                        </w:r>
                        <w:r>
                          <w:rPr>
                            <w:sz w:val="21"/>
                          </w:rPr>
                          <w:t>defect</w:t>
                        </w:r>
                        <w:r>
                          <w:rPr>
                            <w:spacing w:val="-3"/>
                            <w:sz w:val="21"/>
                          </w:rPr>
                          <w:t xml:space="preserve"> </w:t>
                        </w:r>
                        <w:r>
                          <w:rPr>
                            <w:sz w:val="21"/>
                          </w:rPr>
                          <w:t>detection efficiency and lowers total project cost.</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358B17EB">
      <w:pPr>
        <w:pStyle w:val="7"/>
        <w:spacing w:before="6"/>
        <w:rPr>
          <w:rFonts w:hint="default" w:ascii="Times New Roman" w:hAnsi="Times New Roman" w:cs="Times New Roman"/>
          <w:i/>
          <w:sz w:val="4"/>
        </w:rPr>
      </w:pPr>
    </w:p>
    <w:p w14:paraId="506EF52A">
      <w:pPr>
        <w:pStyle w:val="7"/>
        <w:spacing w:before="89"/>
        <w:rPr>
          <w:rFonts w:hint="default" w:ascii="Times New Roman" w:hAnsi="Times New Roman" w:cs="Times New Roman"/>
          <w:i/>
          <w:sz w:val="20"/>
        </w:rPr>
      </w:pPr>
    </w:p>
    <w:p w14:paraId="0689A9A7">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53D5E92C">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2420CD8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71D253C3">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Q6</w:t>
            </w:r>
          </w:p>
        </w:tc>
        <w:tc>
          <w:tcPr>
            <w:tcW w:w="7502" w:type="dxa"/>
            <w:tcBorders>
              <w:left w:val="nil"/>
            </w:tcBorders>
            <w:shd w:val="clear" w:color="auto" w:fill="EAF0FA"/>
          </w:tcPr>
          <w:p w14:paraId="4FA9B67F">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Tester’s</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Contribution</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Requirement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Phase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(Healthcare)</w:t>
            </w:r>
          </w:p>
        </w:tc>
        <w:tc>
          <w:tcPr>
            <w:tcW w:w="1102" w:type="dxa"/>
            <w:shd w:val="clear" w:color="auto" w:fill="2D75B6"/>
          </w:tcPr>
          <w:p w14:paraId="6EE26863">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109F23B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5D8B02E0">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requirement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analysis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healthcare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several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ambiguities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go</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unnoticed.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Later,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these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lead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 in implementation. Show how a tester can contribute during the requirement phase to improve quality. Explain the importance of early testing involvement.</w:t>
            </w:r>
          </w:p>
        </w:tc>
      </w:tr>
    </w:tbl>
    <w:p w14:paraId="7A4F3FEE">
      <w:pPr>
        <w:pStyle w:val="9"/>
        <w:numPr>
          <w:ilvl w:val="0"/>
          <w:numId w:val="6"/>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974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87" name="Graphic 8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87" o:spid="_x0000_s1026" o:spt="100" style="position:absolute;left:0pt;margin-left:48.55pt;margin-top:25.6pt;height:0.75pt;width:498.35pt;mso-position-horizontal-relative:page;mso-wrap-distance-bottom:0pt;mso-wrap-distance-top:0pt;z-index:-25163673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b7KVtkAAAAJAQAADwAAAAAAAAABACAAAAAiAAAAZHJzL2Rvd25yZXYueG1sUEsBAhQAFAAA&#10;AAgAh07iQHrN80AnAgAA3gQAAA4AAAAAAAAAAQAgAAAAKA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03195286">
      <w:pPr>
        <w:pStyle w:val="7"/>
        <w:spacing w:line="276" w:lineRule="auto"/>
        <w:ind w:left="150" w:right="145"/>
        <w:jc w:val="both"/>
        <w:rPr>
          <w:rFonts w:hint="default" w:ascii="Times New Roman" w:hAnsi="Times New Roman" w:cs="Times New Roman"/>
        </w:rPr>
      </w:pPr>
      <w:r>
        <w:rPr>
          <w:rFonts w:hint="default" w:ascii="Times New Roman" w:hAnsi="Times New Roman" w:cs="Times New Roman"/>
        </w:rPr>
        <w:t>In the requirement phase, the tester acts as the first ‘user’ of the specification. Through requirement reviews and testability</w:t>
      </w:r>
      <w:r>
        <w:rPr>
          <w:rFonts w:hint="default" w:ascii="Times New Roman" w:hAnsi="Times New Roman" w:cs="Times New Roman"/>
          <w:spacing w:val="-4"/>
        </w:rPr>
        <w:t xml:space="preserve"> </w:t>
      </w:r>
      <w:r>
        <w:rPr>
          <w:rFonts w:hint="default" w:ascii="Times New Roman" w:hAnsi="Times New Roman" w:cs="Times New Roman"/>
        </w:rPr>
        <w:t>analysis</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tester</w:t>
      </w:r>
      <w:r>
        <w:rPr>
          <w:rFonts w:hint="default" w:ascii="Times New Roman" w:hAnsi="Times New Roman" w:cs="Times New Roman"/>
          <w:spacing w:val="-6"/>
        </w:rPr>
        <w:t xml:space="preserve"> </w:t>
      </w:r>
      <w:r>
        <w:rPr>
          <w:rFonts w:hint="default" w:ascii="Times New Roman" w:hAnsi="Times New Roman" w:cs="Times New Roman"/>
        </w:rPr>
        <w:t>checks</w:t>
      </w:r>
      <w:r>
        <w:rPr>
          <w:rFonts w:hint="default" w:ascii="Times New Roman" w:hAnsi="Times New Roman" w:cs="Times New Roman"/>
          <w:spacing w:val="-8"/>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each</w:t>
      </w:r>
      <w:r>
        <w:rPr>
          <w:rFonts w:hint="default" w:ascii="Times New Roman" w:hAnsi="Times New Roman" w:cs="Times New Roman"/>
          <w:spacing w:val="-7"/>
        </w:rPr>
        <w:t xml:space="preserve"> </w:t>
      </w:r>
      <w:r>
        <w:rPr>
          <w:rFonts w:hint="default" w:ascii="Times New Roman" w:hAnsi="Times New Roman" w:cs="Times New Roman"/>
        </w:rPr>
        <w:t>requirement</w:t>
      </w:r>
      <w:r>
        <w:rPr>
          <w:rFonts w:hint="default" w:ascii="Times New Roman" w:hAnsi="Times New Roman" w:cs="Times New Roman"/>
          <w:spacing w:val="-6"/>
        </w:rPr>
        <w:t xml:space="preserve"> </w:t>
      </w:r>
      <w:r>
        <w:rPr>
          <w:rFonts w:hint="default" w:ascii="Times New Roman" w:hAnsi="Times New Roman" w:cs="Times New Roman"/>
        </w:rPr>
        <w:t>is</w:t>
      </w:r>
      <w:r>
        <w:rPr>
          <w:rFonts w:hint="default" w:ascii="Times New Roman" w:hAnsi="Times New Roman" w:cs="Times New Roman"/>
          <w:spacing w:val="-6"/>
        </w:rPr>
        <w:t xml:space="preserve"> </w:t>
      </w:r>
      <w:r>
        <w:rPr>
          <w:rFonts w:hint="default" w:ascii="Times New Roman" w:hAnsi="Times New Roman" w:cs="Times New Roman"/>
        </w:rPr>
        <w:t>clear,</w:t>
      </w:r>
      <w:r>
        <w:rPr>
          <w:rFonts w:hint="default" w:ascii="Times New Roman" w:hAnsi="Times New Roman" w:cs="Times New Roman"/>
          <w:spacing w:val="-7"/>
        </w:rPr>
        <w:t xml:space="preserve"> </w:t>
      </w:r>
      <w:r>
        <w:rPr>
          <w:rFonts w:hint="default" w:ascii="Times New Roman" w:hAnsi="Times New Roman" w:cs="Times New Roman"/>
        </w:rPr>
        <w:t>complete,</w:t>
      </w:r>
      <w:r>
        <w:rPr>
          <w:rFonts w:hint="default" w:ascii="Times New Roman" w:hAnsi="Times New Roman" w:cs="Times New Roman"/>
          <w:spacing w:val="-6"/>
        </w:rPr>
        <w:t xml:space="preserve"> </w:t>
      </w:r>
      <w:r>
        <w:rPr>
          <w:rFonts w:hint="default" w:ascii="Times New Roman" w:hAnsi="Times New Roman" w:cs="Times New Roman"/>
        </w:rPr>
        <w:t>consistent,</w:t>
      </w:r>
      <w:r>
        <w:rPr>
          <w:rFonts w:hint="default" w:ascii="Times New Roman" w:hAnsi="Times New Roman" w:cs="Times New Roman"/>
          <w:spacing w:val="-4"/>
        </w:rPr>
        <w:t xml:space="preserve"> </w:t>
      </w:r>
      <w:r>
        <w:rPr>
          <w:rFonts w:hint="default" w:ascii="Times New Roman" w:hAnsi="Times New Roman" w:cs="Times New Roman"/>
        </w:rPr>
        <w:t>unambiguous,</w:t>
      </w:r>
      <w:r>
        <w:rPr>
          <w:rFonts w:hint="default" w:ascii="Times New Roman" w:hAnsi="Times New Roman" w:cs="Times New Roman"/>
          <w:spacing w:val="-7"/>
        </w:rPr>
        <w:t xml:space="preserve"> </w:t>
      </w:r>
      <w:r>
        <w:rPr>
          <w:rFonts w:hint="default" w:ascii="Times New Roman" w:hAnsi="Times New Roman" w:cs="Times New Roman"/>
        </w:rPr>
        <w:t>feasible</w:t>
      </w:r>
      <w:r>
        <w:rPr>
          <w:rFonts w:hint="default" w:ascii="Times New Roman" w:hAnsi="Times New Roman" w:cs="Times New Roman"/>
          <w:spacing w:val="-7"/>
        </w:rPr>
        <w:t xml:space="preserve"> </w:t>
      </w:r>
      <w:r>
        <w:rPr>
          <w:rFonts w:hint="default" w:ascii="Times New Roman" w:hAnsi="Times New Roman" w:cs="Times New Roman"/>
        </w:rPr>
        <w:t>and testable.</w:t>
      </w:r>
      <w:r>
        <w:rPr>
          <w:rFonts w:hint="default" w:ascii="Times New Roman" w:hAnsi="Times New Roman" w:cs="Times New Roman"/>
          <w:spacing w:val="-13"/>
        </w:rPr>
        <w:t xml:space="preserve"> </w:t>
      </w:r>
      <w:r>
        <w:rPr>
          <w:rFonts w:hint="default" w:ascii="Times New Roman" w:hAnsi="Times New Roman" w:cs="Times New Roman"/>
        </w:rPr>
        <w:t>Early</w:t>
      </w:r>
      <w:r>
        <w:rPr>
          <w:rFonts w:hint="default" w:ascii="Times New Roman" w:hAnsi="Times New Roman" w:cs="Times New Roman"/>
          <w:spacing w:val="-12"/>
        </w:rPr>
        <w:t xml:space="preserve"> </w:t>
      </w:r>
      <w:r>
        <w:rPr>
          <w:rFonts w:hint="default" w:ascii="Times New Roman" w:hAnsi="Times New Roman" w:cs="Times New Roman"/>
        </w:rPr>
        <w:t>testing</w:t>
      </w:r>
      <w:r>
        <w:rPr>
          <w:rFonts w:hint="default" w:ascii="Times New Roman" w:hAnsi="Times New Roman" w:cs="Times New Roman"/>
          <w:spacing w:val="-13"/>
        </w:rPr>
        <w:t xml:space="preserve"> </w:t>
      </w:r>
      <w:r>
        <w:rPr>
          <w:rFonts w:hint="default" w:ascii="Times New Roman" w:hAnsi="Times New Roman" w:cs="Times New Roman"/>
        </w:rPr>
        <w:t>involvement</w:t>
      </w:r>
      <w:r>
        <w:rPr>
          <w:rFonts w:hint="default" w:ascii="Times New Roman" w:hAnsi="Times New Roman" w:cs="Times New Roman"/>
          <w:spacing w:val="-14"/>
        </w:rPr>
        <w:t xml:space="preserve"> </w:t>
      </w:r>
      <w:r>
        <w:rPr>
          <w:rFonts w:hint="default" w:ascii="Times New Roman" w:hAnsi="Times New Roman" w:cs="Times New Roman"/>
        </w:rPr>
        <w:t>means</w:t>
      </w:r>
      <w:r>
        <w:rPr>
          <w:rFonts w:hint="default" w:ascii="Times New Roman" w:hAnsi="Times New Roman" w:cs="Times New Roman"/>
          <w:spacing w:val="-14"/>
        </w:rPr>
        <w:t xml:space="preserve"> </w:t>
      </w:r>
      <w:r>
        <w:rPr>
          <w:rFonts w:hint="default" w:ascii="Times New Roman" w:hAnsi="Times New Roman" w:cs="Times New Roman"/>
        </w:rPr>
        <w:t>testers</w:t>
      </w:r>
      <w:r>
        <w:rPr>
          <w:rFonts w:hint="default" w:ascii="Times New Roman" w:hAnsi="Times New Roman" w:cs="Times New Roman"/>
          <w:spacing w:val="-13"/>
        </w:rPr>
        <w:t xml:space="preserve"> </w:t>
      </w:r>
      <w:r>
        <w:rPr>
          <w:rFonts w:hint="default" w:ascii="Times New Roman" w:hAnsi="Times New Roman" w:cs="Times New Roman"/>
        </w:rPr>
        <w:t>join</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project</w:t>
      </w:r>
      <w:r>
        <w:rPr>
          <w:rFonts w:hint="default" w:ascii="Times New Roman" w:hAnsi="Times New Roman" w:cs="Times New Roman"/>
          <w:spacing w:val="-13"/>
        </w:rPr>
        <w:t xml:space="preserve"> </w:t>
      </w:r>
      <w:r>
        <w:rPr>
          <w:rFonts w:hint="default" w:ascii="Times New Roman" w:hAnsi="Times New Roman" w:cs="Times New Roman"/>
        </w:rPr>
        <w:t>from</w:t>
      </w:r>
      <w:r>
        <w:rPr>
          <w:rFonts w:hint="default" w:ascii="Times New Roman" w:hAnsi="Times New Roman" w:cs="Times New Roman"/>
          <w:spacing w:val="-13"/>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beginning</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3"/>
        </w:rPr>
        <w:t xml:space="preserve"> </w:t>
      </w:r>
      <w:r>
        <w:rPr>
          <w:rFonts w:hint="default" w:ascii="Times New Roman" w:hAnsi="Times New Roman" w:cs="Times New Roman"/>
        </w:rPr>
        <w:t>not</w:t>
      </w:r>
      <w:r>
        <w:rPr>
          <w:rFonts w:hint="default" w:ascii="Times New Roman" w:hAnsi="Times New Roman" w:cs="Times New Roman"/>
          <w:spacing w:val="-13"/>
        </w:rPr>
        <w:t xml:space="preserve"> </w:t>
      </w:r>
      <w:r>
        <w:rPr>
          <w:rFonts w:hint="default" w:ascii="Times New Roman" w:hAnsi="Times New Roman" w:cs="Times New Roman"/>
        </w:rPr>
        <w:t>only</w:t>
      </w:r>
      <w:r>
        <w:rPr>
          <w:rFonts w:hint="default" w:ascii="Times New Roman" w:hAnsi="Times New Roman" w:cs="Times New Roman"/>
          <w:spacing w:val="-12"/>
        </w:rPr>
        <w:t xml:space="preserve"> </w:t>
      </w:r>
      <w:r>
        <w:rPr>
          <w:rFonts w:hint="default" w:ascii="Times New Roman" w:hAnsi="Times New Roman" w:cs="Times New Roman"/>
        </w:rPr>
        <w:t>when</w:t>
      </w:r>
      <w:r>
        <w:rPr>
          <w:rFonts w:hint="default" w:ascii="Times New Roman" w:hAnsi="Times New Roman" w:cs="Times New Roman"/>
          <w:spacing w:val="-12"/>
        </w:rPr>
        <w:t xml:space="preserve"> </w:t>
      </w:r>
      <w:r>
        <w:rPr>
          <w:rFonts w:hint="default" w:ascii="Times New Roman" w:hAnsi="Times New Roman" w:cs="Times New Roman"/>
        </w:rPr>
        <w:t>code</w:t>
      </w:r>
      <w:r>
        <w:rPr>
          <w:rFonts w:hint="default" w:ascii="Times New Roman" w:hAnsi="Times New Roman" w:cs="Times New Roman"/>
          <w:spacing w:val="-12"/>
        </w:rPr>
        <w:t xml:space="preserve"> </w:t>
      </w:r>
      <w:r>
        <w:rPr>
          <w:rFonts w:hint="default" w:ascii="Times New Roman" w:hAnsi="Times New Roman" w:cs="Times New Roman"/>
        </w:rPr>
        <w:t>is</w:t>
      </w:r>
      <w:r>
        <w:rPr>
          <w:rFonts w:hint="default" w:ascii="Times New Roman" w:hAnsi="Times New Roman" w:cs="Times New Roman"/>
          <w:spacing w:val="-14"/>
        </w:rPr>
        <w:t xml:space="preserve"> </w:t>
      </w:r>
      <w:r>
        <w:rPr>
          <w:rFonts w:hint="default" w:ascii="Times New Roman" w:hAnsi="Times New Roman" w:cs="Times New Roman"/>
        </w:rPr>
        <w:t>ready.</w:t>
      </w:r>
    </w:p>
    <w:p w14:paraId="18C7DDD2">
      <w:pPr>
        <w:pStyle w:val="9"/>
        <w:numPr>
          <w:ilvl w:val="0"/>
          <w:numId w:val="6"/>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79744"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88" name="Graphic 8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88" o:spid="_x0000_s1026" o:spt="100" style="position:absolute;left:0pt;margin-left:48.55pt;margin-top:25.4pt;height:0.75pt;width:498.35pt;mso-position-horizontal-relative:page;mso-wrap-distance-bottom:0pt;mso-wrap-distance-top:0pt;z-index:-251636736;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MsdNNgAAAAJAQAADwAAAAAAAAABACAAAAAiAAAAZHJzL2Rvd25yZXYueG1sUEsBAhQAFAAA&#10;AAgAh07iQIAiJKI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w:t>
      </w:r>
      <w:r>
        <w:rPr>
          <w:rFonts w:hint="default" w:ascii="Times New Roman" w:hAnsi="Times New Roman" w:cs="Times New Roman"/>
          <w:b/>
          <w:color w:val="1F3863"/>
          <w:sz w:val="22"/>
          <w:lang w:val="en-US"/>
        </w:rPr>
        <w:t>O</w:t>
      </w:r>
    </w:p>
    <w:p w14:paraId="2F1EB38B">
      <w:pPr>
        <w:pStyle w:val="9"/>
        <w:numPr>
          <w:ilvl w:val="1"/>
          <w:numId w:val="6"/>
        </w:numPr>
        <w:tabs>
          <w:tab w:val="left" w:pos="612"/>
        </w:tabs>
        <w:spacing w:before="78" w:after="0" w:line="271" w:lineRule="auto"/>
        <w:ind w:left="612" w:right="1079" w:hanging="281"/>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requirements: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Use</w:t>
      </w:r>
      <w:r>
        <w:rPr>
          <w:rFonts w:hint="default" w:ascii="Times New Roman" w:hAnsi="Times New Roman" w:cs="Times New Roman"/>
          <w:spacing w:val="-3"/>
          <w:sz w:val="21"/>
        </w:rPr>
        <w:t xml:space="preserve"> </w:t>
      </w:r>
      <w:r>
        <w:rPr>
          <w:rFonts w:hint="default" w:ascii="Times New Roman" w:hAnsi="Times New Roman" w:cs="Times New Roman"/>
          <w:sz w:val="21"/>
        </w:rPr>
        <w:t>checklists</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4"/>
          <w:sz w:val="21"/>
        </w:rPr>
        <w:t xml:space="preserve"> </w:t>
      </w:r>
      <w:r>
        <w:rPr>
          <w:rFonts w:hint="default" w:ascii="Times New Roman" w:hAnsi="Times New Roman" w:cs="Times New Roman"/>
          <w:sz w:val="21"/>
        </w:rPr>
        <w:t>detect</w:t>
      </w:r>
      <w:r>
        <w:rPr>
          <w:rFonts w:hint="default" w:ascii="Times New Roman" w:hAnsi="Times New Roman" w:cs="Times New Roman"/>
          <w:spacing w:val="-4"/>
          <w:sz w:val="21"/>
        </w:rPr>
        <w:t xml:space="preserve"> </w:t>
      </w:r>
      <w:r>
        <w:rPr>
          <w:rFonts w:hint="default" w:ascii="Times New Roman" w:hAnsi="Times New Roman" w:cs="Times New Roman"/>
          <w:sz w:val="21"/>
        </w:rPr>
        <w:t>ambiguity</w:t>
      </w:r>
      <w:r>
        <w:rPr>
          <w:rFonts w:hint="default" w:ascii="Times New Roman" w:hAnsi="Times New Roman" w:cs="Times New Roman"/>
          <w:spacing w:val="-3"/>
          <w:sz w:val="21"/>
        </w:rPr>
        <w:t xml:space="preserve"> </w:t>
      </w:r>
      <w:r>
        <w:rPr>
          <w:rFonts w:hint="default" w:ascii="Times New Roman" w:hAnsi="Times New Roman" w:cs="Times New Roman"/>
          <w:sz w:val="21"/>
        </w:rPr>
        <w:t>(‘fast’,</w:t>
      </w:r>
      <w:r>
        <w:rPr>
          <w:rFonts w:hint="default" w:ascii="Times New Roman" w:hAnsi="Times New Roman" w:cs="Times New Roman"/>
          <w:spacing w:val="-3"/>
          <w:sz w:val="21"/>
        </w:rPr>
        <w:t xml:space="preserve"> </w:t>
      </w:r>
      <w:r>
        <w:rPr>
          <w:rFonts w:hint="default" w:ascii="Times New Roman" w:hAnsi="Times New Roman" w:cs="Times New Roman"/>
          <w:sz w:val="21"/>
        </w:rPr>
        <w:t>‘user</w:t>
      </w:r>
      <w:r>
        <w:rPr>
          <w:rFonts w:hint="default" w:ascii="Times New Roman" w:hAnsi="Times New Roman" w:cs="Times New Roman"/>
          <w:spacing w:val="-4"/>
          <w:sz w:val="21"/>
        </w:rPr>
        <w:t xml:space="preserve"> </w:t>
      </w:r>
      <w:r>
        <w:rPr>
          <w:rFonts w:hint="default" w:ascii="Times New Roman" w:hAnsi="Times New Roman" w:cs="Times New Roman"/>
          <w:sz w:val="21"/>
        </w:rPr>
        <w:t>friendly’,</w:t>
      </w:r>
      <w:r>
        <w:rPr>
          <w:rFonts w:hint="default" w:ascii="Times New Roman" w:hAnsi="Times New Roman" w:cs="Times New Roman"/>
          <w:spacing w:val="-5"/>
          <w:sz w:val="21"/>
        </w:rPr>
        <w:t xml:space="preserve"> </w:t>
      </w:r>
      <w:r>
        <w:rPr>
          <w:rFonts w:hint="default" w:ascii="Times New Roman" w:hAnsi="Times New Roman" w:cs="Times New Roman"/>
          <w:sz w:val="21"/>
        </w:rPr>
        <w:t>‘adequate’),</w:t>
      </w:r>
      <w:r>
        <w:rPr>
          <w:rFonts w:hint="default" w:ascii="Times New Roman" w:hAnsi="Times New Roman" w:cs="Times New Roman"/>
          <w:spacing w:val="-3"/>
          <w:sz w:val="21"/>
        </w:rPr>
        <w:t xml:space="preserve"> </w:t>
      </w:r>
      <w:r>
        <w:rPr>
          <w:rFonts w:hint="default" w:ascii="Times New Roman" w:hAnsi="Times New Roman" w:cs="Times New Roman"/>
          <w:sz w:val="21"/>
        </w:rPr>
        <w:t>missing conditions and conflicts.</w:t>
      </w:r>
    </w:p>
    <w:p w14:paraId="0492B7D2">
      <w:pPr>
        <w:pStyle w:val="9"/>
        <w:numPr>
          <w:ilvl w:val="1"/>
          <w:numId w:val="6"/>
        </w:numPr>
        <w:tabs>
          <w:tab w:val="left" w:pos="612"/>
        </w:tabs>
        <w:spacing w:before="60" w:after="0" w:line="268" w:lineRule="auto"/>
        <w:ind w:left="612" w:right="540" w:hanging="281"/>
        <w:jc w:val="left"/>
        <w:rPr>
          <w:rFonts w:hint="default" w:ascii="Times New Roman" w:hAnsi="Times New Roman" w:cs="Times New Roman"/>
          <w:sz w:val="21"/>
        </w:rPr>
      </w:pPr>
      <w:r>
        <w:rPr>
          <w:rFonts w:hint="default" w:ascii="Times New Roman" w:hAnsi="Times New Roman" w:cs="Times New Roman"/>
          <w:b/>
          <w:color w:val="1F3863"/>
          <w:sz w:val="21"/>
        </w:rPr>
        <w:t>Raise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clarification</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queries: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E.g.</w:t>
      </w:r>
      <w:r>
        <w:rPr>
          <w:rFonts w:hint="default" w:ascii="Times New Roman" w:hAnsi="Times New Roman" w:cs="Times New Roman"/>
          <w:spacing w:val="-1"/>
          <w:sz w:val="21"/>
        </w:rPr>
        <w:t xml:space="preserve"> </w:t>
      </w:r>
      <w:r>
        <w:rPr>
          <w:rFonts w:hint="default" w:ascii="Times New Roman" w:hAnsi="Times New Roman" w:cs="Times New Roman"/>
          <w:sz w:val="21"/>
        </w:rPr>
        <w:t>‘Dose</w:t>
      </w:r>
      <w:r>
        <w:rPr>
          <w:rFonts w:hint="default" w:ascii="Times New Roman" w:hAnsi="Times New Roman" w:cs="Times New Roman"/>
          <w:spacing w:val="-1"/>
          <w:sz w:val="21"/>
        </w:rPr>
        <w:t xml:space="preserve"> </w:t>
      </w:r>
      <w:r>
        <w:rPr>
          <w:rFonts w:hint="default" w:ascii="Times New Roman" w:hAnsi="Times New Roman" w:cs="Times New Roman"/>
          <w:sz w:val="21"/>
        </w:rPr>
        <w:t>must</w:t>
      </w:r>
      <w:r>
        <w:rPr>
          <w:rFonts w:hint="default" w:ascii="Times New Roman" w:hAnsi="Times New Roman" w:cs="Times New Roman"/>
          <w:spacing w:val="-2"/>
          <w:sz w:val="21"/>
        </w:rPr>
        <w:t xml:space="preserve"> </w:t>
      </w:r>
      <w:r>
        <w:rPr>
          <w:rFonts w:hint="default" w:ascii="Times New Roman" w:hAnsi="Times New Roman" w:cs="Times New Roman"/>
          <w:sz w:val="21"/>
        </w:rPr>
        <w:t>be</w:t>
      </w:r>
      <w:r>
        <w:rPr>
          <w:rFonts w:hint="default" w:ascii="Times New Roman" w:hAnsi="Times New Roman" w:cs="Times New Roman"/>
          <w:spacing w:val="-1"/>
          <w:sz w:val="21"/>
        </w:rPr>
        <w:t xml:space="preserve"> </w:t>
      </w:r>
      <w:r>
        <w:rPr>
          <w:rFonts w:hint="default" w:ascii="Times New Roman" w:hAnsi="Times New Roman" w:cs="Times New Roman"/>
          <w:sz w:val="21"/>
        </w:rPr>
        <w:t>adjusted</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1"/>
          <w:sz w:val="21"/>
        </w:rPr>
        <w:t xml:space="preserve"> </w:t>
      </w:r>
      <w:r>
        <w:rPr>
          <w:rFonts w:hint="default" w:ascii="Times New Roman" w:hAnsi="Times New Roman" w:cs="Times New Roman"/>
          <w:sz w:val="21"/>
        </w:rPr>
        <w:t>elderly</w:t>
      </w:r>
      <w:r>
        <w:rPr>
          <w:rFonts w:hint="default" w:ascii="Times New Roman" w:hAnsi="Times New Roman" w:cs="Times New Roman"/>
          <w:spacing w:val="-1"/>
          <w:sz w:val="21"/>
        </w:rPr>
        <w:t xml:space="preserve"> </w:t>
      </w:r>
      <w:r>
        <w:rPr>
          <w:rFonts w:hint="default" w:ascii="Times New Roman" w:hAnsi="Times New Roman" w:cs="Times New Roman"/>
          <w:sz w:val="21"/>
        </w:rPr>
        <w:t>patients’ –</w:t>
      </w:r>
      <w:r>
        <w:rPr>
          <w:rFonts w:hint="default" w:ascii="Times New Roman" w:hAnsi="Times New Roman" w:cs="Times New Roman"/>
          <w:spacing w:val="-3"/>
          <w:sz w:val="21"/>
        </w:rPr>
        <w:t xml:space="preserve"> </w:t>
      </w:r>
      <w:r>
        <w:rPr>
          <w:rFonts w:hint="default" w:ascii="Times New Roman" w:hAnsi="Times New Roman" w:cs="Times New Roman"/>
          <w:sz w:val="21"/>
        </w:rPr>
        <w:t>what</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1"/>
          <w:sz w:val="21"/>
        </w:rPr>
        <w:t xml:space="preserve"> </w:t>
      </w:r>
      <w:r>
        <w:rPr>
          <w:rFonts w:hint="default" w:ascii="Times New Roman" w:hAnsi="Times New Roman" w:cs="Times New Roman"/>
          <w:sz w:val="21"/>
        </w:rPr>
        <w:t>age</w:t>
      </w:r>
      <w:r>
        <w:rPr>
          <w:rFonts w:hint="default" w:ascii="Times New Roman" w:hAnsi="Times New Roman" w:cs="Times New Roman"/>
          <w:spacing w:val="-1"/>
          <w:sz w:val="21"/>
        </w:rPr>
        <w:t xml:space="preserve"> </w:t>
      </w:r>
      <w:r>
        <w:rPr>
          <w:rFonts w:hint="default" w:ascii="Times New Roman" w:hAnsi="Times New Roman" w:cs="Times New Roman"/>
          <w:sz w:val="21"/>
        </w:rPr>
        <w:t>limit</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the adjustment rule?</w:t>
      </w:r>
    </w:p>
    <w:p w14:paraId="1611362F">
      <w:pPr>
        <w:pStyle w:val="9"/>
        <w:numPr>
          <w:ilvl w:val="1"/>
          <w:numId w:val="6"/>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acceptance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criteria:</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Write</w:t>
      </w:r>
      <w:r>
        <w:rPr>
          <w:rFonts w:hint="default" w:ascii="Times New Roman" w:hAnsi="Times New Roman" w:cs="Times New Roman"/>
          <w:spacing w:val="-5"/>
          <w:sz w:val="21"/>
        </w:rPr>
        <w:t xml:space="preserve"> </w:t>
      </w:r>
      <w:r>
        <w:rPr>
          <w:rFonts w:hint="default" w:ascii="Times New Roman" w:hAnsi="Times New Roman" w:cs="Times New Roman"/>
          <w:sz w:val="21"/>
        </w:rPr>
        <w:t>measurable</w:t>
      </w:r>
      <w:r>
        <w:rPr>
          <w:rFonts w:hint="default" w:ascii="Times New Roman" w:hAnsi="Times New Roman" w:cs="Times New Roman"/>
          <w:spacing w:val="-7"/>
          <w:sz w:val="21"/>
        </w:rPr>
        <w:t xml:space="preserve"> </w:t>
      </w:r>
      <w:r>
        <w:rPr>
          <w:rFonts w:hint="default" w:ascii="Times New Roman" w:hAnsi="Times New Roman" w:cs="Times New Roman"/>
          <w:sz w:val="21"/>
        </w:rPr>
        <w:t>criteria</w:t>
      </w:r>
      <w:r>
        <w:rPr>
          <w:rFonts w:hint="default" w:ascii="Times New Roman" w:hAnsi="Times New Roman" w:cs="Times New Roman"/>
          <w:spacing w:val="-6"/>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requirement.</w:t>
      </w:r>
    </w:p>
    <w:p w14:paraId="7C38C5A8">
      <w:pPr>
        <w:pStyle w:val="9"/>
        <w:numPr>
          <w:ilvl w:val="1"/>
          <w:numId w:val="6"/>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risks: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Flag</w:t>
      </w:r>
      <w:r>
        <w:rPr>
          <w:rFonts w:hint="default" w:ascii="Times New Roman" w:hAnsi="Times New Roman" w:cs="Times New Roman"/>
          <w:spacing w:val="-6"/>
          <w:sz w:val="21"/>
        </w:rPr>
        <w:t xml:space="preserve"> </w:t>
      </w:r>
      <w:r>
        <w:rPr>
          <w:rFonts w:hint="default" w:ascii="Times New Roman" w:hAnsi="Times New Roman" w:cs="Times New Roman"/>
          <w:sz w:val="21"/>
        </w:rPr>
        <w:t>high-risk</w:t>
      </w:r>
      <w:r>
        <w:rPr>
          <w:rFonts w:hint="default" w:ascii="Times New Roman" w:hAnsi="Times New Roman" w:cs="Times New Roman"/>
          <w:spacing w:val="-6"/>
          <w:sz w:val="21"/>
        </w:rPr>
        <w:t xml:space="preserve"> </w:t>
      </w:r>
      <w:r>
        <w:rPr>
          <w:rFonts w:hint="default" w:ascii="Times New Roman" w:hAnsi="Times New Roman" w:cs="Times New Roman"/>
          <w:sz w:val="21"/>
        </w:rPr>
        <w:t>functions</w:t>
      </w:r>
      <w:r>
        <w:rPr>
          <w:rFonts w:hint="default" w:ascii="Times New Roman" w:hAnsi="Times New Roman" w:cs="Times New Roman"/>
          <w:spacing w:val="-7"/>
          <w:sz w:val="21"/>
        </w:rPr>
        <w:t xml:space="preserve"> </w:t>
      </w:r>
      <w:r>
        <w:rPr>
          <w:rFonts w:hint="default" w:ascii="Times New Roman" w:hAnsi="Times New Roman" w:cs="Times New Roman"/>
          <w:sz w:val="21"/>
        </w:rPr>
        <w:t>such</w:t>
      </w:r>
      <w:r>
        <w:rPr>
          <w:rFonts w:hint="default" w:ascii="Times New Roman" w:hAnsi="Times New Roman" w:cs="Times New Roman"/>
          <w:spacing w:val="-5"/>
          <w:sz w:val="21"/>
        </w:rPr>
        <w:t xml:space="preserve"> </w:t>
      </w:r>
      <w:r>
        <w:rPr>
          <w:rFonts w:hint="default" w:ascii="Times New Roman" w:hAnsi="Times New Roman" w:cs="Times New Roman"/>
          <w:sz w:val="21"/>
        </w:rPr>
        <w:t>as</w:t>
      </w:r>
      <w:r>
        <w:rPr>
          <w:rFonts w:hint="default" w:ascii="Times New Roman" w:hAnsi="Times New Roman" w:cs="Times New Roman"/>
          <w:spacing w:val="-6"/>
          <w:sz w:val="21"/>
        </w:rPr>
        <w:t xml:space="preserve"> </w:t>
      </w:r>
      <w:r>
        <w:rPr>
          <w:rFonts w:hint="default" w:ascii="Times New Roman" w:hAnsi="Times New Roman" w:cs="Times New Roman"/>
          <w:sz w:val="21"/>
        </w:rPr>
        <w:t>medication</w:t>
      </w:r>
      <w:r>
        <w:rPr>
          <w:rFonts w:hint="default" w:ascii="Times New Roman" w:hAnsi="Times New Roman" w:cs="Times New Roman"/>
          <w:spacing w:val="-5"/>
          <w:sz w:val="21"/>
        </w:rPr>
        <w:t xml:space="preserve"> </w:t>
      </w:r>
      <w:r>
        <w:rPr>
          <w:rFonts w:hint="default" w:ascii="Times New Roman" w:hAnsi="Times New Roman" w:cs="Times New Roman"/>
          <w:sz w:val="21"/>
        </w:rPr>
        <w:t>dosage,</w:t>
      </w:r>
      <w:r>
        <w:rPr>
          <w:rFonts w:hint="default" w:ascii="Times New Roman" w:hAnsi="Times New Roman" w:cs="Times New Roman"/>
          <w:spacing w:val="-5"/>
          <w:sz w:val="21"/>
        </w:rPr>
        <w:t xml:space="preserve"> </w:t>
      </w:r>
      <w:r>
        <w:rPr>
          <w:rFonts w:hint="default" w:ascii="Times New Roman" w:hAnsi="Times New Roman" w:cs="Times New Roman"/>
          <w:sz w:val="21"/>
        </w:rPr>
        <w:t>patient</w:t>
      </w:r>
      <w:r>
        <w:rPr>
          <w:rFonts w:hint="default" w:ascii="Times New Roman" w:hAnsi="Times New Roman" w:cs="Times New Roman"/>
          <w:spacing w:val="-5"/>
          <w:sz w:val="21"/>
        </w:rPr>
        <w:t xml:space="preserve"> </w:t>
      </w:r>
      <w:r>
        <w:rPr>
          <w:rFonts w:hint="default" w:ascii="Times New Roman" w:hAnsi="Times New Roman" w:cs="Times New Roman"/>
          <w:sz w:val="21"/>
        </w:rPr>
        <w:t>identity</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data</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privacy.</w:t>
      </w:r>
    </w:p>
    <w:p w14:paraId="3AD4C3B8">
      <w:pPr>
        <w:pStyle w:val="9"/>
        <w:numPr>
          <w:ilvl w:val="1"/>
          <w:numId w:val="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Prepare</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conditions: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Derive</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z w:val="21"/>
        </w:rPr>
        <w:t>ideas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build</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7"/>
          <w:sz w:val="21"/>
        </w:rPr>
        <w:t xml:space="preserve"> </w:t>
      </w:r>
      <w:r>
        <w:rPr>
          <w:rFonts w:hint="default" w:ascii="Times New Roman" w:hAnsi="Times New Roman" w:cs="Times New Roman"/>
          <w:sz w:val="21"/>
        </w:rPr>
        <w:t>Requirement</w:t>
      </w:r>
      <w:r>
        <w:rPr>
          <w:rFonts w:hint="default" w:ascii="Times New Roman" w:hAnsi="Times New Roman" w:cs="Times New Roman"/>
          <w:spacing w:val="-5"/>
          <w:sz w:val="21"/>
        </w:rPr>
        <w:t xml:space="preserve"> </w:t>
      </w:r>
      <w:r>
        <w:rPr>
          <w:rFonts w:hint="default" w:ascii="Times New Roman" w:hAnsi="Times New Roman" w:cs="Times New Roman"/>
          <w:sz w:val="21"/>
        </w:rPr>
        <w:t>Traceability</w:t>
      </w:r>
      <w:r>
        <w:rPr>
          <w:rFonts w:hint="default" w:ascii="Times New Roman" w:hAnsi="Times New Roman" w:cs="Times New Roman"/>
          <w:spacing w:val="-7"/>
          <w:sz w:val="21"/>
        </w:rPr>
        <w:t xml:space="preserve"> </w:t>
      </w:r>
      <w:r>
        <w:rPr>
          <w:rFonts w:hint="default" w:ascii="Times New Roman" w:hAnsi="Times New Roman" w:cs="Times New Roman"/>
          <w:sz w:val="21"/>
        </w:rPr>
        <w:t>Matrix</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(RTM).</w:t>
      </w:r>
    </w:p>
    <w:p w14:paraId="3470A75C">
      <w:pPr>
        <w:pStyle w:val="9"/>
        <w:numPr>
          <w:ilvl w:val="1"/>
          <w:numId w:val="6"/>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Plan</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strategy:</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Estimate</w:t>
      </w:r>
      <w:r>
        <w:rPr>
          <w:rFonts w:hint="default" w:ascii="Times New Roman" w:hAnsi="Times New Roman" w:cs="Times New Roman"/>
          <w:spacing w:val="-6"/>
          <w:sz w:val="21"/>
        </w:rPr>
        <w:t xml:space="preserve"> </w:t>
      </w:r>
      <w:r>
        <w:rPr>
          <w:rFonts w:hint="default" w:ascii="Times New Roman" w:hAnsi="Times New Roman" w:cs="Times New Roman"/>
          <w:sz w:val="21"/>
        </w:rPr>
        <w:t>effort,</w:t>
      </w:r>
      <w:r>
        <w:rPr>
          <w:rFonts w:hint="default" w:ascii="Times New Roman" w:hAnsi="Times New Roman" w:cs="Times New Roman"/>
          <w:spacing w:val="-4"/>
          <w:sz w:val="21"/>
        </w:rPr>
        <w:t xml:space="preserve"> </w:t>
      </w:r>
      <w:r>
        <w:rPr>
          <w:rFonts w:hint="default" w:ascii="Times New Roman" w:hAnsi="Times New Roman" w:cs="Times New Roman"/>
          <w:sz w:val="21"/>
        </w:rPr>
        <w:t>tools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environment</w:t>
      </w:r>
      <w:r>
        <w:rPr>
          <w:rFonts w:hint="default" w:ascii="Times New Roman" w:hAnsi="Times New Roman" w:cs="Times New Roman"/>
          <w:spacing w:val="-7"/>
          <w:sz w:val="21"/>
        </w:rPr>
        <w:t xml:space="preserve"> </w:t>
      </w:r>
      <w:r>
        <w:rPr>
          <w:rFonts w:hint="default" w:ascii="Times New Roman" w:hAnsi="Times New Roman" w:cs="Times New Roman"/>
          <w:sz w:val="21"/>
        </w:rPr>
        <w:t>based</w:t>
      </w:r>
      <w:r>
        <w:rPr>
          <w:rFonts w:hint="default" w:ascii="Times New Roman" w:hAnsi="Times New Roman" w:cs="Times New Roman"/>
          <w:spacing w:val="-4"/>
          <w:sz w:val="21"/>
        </w:rPr>
        <w:t xml:space="preserve"> </w:t>
      </w:r>
      <w:r>
        <w:rPr>
          <w:rFonts w:hint="default" w:ascii="Times New Roman" w:hAnsi="Times New Roman" w:cs="Times New Roman"/>
          <w:sz w:val="21"/>
        </w:rPr>
        <w:t>on</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requirements.</w:t>
      </w:r>
    </w:p>
    <w:p w14:paraId="2E09C293">
      <w:pPr>
        <w:pStyle w:val="7"/>
        <w:spacing w:before="26"/>
        <w:rPr>
          <w:rFonts w:hint="default" w:ascii="Times New Roman" w:hAnsi="Times New Roman" w:cs="Times New Roman"/>
          <w:sz w:val="17"/>
        </w:rPr>
      </w:pPr>
    </w:p>
    <w:p w14:paraId="3446E76D">
      <w:pPr>
        <w:pStyle w:val="9"/>
        <w:numPr>
          <w:ilvl w:val="0"/>
          <w:numId w:val="6"/>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0768" behindDoc="1" locked="0" layoutInCell="1" allowOverlap="1">
                <wp:simplePos x="0" y="0"/>
                <wp:positionH relativeFrom="page">
                  <wp:posOffset>616585</wp:posOffset>
                </wp:positionH>
                <wp:positionV relativeFrom="paragraph">
                  <wp:posOffset>194945</wp:posOffset>
                </wp:positionV>
                <wp:extent cx="6329045" cy="9525"/>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89" o:spid="_x0000_s1026" o:spt="100" style="position:absolute;left:0pt;margin-left:48.55pt;margin-top:15.35pt;height:0.75pt;width:498.35pt;mso-position-horizontal-relative:page;mso-wrap-distance-bottom:0pt;mso-wrap-distance-top:0pt;z-index:-251635712;mso-width-relative:page;mso-height-relative:page;" fillcolor="#2D75B6" filled="t" stroked="f" coordsize="6329045,9525" o:gfxdata="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LURgdgAAAAJAQAADwAAAAAAAAABACAAAAAiAAAAZHJzL2Rvd25yZXYueG1sUEsBAhQAFAAA&#10;AAgAh07iQJ2p95UoAgAA3g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5E379069">
      <w:pPr>
        <w:pStyle w:val="9"/>
        <w:numPr>
          <w:ilvl w:val="1"/>
          <w:numId w:val="6"/>
        </w:numPr>
        <w:tabs>
          <w:tab w:val="left" w:pos="612"/>
        </w:tabs>
        <w:spacing w:before="78" w:after="0" w:line="268" w:lineRule="auto"/>
        <w:ind w:left="612" w:right="555" w:hanging="281"/>
        <w:jc w:val="left"/>
        <w:rPr>
          <w:rFonts w:hint="default" w:ascii="Times New Roman" w:hAnsi="Times New Roman" w:cs="Times New Roman"/>
          <w:sz w:val="21"/>
        </w:rPr>
      </w:pPr>
      <w:r>
        <w:rPr>
          <w:rFonts w:hint="default" w:ascii="Times New Roman" w:hAnsi="Times New Roman" w:cs="Times New Roman"/>
          <w:b/>
          <w:color w:val="1F3863"/>
          <w:sz w:val="21"/>
        </w:rPr>
        <w:t>Ambiguities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are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removed</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before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they</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become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defects: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Requirement</w:t>
      </w:r>
      <w:r>
        <w:rPr>
          <w:rFonts w:hint="default" w:ascii="Times New Roman" w:hAnsi="Times New Roman" w:cs="Times New Roman"/>
          <w:spacing w:val="-4"/>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most</w:t>
      </w:r>
      <w:r>
        <w:rPr>
          <w:rFonts w:hint="default" w:ascii="Times New Roman" w:hAnsi="Times New Roman" w:cs="Times New Roman"/>
          <w:spacing w:val="-3"/>
          <w:sz w:val="21"/>
        </w:rPr>
        <w:t xml:space="preserve"> </w:t>
      </w:r>
      <w:r>
        <w:rPr>
          <w:rFonts w:hint="default" w:ascii="Times New Roman" w:hAnsi="Times New Roman" w:cs="Times New Roman"/>
          <w:sz w:val="21"/>
        </w:rPr>
        <w:t>expensive</w:t>
      </w:r>
      <w:r>
        <w:rPr>
          <w:rFonts w:hint="default" w:ascii="Times New Roman" w:hAnsi="Times New Roman" w:cs="Times New Roman"/>
          <w:spacing w:val="-2"/>
          <w:sz w:val="21"/>
        </w:rPr>
        <w:t xml:space="preserve"> </w:t>
      </w:r>
      <w:r>
        <w:rPr>
          <w:rFonts w:hint="default" w:ascii="Times New Roman" w:hAnsi="Times New Roman" w:cs="Times New Roman"/>
          <w:sz w:val="21"/>
        </w:rPr>
        <w:t>kind because they spread to design, code and tests.</w:t>
      </w:r>
    </w:p>
    <w:p w14:paraId="2F59557F">
      <w:pPr>
        <w:pStyle w:val="9"/>
        <w:numPr>
          <w:ilvl w:val="1"/>
          <w:numId w:val="6"/>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Testability</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improves: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Requirements</w:t>
      </w:r>
      <w:r>
        <w:rPr>
          <w:rFonts w:hint="default" w:ascii="Times New Roman" w:hAnsi="Times New Roman" w:cs="Times New Roman"/>
          <w:spacing w:val="-6"/>
          <w:sz w:val="21"/>
        </w:rPr>
        <w:t xml:space="preserve"> </w:t>
      </w:r>
      <w:r>
        <w:rPr>
          <w:rFonts w:hint="default" w:ascii="Times New Roman" w:hAnsi="Times New Roman" w:cs="Times New Roman"/>
          <w:sz w:val="21"/>
        </w:rPr>
        <w:t>that</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6"/>
          <w:sz w:val="21"/>
        </w:rPr>
        <w:t xml:space="preserve"> </w:t>
      </w:r>
      <w:r>
        <w:rPr>
          <w:rFonts w:hint="default" w:ascii="Times New Roman" w:hAnsi="Times New Roman" w:cs="Times New Roman"/>
          <w:sz w:val="21"/>
        </w:rPr>
        <w:t>measurable</w:t>
      </w:r>
      <w:r>
        <w:rPr>
          <w:rFonts w:hint="default" w:ascii="Times New Roman" w:hAnsi="Times New Roman" w:cs="Times New Roman"/>
          <w:spacing w:val="-8"/>
          <w:sz w:val="21"/>
        </w:rPr>
        <w:t xml:space="preserve"> </w:t>
      </w:r>
      <w:r>
        <w:rPr>
          <w:rFonts w:hint="default" w:ascii="Times New Roman" w:hAnsi="Times New Roman" w:cs="Times New Roman"/>
          <w:sz w:val="21"/>
        </w:rPr>
        <w:t>are</w:t>
      </w:r>
      <w:r>
        <w:rPr>
          <w:rFonts w:hint="default" w:ascii="Times New Roman" w:hAnsi="Times New Roman" w:cs="Times New Roman"/>
          <w:spacing w:val="-6"/>
          <w:sz w:val="21"/>
        </w:rPr>
        <w:t xml:space="preserve"> </w:t>
      </w:r>
      <w:r>
        <w:rPr>
          <w:rFonts w:hint="default" w:ascii="Times New Roman" w:hAnsi="Times New Roman" w:cs="Times New Roman"/>
          <w:sz w:val="21"/>
        </w:rPr>
        <w:t>easy</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verify.</w:t>
      </w:r>
    </w:p>
    <w:p w14:paraId="139D2DA9">
      <w:pPr>
        <w:pStyle w:val="9"/>
        <w:numPr>
          <w:ilvl w:val="1"/>
          <w:numId w:val="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Shared</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understanding:</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Developers,</w:t>
      </w:r>
      <w:r>
        <w:rPr>
          <w:rFonts w:hint="default" w:ascii="Times New Roman" w:hAnsi="Times New Roman" w:cs="Times New Roman"/>
          <w:spacing w:val="-7"/>
          <w:sz w:val="21"/>
        </w:rPr>
        <w:t xml:space="preserve"> </w:t>
      </w:r>
      <w:r>
        <w:rPr>
          <w:rFonts w:hint="default" w:ascii="Times New Roman" w:hAnsi="Times New Roman" w:cs="Times New Roman"/>
          <w:sz w:val="21"/>
        </w:rPr>
        <w:t>testers</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business</w:t>
      </w:r>
      <w:r>
        <w:rPr>
          <w:rFonts w:hint="default" w:ascii="Times New Roman" w:hAnsi="Times New Roman" w:cs="Times New Roman"/>
          <w:spacing w:val="-9"/>
          <w:sz w:val="21"/>
        </w:rPr>
        <w:t xml:space="preserve"> </w:t>
      </w:r>
      <w:r>
        <w:rPr>
          <w:rFonts w:hint="default" w:ascii="Times New Roman" w:hAnsi="Times New Roman" w:cs="Times New Roman"/>
          <w:sz w:val="21"/>
        </w:rPr>
        <w:t>stakeholders</w:t>
      </w:r>
      <w:r>
        <w:rPr>
          <w:rFonts w:hint="default" w:ascii="Times New Roman" w:hAnsi="Times New Roman" w:cs="Times New Roman"/>
          <w:spacing w:val="-8"/>
          <w:sz w:val="21"/>
        </w:rPr>
        <w:t xml:space="preserve"> </w:t>
      </w:r>
      <w:r>
        <w:rPr>
          <w:rFonts w:hint="default" w:ascii="Times New Roman" w:hAnsi="Times New Roman" w:cs="Times New Roman"/>
          <w:sz w:val="21"/>
        </w:rPr>
        <w:t>interpret</w:t>
      </w:r>
      <w:r>
        <w:rPr>
          <w:rFonts w:hint="default" w:ascii="Times New Roman" w:hAnsi="Times New Roman" w:cs="Times New Roman"/>
          <w:spacing w:val="-8"/>
          <w:sz w:val="21"/>
        </w:rPr>
        <w:t xml:space="preserve"> </w:t>
      </w:r>
      <w:r>
        <w:rPr>
          <w:rFonts w:hint="default" w:ascii="Times New Roman" w:hAnsi="Times New Roman" w:cs="Times New Roman"/>
          <w:sz w:val="21"/>
        </w:rPr>
        <w:t>requirements</w:t>
      </w:r>
      <w:r>
        <w:rPr>
          <w:rFonts w:hint="default" w:ascii="Times New Roman" w:hAnsi="Times New Roman" w:cs="Times New Roman"/>
          <w:spacing w:val="-8"/>
          <w:sz w:val="21"/>
        </w:rPr>
        <w:t xml:space="preserve"> </w:t>
      </w:r>
      <w:r>
        <w:rPr>
          <w:rFonts w:hint="default" w:ascii="Times New Roman" w:hAnsi="Times New Roman" w:cs="Times New Roman"/>
          <w:sz w:val="21"/>
        </w:rPr>
        <w:t>the</w:t>
      </w:r>
      <w:r>
        <w:rPr>
          <w:rFonts w:hint="default" w:ascii="Times New Roman" w:hAnsi="Times New Roman" w:cs="Times New Roman"/>
          <w:spacing w:val="-10"/>
          <w:sz w:val="21"/>
        </w:rPr>
        <w:t xml:space="preserve"> </w:t>
      </w:r>
      <w:r>
        <w:rPr>
          <w:rFonts w:hint="default" w:ascii="Times New Roman" w:hAnsi="Times New Roman" w:cs="Times New Roman"/>
          <w:sz w:val="21"/>
        </w:rPr>
        <w:t>same</w:t>
      </w:r>
      <w:r>
        <w:rPr>
          <w:rFonts w:hint="default" w:ascii="Times New Roman" w:hAnsi="Times New Roman" w:cs="Times New Roman"/>
          <w:spacing w:val="-8"/>
          <w:sz w:val="21"/>
        </w:rPr>
        <w:t xml:space="preserve"> </w:t>
      </w:r>
      <w:r>
        <w:rPr>
          <w:rFonts w:hint="default" w:ascii="Times New Roman" w:hAnsi="Times New Roman" w:cs="Times New Roman"/>
          <w:spacing w:val="-4"/>
          <w:sz w:val="21"/>
        </w:rPr>
        <w:t>way.</w:t>
      </w:r>
    </w:p>
    <w:p w14:paraId="2A322040">
      <w:pPr>
        <w:pStyle w:val="9"/>
        <w:numPr>
          <w:ilvl w:val="1"/>
          <w:numId w:val="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Safety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compliance: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In</w:t>
      </w:r>
      <w:r>
        <w:rPr>
          <w:rFonts w:hint="default" w:ascii="Times New Roman" w:hAnsi="Times New Roman" w:cs="Times New Roman"/>
          <w:spacing w:val="-7"/>
          <w:sz w:val="21"/>
        </w:rPr>
        <w:t xml:space="preserve"> </w:t>
      </w:r>
      <w:r>
        <w:rPr>
          <w:rFonts w:hint="default" w:ascii="Times New Roman" w:hAnsi="Times New Roman" w:cs="Times New Roman"/>
          <w:sz w:val="21"/>
        </w:rPr>
        <w:t>healthcare,</w:t>
      </w:r>
      <w:r>
        <w:rPr>
          <w:rFonts w:hint="default" w:ascii="Times New Roman" w:hAnsi="Times New Roman" w:cs="Times New Roman"/>
          <w:spacing w:val="-7"/>
          <w:sz w:val="21"/>
        </w:rPr>
        <w:t xml:space="preserve"> </w:t>
      </w:r>
      <w:r>
        <w:rPr>
          <w:rFonts w:hint="default" w:ascii="Times New Roman" w:hAnsi="Times New Roman" w:cs="Times New Roman"/>
          <w:sz w:val="21"/>
        </w:rPr>
        <w:t>early</w:t>
      </w:r>
      <w:r>
        <w:rPr>
          <w:rFonts w:hint="default" w:ascii="Times New Roman" w:hAnsi="Times New Roman" w:cs="Times New Roman"/>
          <w:spacing w:val="-5"/>
          <w:sz w:val="21"/>
        </w:rPr>
        <w:t xml:space="preserve"> </w:t>
      </w:r>
      <w:r>
        <w:rPr>
          <w:rFonts w:hint="default" w:ascii="Times New Roman" w:hAnsi="Times New Roman" w:cs="Times New Roman"/>
          <w:sz w:val="21"/>
        </w:rPr>
        <w:t>identification</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5"/>
          <w:sz w:val="21"/>
        </w:rPr>
        <w:t xml:space="preserve"> </w:t>
      </w:r>
      <w:r>
        <w:rPr>
          <w:rFonts w:hint="default" w:ascii="Times New Roman" w:hAnsi="Times New Roman" w:cs="Times New Roman"/>
          <w:sz w:val="21"/>
        </w:rPr>
        <w:t>critical</w:t>
      </w:r>
      <w:r>
        <w:rPr>
          <w:rFonts w:hint="default" w:ascii="Times New Roman" w:hAnsi="Times New Roman" w:cs="Times New Roman"/>
          <w:spacing w:val="-7"/>
          <w:sz w:val="21"/>
        </w:rPr>
        <w:t xml:space="preserve"> </w:t>
      </w:r>
      <w:r>
        <w:rPr>
          <w:rFonts w:hint="default" w:ascii="Times New Roman" w:hAnsi="Times New Roman" w:cs="Times New Roman"/>
          <w:sz w:val="21"/>
        </w:rPr>
        <w:t>scenarios</w:t>
      </w:r>
      <w:r>
        <w:rPr>
          <w:rFonts w:hint="default" w:ascii="Times New Roman" w:hAnsi="Times New Roman" w:cs="Times New Roman"/>
          <w:spacing w:val="-6"/>
          <w:sz w:val="21"/>
        </w:rPr>
        <w:t xml:space="preserve"> </w:t>
      </w:r>
      <w:r>
        <w:rPr>
          <w:rFonts w:hint="default" w:ascii="Times New Roman" w:hAnsi="Times New Roman" w:cs="Times New Roman"/>
          <w:sz w:val="21"/>
        </w:rPr>
        <w:t>protects</w:t>
      </w:r>
      <w:r>
        <w:rPr>
          <w:rFonts w:hint="default" w:ascii="Times New Roman" w:hAnsi="Times New Roman" w:cs="Times New Roman"/>
          <w:spacing w:val="-6"/>
          <w:sz w:val="21"/>
        </w:rPr>
        <w:t xml:space="preserve"> </w:t>
      </w:r>
      <w:r>
        <w:rPr>
          <w:rFonts w:hint="default" w:ascii="Times New Roman" w:hAnsi="Times New Roman" w:cs="Times New Roman"/>
          <w:sz w:val="21"/>
        </w:rPr>
        <w:t>patient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safety.</w:t>
      </w:r>
    </w:p>
    <w:p w14:paraId="64599A0A">
      <w:pPr>
        <w:pStyle w:val="7"/>
        <w:spacing w:before="26"/>
        <w:rPr>
          <w:rFonts w:hint="default" w:ascii="Times New Roman" w:hAnsi="Times New Roman" w:cs="Times New Roman"/>
          <w:sz w:val="17"/>
        </w:rPr>
      </w:pPr>
    </w:p>
    <w:p w14:paraId="43785C2B">
      <w:pPr>
        <w:pStyle w:val="9"/>
        <w:numPr>
          <w:ilvl w:val="0"/>
          <w:numId w:val="6"/>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0768"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90" name="Graphic 9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90" o:spid="_x0000_s1026" o:spt="100" style="position:absolute;left:0pt;margin-left:48.55pt;margin-top:15.5pt;height:0.75pt;width:498.35pt;mso-position-horizontal-relative:page;mso-wrap-distance-bottom:0pt;mso-wrap-distance-top:0pt;z-index:-251635712;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qpVy2AAAAAkBAAAPAAAAAAAAAAEAIAAAACIAAABkcnMvZG93bnJldi54bWxQSwECFAAUAAAA&#10;CACHTuJAe8P4pCcCAADe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81792" behindDoc="1" locked="0" layoutInCell="1" allowOverlap="1">
                <wp:simplePos x="0" y="0"/>
                <wp:positionH relativeFrom="page">
                  <wp:posOffset>635000</wp:posOffset>
                </wp:positionH>
                <wp:positionV relativeFrom="paragraph">
                  <wp:posOffset>256540</wp:posOffset>
                </wp:positionV>
                <wp:extent cx="6313805" cy="675640"/>
                <wp:effectExtent l="0" t="0" r="10795" b="10160"/>
                <wp:wrapTopAndBottom/>
                <wp:docPr id="91" name="Group 91"/>
                <wp:cNvGraphicFramePr/>
                <a:graphic xmlns:a="http://schemas.openxmlformats.org/drawingml/2006/main">
                  <a:graphicData uri="http://schemas.microsoft.com/office/word/2010/wordprocessingGroup">
                    <wpg:wgp>
                      <wpg:cNvGrpSpPr/>
                      <wpg:grpSpPr>
                        <a:xfrm>
                          <a:off x="0" y="0"/>
                          <a:ext cx="6313805" cy="675640"/>
                          <a:chOff x="0" y="0"/>
                          <a:chExt cx="6313805" cy="675640"/>
                        </a:xfrm>
                      </wpg:grpSpPr>
                      <wps:wsp>
                        <wps:cNvPr id="92" name="Graphic 92"/>
                        <wps:cNvSpPr/>
                        <wps:spPr>
                          <a:xfrm>
                            <a:off x="38100" y="6096"/>
                            <a:ext cx="6269990" cy="662940"/>
                          </a:xfrm>
                          <a:custGeom>
                            <a:avLst/>
                            <a:gdLst/>
                            <a:ahLst/>
                            <a:cxnLst/>
                            <a:rect l="l" t="t" r="r" b="b"/>
                            <a:pathLst>
                              <a:path w="6269990" h="662940">
                                <a:moveTo>
                                  <a:pt x="6269482" y="0"/>
                                </a:moveTo>
                                <a:lnTo>
                                  <a:pt x="0" y="0"/>
                                </a:lnTo>
                                <a:lnTo>
                                  <a:pt x="0" y="662939"/>
                                </a:lnTo>
                                <a:lnTo>
                                  <a:pt x="6269482" y="662939"/>
                                </a:lnTo>
                                <a:lnTo>
                                  <a:pt x="6269482" y="0"/>
                                </a:lnTo>
                                <a:close/>
                              </a:path>
                            </a:pathLst>
                          </a:custGeom>
                          <a:solidFill>
                            <a:srgbClr val="FFF4DD"/>
                          </a:solidFill>
                        </wps:spPr>
                        <wps:bodyPr wrap="square" lIns="0" tIns="0" rIns="0" bIns="0" rtlCol="0">
                          <a:noAutofit/>
                        </wps:bodyPr>
                      </wps:wsp>
                      <wps:wsp>
                        <wps:cNvPr id="93" name="Graphic 93"/>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94" name="Graphic 94"/>
                        <wps:cNvSpPr/>
                        <wps:spPr>
                          <a:xfrm>
                            <a:off x="19811" y="617220"/>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95" name="Graphic 95"/>
                        <wps:cNvSpPr/>
                        <wps:spPr>
                          <a:xfrm>
                            <a:off x="0" y="57911"/>
                            <a:ext cx="6313805" cy="617220"/>
                          </a:xfrm>
                          <a:custGeom>
                            <a:avLst/>
                            <a:gdLst/>
                            <a:ahLst/>
                            <a:cxnLst/>
                            <a:rect l="l" t="t" r="r" b="b"/>
                            <a:pathLst>
                              <a:path w="6313805" h="617220">
                                <a:moveTo>
                                  <a:pt x="6313678" y="0"/>
                                </a:moveTo>
                                <a:lnTo>
                                  <a:pt x="6307582" y="0"/>
                                </a:lnTo>
                                <a:lnTo>
                                  <a:pt x="6307582" y="611124"/>
                                </a:lnTo>
                                <a:lnTo>
                                  <a:pt x="38100" y="611124"/>
                                </a:lnTo>
                                <a:lnTo>
                                  <a:pt x="38100" y="0"/>
                                </a:lnTo>
                                <a:lnTo>
                                  <a:pt x="0" y="0"/>
                                </a:lnTo>
                                <a:lnTo>
                                  <a:pt x="0" y="611124"/>
                                </a:lnTo>
                                <a:lnTo>
                                  <a:pt x="0" y="617220"/>
                                </a:lnTo>
                                <a:lnTo>
                                  <a:pt x="6307582" y="617220"/>
                                </a:lnTo>
                                <a:lnTo>
                                  <a:pt x="6313678" y="617220"/>
                                </a:lnTo>
                                <a:lnTo>
                                  <a:pt x="6313678" y="611124"/>
                                </a:lnTo>
                                <a:lnTo>
                                  <a:pt x="6313678" y="0"/>
                                </a:lnTo>
                                <a:close/>
                              </a:path>
                            </a:pathLst>
                          </a:custGeom>
                          <a:solidFill>
                            <a:srgbClr val="DFA425"/>
                          </a:solidFill>
                        </wps:spPr>
                        <wps:bodyPr wrap="square" lIns="0" tIns="0" rIns="0" bIns="0" rtlCol="0">
                          <a:noAutofit/>
                        </wps:bodyPr>
                      </wps:wsp>
                      <wps:wsp>
                        <wps:cNvPr id="96" name="Textbox 96"/>
                        <wps:cNvSpPr txBox="1"/>
                        <wps:spPr>
                          <a:xfrm>
                            <a:off x="38100" y="6096"/>
                            <a:ext cx="6269990" cy="662940"/>
                          </a:xfrm>
                          <a:prstGeom prst="rect">
                            <a:avLst/>
                          </a:prstGeom>
                        </wps:spPr>
                        <wps:txbx>
                          <w:txbxContent>
                            <w:p w14:paraId="44212A1B">
                              <w:pPr>
                                <w:spacing w:before="78" w:line="276" w:lineRule="auto"/>
                                <w:ind w:left="88" w:right="236" w:firstLine="0"/>
                                <w:jc w:val="left"/>
                                <w:rPr>
                                  <w:sz w:val="21"/>
                                </w:rPr>
                              </w:pPr>
                              <w:r>
                                <w:rPr>
                                  <w:b/>
                                  <w:color w:val="895A00"/>
                                  <w:sz w:val="20"/>
                                </w:rPr>
                                <w:t>Example:</w:t>
                              </w:r>
                              <w:r>
                                <w:rPr>
                                  <w:b/>
                                  <w:color w:val="895A00"/>
                                  <w:spacing w:val="40"/>
                                  <w:sz w:val="20"/>
                                </w:rPr>
                                <w:t xml:space="preserve"> </w:t>
                              </w:r>
                              <w:r>
                                <w:rPr>
                                  <w:sz w:val="21"/>
                                </w:rPr>
                                <w:t>In a medication module, a tester notes that the requirement does not specify behaviour when</w:t>
                              </w:r>
                              <w:r>
                                <w:rPr>
                                  <w:spacing w:val="-1"/>
                                  <w:sz w:val="21"/>
                                </w:rPr>
                                <w:t xml:space="preserve"> </w:t>
                              </w:r>
                              <w:r>
                                <w:rPr>
                                  <w:sz w:val="21"/>
                                </w:rPr>
                                <w:t>a drug allergy</w:t>
                              </w:r>
                              <w:r>
                                <w:rPr>
                                  <w:spacing w:val="-1"/>
                                  <w:sz w:val="21"/>
                                </w:rPr>
                                <w:t xml:space="preserve"> </w:t>
                              </w:r>
                              <w:r>
                                <w:rPr>
                                  <w:sz w:val="21"/>
                                </w:rPr>
                                <w:t>is</w:t>
                              </w:r>
                              <w:r>
                                <w:rPr>
                                  <w:spacing w:val="-5"/>
                                  <w:sz w:val="21"/>
                                </w:rPr>
                                <w:t xml:space="preserve"> </w:t>
                              </w:r>
                              <w:r>
                                <w:rPr>
                                  <w:sz w:val="21"/>
                                </w:rPr>
                                <w:t>recorded.</w:t>
                              </w:r>
                              <w:r>
                                <w:rPr>
                                  <w:spacing w:val="-4"/>
                                  <w:sz w:val="21"/>
                                </w:rPr>
                                <w:t xml:space="preserve"> </w:t>
                              </w:r>
                              <w:r>
                                <w:rPr>
                                  <w:sz w:val="21"/>
                                </w:rPr>
                                <w:t>Raising</w:t>
                              </w:r>
                              <w:r>
                                <w:rPr>
                                  <w:spacing w:val="-2"/>
                                  <w:sz w:val="21"/>
                                </w:rPr>
                                <w:t xml:space="preserve"> </w:t>
                              </w:r>
                              <w:r>
                                <w:rPr>
                                  <w:sz w:val="21"/>
                                </w:rPr>
                                <w:t>this</w:t>
                              </w:r>
                              <w:r>
                                <w:rPr>
                                  <w:spacing w:val="-2"/>
                                  <w:sz w:val="21"/>
                                </w:rPr>
                                <w:t xml:space="preserve"> </w:t>
                              </w:r>
                              <w:r>
                                <w:rPr>
                                  <w:sz w:val="21"/>
                                </w:rPr>
                                <w:t>query</w:t>
                              </w:r>
                              <w:r>
                                <w:rPr>
                                  <w:spacing w:val="-3"/>
                                  <w:sz w:val="21"/>
                                </w:rPr>
                                <w:t xml:space="preserve"> </w:t>
                              </w:r>
                              <w:r>
                                <w:rPr>
                                  <w:sz w:val="21"/>
                                </w:rPr>
                                <w:t>results</w:t>
                              </w:r>
                              <w:r>
                                <w:rPr>
                                  <w:spacing w:val="-2"/>
                                  <w:sz w:val="21"/>
                                </w:rPr>
                                <w:t xml:space="preserve"> </w:t>
                              </w:r>
                              <w:r>
                                <w:rPr>
                                  <w:sz w:val="21"/>
                                </w:rPr>
                                <w:t>in</w:t>
                              </w:r>
                              <w:r>
                                <w:rPr>
                                  <w:spacing w:val="-2"/>
                                  <w:sz w:val="21"/>
                                </w:rPr>
                                <w:t xml:space="preserve"> </w:t>
                              </w:r>
                              <w:r>
                                <w:rPr>
                                  <w:sz w:val="21"/>
                                </w:rPr>
                                <w:t>a</w:t>
                              </w:r>
                              <w:r>
                                <w:rPr>
                                  <w:spacing w:val="-1"/>
                                  <w:sz w:val="21"/>
                                </w:rPr>
                                <w:t xml:space="preserve"> </w:t>
                              </w:r>
                              <w:r>
                                <w:rPr>
                                  <w:sz w:val="21"/>
                                </w:rPr>
                                <w:t>new</w:t>
                              </w:r>
                              <w:r>
                                <w:rPr>
                                  <w:spacing w:val="-3"/>
                                  <w:sz w:val="21"/>
                                </w:rPr>
                                <w:t xml:space="preserve"> </w:t>
                              </w:r>
                              <w:r>
                                <w:rPr>
                                  <w:sz w:val="21"/>
                                </w:rPr>
                                <w:t>requirement</w:t>
                              </w:r>
                              <w:r>
                                <w:rPr>
                                  <w:spacing w:val="-3"/>
                                  <w:sz w:val="21"/>
                                </w:rPr>
                                <w:t xml:space="preserve"> </w:t>
                              </w:r>
                              <w:r>
                                <w:rPr>
                                  <w:sz w:val="21"/>
                                </w:rPr>
                                <w:t>to</w:t>
                              </w:r>
                              <w:r>
                                <w:rPr>
                                  <w:spacing w:val="-2"/>
                                  <w:sz w:val="21"/>
                                </w:rPr>
                                <w:t xml:space="preserve"> </w:t>
                              </w:r>
                              <w:r>
                                <w:rPr>
                                  <w:sz w:val="21"/>
                                </w:rPr>
                                <w:t>block</w:t>
                              </w:r>
                              <w:r>
                                <w:rPr>
                                  <w:spacing w:val="-1"/>
                                  <w:sz w:val="21"/>
                                </w:rPr>
                                <w:t xml:space="preserve"> </w:t>
                              </w:r>
                              <w:r>
                                <w:rPr>
                                  <w:sz w:val="21"/>
                                </w:rPr>
                                <w:t>prescription</w:t>
                              </w:r>
                              <w:r>
                                <w:rPr>
                                  <w:spacing w:val="-1"/>
                                  <w:sz w:val="21"/>
                                </w:rPr>
                                <w:t xml:space="preserve"> </w:t>
                              </w:r>
                              <w:r>
                                <w:rPr>
                                  <w:sz w:val="21"/>
                                </w:rPr>
                                <w:t>and</w:t>
                              </w:r>
                              <w:r>
                                <w:rPr>
                                  <w:spacing w:val="-1"/>
                                  <w:sz w:val="21"/>
                                </w:rPr>
                                <w:t xml:space="preserve"> </w:t>
                              </w:r>
                              <w:r>
                                <w:rPr>
                                  <w:sz w:val="21"/>
                                </w:rPr>
                                <w:t>display</w:t>
                              </w:r>
                              <w:r>
                                <w:rPr>
                                  <w:spacing w:val="-1"/>
                                  <w:sz w:val="21"/>
                                </w:rPr>
                                <w:t xml:space="preserve"> </w:t>
                              </w:r>
                              <w:r>
                                <w:rPr>
                                  <w:sz w:val="21"/>
                                </w:rPr>
                                <w:t>a</w:t>
                              </w:r>
                              <w:r>
                                <w:rPr>
                                  <w:spacing w:val="-1"/>
                                  <w:sz w:val="21"/>
                                </w:rPr>
                                <w:t xml:space="preserve"> </w:t>
                              </w:r>
                              <w:r>
                                <w:rPr>
                                  <w:sz w:val="21"/>
                                </w:rPr>
                                <w:t>warning – a defect avoided before a single line of code was written.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53.2pt;width:497.15pt;mso-position-horizontal-relative:page;mso-wrap-distance-bottom:0pt;mso-wrap-distance-top:0pt;z-index:-251634688;mso-width-relative:page;mso-height-relative:page;" coordsize="6313805,675640" o:gfxdata="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qHrIudoAAAALAQAADwAAAAAAAAABACAAAAAiAAAAZHJzL2Rvd25yZXYueG1sUEsB&#10;AhQAFAAAAAgAh07iQNQd+G0tBAAAZhMAAA4AAAAAAAAAAQAgAAAAKQEAAGRycy9lMm9Eb2MueG1s&#10;UEsFBgAAAAAGAAYAWQEAAMgHAAAAAA==&#10;">
                <o:lock v:ext="edit" aspectratio="f"/>
                <v:shape id="Graphic 92" o:spid="_x0000_s1026" o:spt="100" style="position:absolute;left:38100;top:6096;height:662940;width:6269990;" fillcolor="#FFF4DD" filled="t" stroked="f" coordsize="6269990,662940" o:gfxdata="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L3FvQAA&#10;ANsAAAAPAAAAAAAAAAEAIAAAACIAAABkcnMvZG93bnJldi54bWxQSwECFAAUAAAACACHTuJAMy8F&#10;njsAAAA5AAAAEAAAAAAAAAABACAAAAAMAQAAZHJzL3NoYXBleG1sLnhtbFBLBQYAAAAABgAGAFsB&#10;AAC2AwAAAAA=&#10;" path="m6269482,0l0,0,0,662939,6269482,662939,6269482,0xe">
                  <v:fill on="t" focussize="0,0"/>
                  <v:stroke on="f"/>
                  <v:imagedata o:title=""/>
                  <o:lock v:ext="edit" aspectratio="f"/>
                  <v:textbox inset="0mm,0mm,0mm,0mm"/>
                </v:shape>
                <v:shape id="Graphic 93" o:spid="_x0000_s1026" o:spt="100" style="position:absolute;left:0;top:0;height:58419;width:6313805;" fillcolor="#DFA425" filled="t" stroked="f" coordsize="6313805,58419" o:gfxdata="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ac8L4A&#10;AADbAAAADwAAAAAAAAABACAAAAAiAAAAZHJzL2Rvd25yZXYueG1sUEsBAhQAFAAAAAgAh07iQDMv&#10;BZ47AAAAOQAAABAAAAAAAAAAAQAgAAAADQEAAGRycy9zaGFwZXhtbC54bWxQSwUGAAAAAAYABgBb&#10;AQAAtwMAAAAA&#10;" path="m6313678,0l6307582,0,38100,0,0,0,0,6096,0,57912,38100,57912,38100,6096,6307582,6096,6307582,57912,6313678,57912,6313678,6096,6313678,0xe">
                  <v:fill on="t" focussize="0,0"/>
                  <v:stroke on="f"/>
                  <v:imagedata o:title=""/>
                  <o:lock v:ext="edit" aspectratio="f"/>
                  <v:textbox inset="0mm,0mm,0mm,0mm"/>
                </v:shape>
                <v:shape id="Graphic 94" o:spid="_x0000_s1026" o:spt="100" style="position:absolute;left:19811;top:617220;height:50800;width:6290945;" fillcolor="#FFF4DD" filled="t" stroked="f" coordsize="6290945,50800" o:gfxdata="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Dtab4A&#10;AADb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95" o:spid="_x0000_s1026" o:spt="100" style="position:absolute;left:0;top:57911;height:617220;width:6313805;" fillcolor="#DFA425" filled="t" stroked="f" coordsize="6313805,617220" o:gfxdata="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2kWS8AAAA&#10;2wAAAA8AAAAAAAAAAQAgAAAAIgAAAGRycy9kb3ducmV2LnhtbFBLAQIUABQAAAAIAIdO4kAzLwWe&#10;OwAAADkAAAAQAAAAAAAAAAEAIAAAAAsBAABkcnMvc2hhcGV4bWwueG1sUEsFBgAAAAAGAAYAWwEA&#10;ALUDAAAAAA==&#10;" path="m6313678,0l6307582,0,6307582,611124,38100,611124,38100,0,0,0,0,611124,0,617220,6307582,617220,6313678,617220,6313678,611124,6313678,0xe">
                  <v:fill on="t" focussize="0,0"/>
                  <v:stroke on="f"/>
                  <v:imagedata o:title=""/>
                  <o:lock v:ext="edit" aspectratio="f"/>
                  <v:textbox inset="0mm,0mm,0mm,0mm"/>
                </v:shape>
                <v:shape id="Textbox 96" o:spid="_x0000_s1026" o:spt="202" type="#_x0000_t202" style="position:absolute;left:38100;top:6096;height:662940;width:6269990;" filled="f" stroked="f" coordsize="21600,21600" o:gfxdata="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zPD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212A1B">
                        <w:pPr>
                          <w:spacing w:before="78" w:line="276" w:lineRule="auto"/>
                          <w:ind w:left="88" w:right="236" w:firstLine="0"/>
                          <w:jc w:val="left"/>
                          <w:rPr>
                            <w:sz w:val="21"/>
                          </w:rPr>
                        </w:pPr>
                        <w:r>
                          <w:rPr>
                            <w:b/>
                            <w:color w:val="895A00"/>
                            <w:sz w:val="20"/>
                          </w:rPr>
                          <w:t>Example:</w:t>
                        </w:r>
                        <w:r>
                          <w:rPr>
                            <w:b/>
                            <w:color w:val="895A00"/>
                            <w:spacing w:val="40"/>
                            <w:sz w:val="20"/>
                          </w:rPr>
                          <w:t xml:space="preserve"> </w:t>
                        </w:r>
                        <w:r>
                          <w:rPr>
                            <w:sz w:val="21"/>
                          </w:rPr>
                          <w:t>In a medication module, a tester notes that the requirement does not specify behaviour when</w:t>
                        </w:r>
                        <w:r>
                          <w:rPr>
                            <w:spacing w:val="-1"/>
                            <w:sz w:val="21"/>
                          </w:rPr>
                          <w:t xml:space="preserve"> </w:t>
                        </w:r>
                        <w:r>
                          <w:rPr>
                            <w:sz w:val="21"/>
                          </w:rPr>
                          <w:t>a drug allergy</w:t>
                        </w:r>
                        <w:r>
                          <w:rPr>
                            <w:spacing w:val="-1"/>
                            <w:sz w:val="21"/>
                          </w:rPr>
                          <w:t xml:space="preserve"> </w:t>
                        </w:r>
                        <w:r>
                          <w:rPr>
                            <w:sz w:val="21"/>
                          </w:rPr>
                          <w:t>is</w:t>
                        </w:r>
                        <w:r>
                          <w:rPr>
                            <w:spacing w:val="-5"/>
                            <w:sz w:val="21"/>
                          </w:rPr>
                          <w:t xml:space="preserve"> </w:t>
                        </w:r>
                        <w:r>
                          <w:rPr>
                            <w:sz w:val="21"/>
                          </w:rPr>
                          <w:t>recorded.</w:t>
                        </w:r>
                        <w:r>
                          <w:rPr>
                            <w:spacing w:val="-4"/>
                            <w:sz w:val="21"/>
                          </w:rPr>
                          <w:t xml:space="preserve"> </w:t>
                        </w:r>
                        <w:r>
                          <w:rPr>
                            <w:sz w:val="21"/>
                          </w:rPr>
                          <w:t>Raising</w:t>
                        </w:r>
                        <w:r>
                          <w:rPr>
                            <w:spacing w:val="-2"/>
                            <w:sz w:val="21"/>
                          </w:rPr>
                          <w:t xml:space="preserve"> </w:t>
                        </w:r>
                        <w:r>
                          <w:rPr>
                            <w:sz w:val="21"/>
                          </w:rPr>
                          <w:t>this</w:t>
                        </w:r>
                        <w:r>
                          <w:rPr>
                            <w:spacing w:val="-2"/>
                            <w:sz w:val="21"/>
                          </w:rPr>
                          <w:t xml:space="preserve"> </w:t>
                        </w:r>
                        <w:r>
                          <w:rPr>
                            <w:sz w:val="21"/>
                          </w:rPr>
                          <w:t>query</w:t>
                        </w:r>
                        <w:r>
                          <w:rPr>
                            <w:spacing w:val="-3"/>
                            <w:sz w:val="21"/>
                          </w:rPr>
                          <w:t xml:space="preserve"> </w:t>
                        </w:r>
                        <w:r>
                          <w:rPr>
                            <w:sz w:val="21"/>
                          </w:rPr>
                          <w:t>results</w:t>
                        </w:r>
                        <w:r>
                          <w:rPr>
                            <w:spacing w:val="-2"/>
                            <w:sz w:val="21"/>
                          </w:rPr>
                          <w:t xml:space="preserve"> </w:t>
                        </w:r>
                        <w:r>
                          <w:rPr>
                            <w:sz w:val="21"/>
                          </w:rPr>
                          <w:t>in</w:t>
                        </w:r>
                        <w:r>
                          <w:rPr>
                            <w:spacing w:val="-2"/>
                            <w:sz w:val="21"/>
                          </w:rPr>
                          <w:t xml:space="preserve"> </w:t>
                        </w:r>
                        <w:r>
                          <w:rPr>
                            <w:sz w:val="21"/>
                          </w:rPr>
                          <w:t>a</w:t>
                        </w:r>
                        <w:r>
                          <w:rPr>
                            <w:spacing w:val="-1"/>
                            <w:sz w:val="21"/>
                          </w:rPr>
                          <w:t xml:space="preserve"> </w:t>
                        </w:r>
                        <w:r>
                          <w:rPr>
                            <w:sz w:val="21"/>
                          </w:rPr>
                          <w:t>new</w:t>
                        </w:r>
                        <w:r>
                          <w:rPr>
                            <w:spacing w:val="-3"/>
                            <w:sz w:val="21"/>
                          </w:rPr>
                          <w:t xml:space="preserve"> </w:t>
                        </w:r>
                        <w:r>
                          <w:rPr>
                            <w:sz w:val="21"/>
                          </w:rPr>
                          <w:t>requirement</w:t>
                        </w:r>
                        <w:r>
                          <w:rPr>
                            <w:spacing w:val="-3"/>
                            <w:sz w:val="21"/>
                          </w:rPr>
                          <w:t xml:space="preserve"> </w:t>
                        </w:r>
                        <w:r>
                          <w:rPr>
                            <w:sz w:val="21"/>
                          </w:rPr>
                          <w:t>to</w:t>
                        </w:r>
                        <w:r>
                          <w:rPr>
                            <w:spacing w:val="-2"/>
                            <w:sz w:val="21"/>
                          </w:rPr>
                          <w:t xml:space="preserve"> </w:t>
                        </w:r>
                        <w:r>
                          <w:rPr>
                            <w:sz w:val="21"/>
                          </w:rPr>
                          <w:t>block</w:t>
                        </w:r>
                        <w:r>
                          <w:rPr>
                            <w:spacing w:val="-1"/>
                            <w:sz w:val="21"/>
                          </w:rPr>
                          <w:t xml:space="preserve"> </w:t>
                        </w:r>
                        <w:r>
                          <w:rPr>
                            <w:sz w:val="21"/>
                          </w:rPr>
                          <w:t>prescription</w:t>
                        </w:r>
                        <w:r>
                          <w:rPr>
                            <w:spacing w:val="-1"/>
                            <w:sz w:val="21"/>
                          </w:rPr>
                          <w:t xml:space="preserve"> </w:t>
                        </w:r>
                        <w:r>
                          <w:rPr>
                            <w:sz w:val="21"/>
                          </w:rPr>
                          <w:t>and</w:t>
                        </w:r>
                        <w:r>
                          <w:rPr>
                            <w:spacing w:val="-1"/>
                            <w:sz w:val="21"/>
                          </w:rPr>
                          <w:t xml:space="preserve"> </w:t>
                        </w:r>
                        <w:r>
                          <w:rPr>
                            <w:sz w:val="21"/>
                          </w:rPr>
                          <w:t>display</w:t>
                        </w:r>
                        <w:r>
                          <w:rPr>
                            <w:spacing w:val="-1"/>
                            <w:sz w:val="21"/>
                          </w:rPr>
                          <w:t xml:space="preserve"> </w:t>
                        </w:r>
                        <w:r>
                          <w:rPr>
                            <w:sz w:val="21"/>
                          </w:rPr>
                          <w:t>a</w:t>
                        </w:r>
                        <w:r>
                          <w:rPr>
                            <w:spacing w:val="-1"/>
                            <w:sz w:val="21"/>
                          </w:rPr>
                          <w:t xml:space="preserve"> </w:t>
                        </w:r>
                        <w:r>
                          <w:rPr>
                            <w:sz w:val="21"/>
                          </w:rPr>
                          <w:t>warning – a defect avoided before a single line of code was written.</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81792" behindDoc="1" locked="0" layoutInCell="1" allowOverlap="1">
                <wp:simplePos x="0" y="0"/>
                <wp:positionH relativeFrom="page">
                  <wp:posOffset>635000</wp:posOffset>
                </wp:positionH>
                <wp:positionV relativeFrom="paragraph">
                  <wp:posOffset>1158240</wp:posOffset>
                </wp:positionV>
                <wp:extent cx="6313805" cy="487680"/>
                <wp:effectExtent l="0" t="0" r="10795" b="0"/>
                <wp:wrapTopAndBottom/>
                <wp:docPr id="97" name="Group 97"/>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98" name="Graphic 98"/>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99" name="Graphic 99"/>
                        <wps:cNvSpPr/>
                        <wps:spPr>
                          <a:xfrm>
                            <a:off x="0" y="0"/>
                            <a:ext cx="6313805" cy="58419"/>
                          </a:xfrm>
                          <a:custGeom>
                            <a:avLst/>
                            <a:gdLst/>
                            <a:ahLst/>
                            <a:cxnLst/>
                            <a:rect l="l" t="t" r="r" b="b"/>
                            <a:pathLst>
                              <a:path w="6313805" h="58419">
                                <a:moveTo>
                                  <a:pt x="38100" y="6108"/>
                                </a:moveTo>
                                <a:lnTo>
                                  <a:pt x="0" y="6108"/>
                                </a:lnTo>
                                <a:lnTo>
                                  <a:pt x="0" y="57924"/>
                                </a:lnTo>
                                <a:lnTo>
                                  <a:pt x="38100" y="57924"/>
                                </a:lnTo>
                                <a:lnTo>
                                  <a:pt x="38100" y="6108"/>
                                </a:lnTo>
                                <a:close/>
                              </a:path>
                              <a:path w="6313805" h="58419">
                                <a:moveTo>
                                  <a:pt x="6313678" y="0"/>
                                </a:moveTo>
                                <a:lnTo>
                                  <a:pt x="6307582" y="0"/>
                                </a:lnTo>
                                <a:lnTo>
                                  <a:pt x="38100" y="0"/>
                                </a:lnTo>
                                <a:lnTo>
                                  <a:pt x="0" y="0"/>
                                </a:lnTo>
                                <a:lnTo>
                                  <a:pt x="0" y="6096"/>
                                </a:lnTo>
                                <a:lnTo>
                                  <a:pt x="38100" y="6096"/>
                                </a:lnTo>
                                <a:lnTo>
                                  <a:pt x="6307582" y="6096"/>
                                </a:lnTo>
                                <a:lnTo>
                                  <a:pt x="6307582" y="57924"/>
                                </a:lnTo>
                                <a:lnTo>
                                  <a:pt x="6313678" y="57924"/>
                                </a:lnTo>
                                <a:lnTo>
                                  <a:pt x="6313678" y="6096"/>
                                </a:lnTo>
                                <a:lnTo>
                                  <a:pt x="6313678" y="0"/>
                                </a:lnTo>
                                <a:close/>
                              </a:path>
                            </a:pathLst>
                          </a:custGeom>
                          <a:solidFill>
                            <a:srgbClr val="2D7C31"/>
                          </a:solidFill>
                        </wps:spPr>
                        <wps:bodyPr wrap="square" lIns="0" tIns="0" rIns="0" bIns="0" rtlCol="0">
                          <a:noAutofit/>
                        </wps:bodyPr>
                      </wps:wsp>
                      <wps:wsp>
                        <wps:cNvPr id="100" name="Graphic 100"/>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01" name="Graphic 101"/>
                        <wps:cNvSpPr/>
                        <wps:spPr>
                          <a:xfrm>
                            <a:off x="0" y="57925"/>
                            <a:ext cx="6313805" cy="429895"/>
                          </a:xfrm>
                          <a:custGeom>
                            <a:avLst/>
                            <a:gdLst/>
                            <a:ahLst/>
                            <a:cxnLst/>
                            <a:rect l="l" t="t" r="r" b="b"/>
                            <a:pathLst>
                              <a:path w="6313805" h="429895">
                                <a:moveTo>
                                  <a:pt x="38100" y="0"/>
                                </a:moveTo>
                                <a:lnTo>
                                  <a:pt x="0" y="0"/>
                                </a:lnTo>
                                <a:lnTo>
                                  <a:pt x="0" y="423659"/>
                                </a:lnTo>
                                <a:lnTo>
                                  <a:pt x="38100" y="423659"/>
                                </a:lnTo>
                                <a:lnTo>
                                  <a:pt x="38100" y="0"/>
                                </a:lnTo>
                                <a:close/>
                              </a:path>
                              <a:path w="6313805" h="429895">
                                <a:moveTo>
                                  <a:pt x="6313678" y="423672"/>
                                </a:moveTo>
                                <a:lnTo>
                                  <a:pt x="6307582" y="423672"/>
                                </a:lnTo>
                                <a:lnTo>
                                  <a:pt x="0" y="423672"/>
                                </a:lnTo>
                                <a:lnTo>
                                  <a:pt x="0" y="429755"/>
                                </a:lnTo>
                                <a:lnTo>
                                  <a:pt x="6307582" y="429755"/>
                                </a:lnTo>
                                <a:lnTo>
                                  <a:pt x="6313678" y="429755"/>
                                </a:lnTo>
                                <a:lnTo>
                                  <a:pt x="6313678" y="423672"/>
                                </a:lnTo>
                                <a:close/>
                              </a:path>
                              <a:path w="6313805" h="429895">
                                <a:moveTo>
                                  <a:pt x="6313678" y="0"/>
                                </a:moveTo>
                                <a:lnTo>
                                  <a:pt x="6307582" y="0"/>
                                </a:lnTo>
                                <a:lnTo>
                                  <a:pt x="6307582" y="423659"/>
                                </a:lnTo>
                                <a:lnTo>
                                  <a:pt x="6313678" y="423659"/>
                                </a:lnTo>
                                <a:lnTo>
                                  <a:pt x="6313678" y="0"/>
                                </a:lnTo>
                                <a:close/>
                              </a:path>
                            </a:pathLst>
                          </a:custGeom>
                          <a:solidFill>
                            <a:srgbClr val="2D7C31"/>
                          </a:solidFill>
                        </wps:spPr>
                        <wps:bodyPr wrap="square" lIns="0" tIns="0" rIns="0" bIns="0" rtlCol="0">
                          <a:noAutofit/>
                        </wps:bodyPr>
                      </wps:wsp>
                      <wps:wsp>
                        <wps:cNvPr id="102" name="Textbox 102"/>
                        <wps:cNvSpPr txBox="1"/>
                        <wps:spPr>
                          <a:xfrm>
                            <a:off x="38100" y="6096"/>
                            <a:ext cx="6269990" cy="475615"/>
                          </a:xfrm>
                          <a:prstGeom prst="rect">
                            <a:avLst/>
                          </a:prstGeom>
                        </wps:spPr>
                        <wps:txbx>
                          <w:txbxContent>
                            <w:p w14:paraId="6F44E414">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Early</w:t>
                              </w:r>
                              <w:r>
                                <w:rPr>
                                  <w:spacing w:val="-2"/>
                                  <w:sz w:val="21"/>
                                </w:rPr>
                                <w:t xml:space="preserve"> </w:t>
                              </w:r>
                              <w:r>
                                <w:rPr>
                                  <w:sz w:val="21"/>
                                </w:rPr>
                                <w:t>involvement</w:t>
                              </w:r>
                              <w:r>
                                <w:rPr>
                                  <w:spacing w:val="-4"/>
                                  <w:sz w:val="21"/>
                                </w:rPr>
                                <w:t xml:space="preserve"> </w:t>
                              </w:r>
                              <w:r>
                                <w:rPr>
                                  <w:sz w:val="21"/>
                                </w:rPr>
                                <w:t>of</w:t>
                              </w:r>
                              <w:r>
                                <w:rPr>
                                  <w:spacing w:val="-2"/>
                                  <w:sz w:val="21"/>
                                </w:rPr>
                                <w:t xml:space="preserve"> </w:t>
                              </w:r>
                              <w:r>
                                <w:rPr>
                                  <w:sz w:val="21"/>
                                </w:rPr>
                                <w:t>testers</w:t>
                              </w:r>
                              <w:r>
                                <w:rPr>
                                  <w:spacing w:val="-3"/>
                                  <w:sz w:val="21"/>
                                </w:rPr>
                                <w:t xml:space="preserve"> </w:t>
                              </w:r>
                              <w:r>
                                <w:rPr>
                                  <w:sz w:val="21"/>
                                </w:rPr>
                                <w:t>in</w:t>
                              </w:r>
                              <w:r>
                                <w:rPr>
                                  <w:spacing w:val="-5"/>
                                  <w:sz w:val="21"/>
                                </w:rPr>
                                <w:t xml:space="preserve"> </w:t>
                              </w:r>
                              <w:r>
                                <w:rPr>
                                  <w:sz w:val="21"/>
                                </w:rPr>
                                <w:t>requirement</w:t>
                              </w:r>
                              <w:r>
                                <w:rPr>
                                  <w:spacing w:val="-6"/>
                                  <w:sz w:val="21"/>
                                </w:rPr>
                                <w:t xml:space="preserve"> </w:t>
                              </w:r>
                              <w:r>
                                <w:rPr>
                                  <w:sz w:val="21"/>
                                </w:rPr>
                                <w:t>analysis</w:t>
                              </w:r>
                              <w:r>
                                <w:rPr>
                                  <w:spacing w:val="-4"/>
                                  <w:sz w:val="21"/>
                                </w:rPr>
                                <w:t xml:space="preserve"> </w:t>
                              </w:r>
                              <w:r>
                                <w:rPr>
                                  <w:sz w:val="21"/>
                                </w:rPr>
                                <w:t>prevents</w:t>
                              </w:r>
                              <w:r>
                                <w:rPr>
                                  <w:spacing w:val="-3"/>
                                  <w:sz w:val="21"/>
                                </w:rPr>
                                <w:t xml:space="preserve"> </w:t>
                              </w:r>
                              <w:r>
                                <w:rPr>
                                  <w:sz w:val="21"/>
                                </w:rPr>
                                <w:t>ambiguity-driven</w:t>
                              </w:r>
                              <w:r>
                                <w:rPr>
                                  <w:spacing w:val="-5"/>
                                  <w:sz w:val="21"/>
                                </w:rPr>
                                <w:t xml:space="preserve"> </w:t>
                              </w:r>
                              <w:r>
                                <w:rPr>
                                  <w:sz w:val="21"/>
                                </w:rPr>
                                <w:t>defects,</w:t>
                              </w:r>
                              <w:r>
                                <w:rPr>
                                  <w:spacing w:val="-2"/>
                                  <w:sz w:val="21"/>
                                </w:rPr>
                                <w:t xml:space="preserve"> </w:t>
                              </w:r>
                              <w:r>
                                <w:rPr>
                                  <w:sz w:val="21"/>
                                </w:rPr>
                                <w:t>reduces rework and improves the quality of safety-critical healthcare software.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2pt;height:38.4pt;width:497.15pt;mso-position-horizontal-relative:page;mso-wrap-distance-bottom:0pt;mso-wrap-distance-top:0pt;z-index:-251634688;mso-width-relative:page;mso-height-relative:page;" coordsize="6313805,487680" o:gfxdata="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">
                <o:lock v:ext="edit" aspectratio="f"/>
                <v:shape id="Graphic 98" o:spid="_x0000_s1026" o:spt="100" style="position:absolute;left:38100;top:6096;height:475615;width:6269990;" fillcolor="#E8F5E9" filled="t" stroked="f" coordsize="6269990,475615" o:gfxdata="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mPoG5AAAA2wAA&#10;AA8AAAAAAAAAAQAgAAAAIgAAAGRycy9kb3ducmV2LnhtbFBLAQIUABQAAAAIAIdO4kAzLwWeOwAA&#10;ADkAAAAQAAAAAAAAAAEAIAAAAAgBAABkcnMvc2hhcGV4bWwueG1sUEsFBgAAAAAGAAYAWwEAALID&#10;AAAAAA==&#10;" path="m6269482,0l0,0,0,475487,6269482,475487,6269482,0xe">
                  <v:fill on="t" focussize="0,0"/>
                  <v:stroke on="f"/>
                  <v:imagedata o:title=""/>
                  <o:lock v:ext="edit" aspectratio="f"/>
                  <v:textbox inset="0mm,0mm,0mm,0mm"/>
                </v:shape>
                <v:shape id="Graphic 99" o:spid="_x0000_s1026" o:spt="100" style="position:absolute;left:0;top:0;height:58419;width:6313805;" fillcolor="#2D7C31" filled="t" stroked="f" coordsize="6313805,58419" o:gfxdata="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gAiTvQAA&#10;ANsAAAAPAAAAAAAAAAEAIAAAACIAAABkcnMvZG93bnJldi54bWxQSwECFAAUAAAACACHTuJAMy8F&#10;njsAAAA5AAAAEAAAAAAAAAABACAAAAAMAQAAZHJzL3NoYXBleG1sLnhtbFBLBQYAAAAABgAGAFsB&#10;AAC2AwAAAAA=&#10;" path="m38100,6108l0,6108,0,57924,38100,57924,38100,6108xem6313678,0l6307582,0,38100,0,0,0,0,6096,38100,6096,6307582,6096,6307582,57924,6313678,57924,6313678,6096,6313678,0xe">
                  <v:fill on="t" focussize="0,0"/>
                  <v:stroke on="f"/>
                  <v:imagedata o:title=""/>
                  <o:lock v:ext="edit" aspectratio="f"/>
                  <v:textbox inset="0mm,0mm,0mm,0mm"/>
                </v:shape>
                <v:shape id="Graphic 100" o:spid="_x0000_s1026" o:spt="100" style="position:absolute;left:19811;top:429768;height:50800;width:6290945;" fillcolor="#E8F5E9" filled="t" stroked="f" coordsize="6290945,50800" o:gfxdata="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P4K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101" o:spid="_x0000_s1026" o:spt="100" style="position:absolute;left:0;top:57925;height:429895;width:6313805;" fillcolor="#2D7C31" filled="t" stroked="f" coordsize="6313805,429895" o:gfxdata="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QMObugAAANwA&#10;AAAPAAAAAAAAAAEAIAAAACIAAABkcnMvZG93bnJldi54bWxQSwECFAAUAAAACACHTuJAMy8FnjsA&#10;AAA5AAAAEAAAAAAAAAABACAAAAAJAQAAZHJzL3NoYXBleG1sLnhtbFBLBQYAAAAABgAGAFsBAACz&#10;AwAAAAA=&#10;" path="m38100,0l0,0,0,423659,38100,423659,38100,0xem6313678,423672l6307582,423672,0,423672,0,429755,6307582,429755,6313678,429755,6313678,423672xem6313678,0l6307582,0,6307582,423659,6313678,423659,6313678,0xe">
                  <v:fill on="t" focussize="0,0"/>
                  <v:stroke on="f"/>
                  <v:imagedata o:title=""/>
                  <o:lock v:ext="edit" aspectratio="f"/>
                  <v:textbox inset="0mm,0mm,0mm,0mm"/>
                </v:shape>
                <v:shape id="Textbox 102" o:spid="_x0000_s1026" o:spt="202" type="#_x0000_t202" style="position:absolute;left:38100;top:6096;height:475615;width:6269990;" filled="f" stroked="f" coordsize="21600,21600" o:gfxdata="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bY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F44E414">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Early</w:t>
                        </w:r>
                        <w:r>
                          <w:rPr>
                            <w:spacing w:val="-2"/>
                            <w:sz w:val="21"/>
                          </w:rPr>
                          <w:t xml:space="preserve"> </w:t>
                        </w:r>
                        <w:r>
                          <w:rPr>
                            <w:sz w:val="21"/>
                          </w:rPr>
                          <w:t>involvement</w:t>
                        </w:r>
                        <w:r>
                          <w:rPr>
                            <w:spacing w:val="-4"/>
                            <w:sz w:val="21"/>
                          </w:rPr>
                          <w:t xml:space="preserve"> </w:t>
                        </w:r>
                        <w:r>
                          <w:rPr>
                            <w:sz w:val="21"/>
                          </w:rPr>
                          <w:t>of</w:t>
                        </w:r>
                        <w:r>
                          <w:rPr>
                            <w:spacing w:val="-2"/>
                            <w:sz w:val="21"/>
                          </w:rPr>
                          <w:t xml:space="preserve"> </w:t>
                        </w:r>
                        <w:r>
                          <w:rPr>
                            <w:sz w:val="21"/>
                          </w:rPr>
                          <w:t>testers</w:t>
                        </w:r>
                        <w:r>
                          <w:rPr>
                            <w:spacing w:val="-3"/>
                            <w:sz w:val="21"/>
                          </w:rPr>
                          <w:t xml:space="preserve"> </w:t>
                        </w:r>
                        <w:r>
                          <w:rPr>
                            <w:sz w:val="21"/>
                          </w:rPr>
                          <w:t>in</w:t>
                        </w:r>
                        <w:r>
                          <w:rPr>
                            <w:spacing w:val="-5"/>
                            <w:sz w:val="21"/>
                          </w:rPr>
                          <w:t xml:space="preserve"> </w:t>
                        </w:r>
                        <w:r>
                          <w:rPr>
                            <w:sz w:val="21"/>
                          </w:rPr>
                          <w:t>requirement</w:t>
                        </w:r>
                        <w:r>
                          <w:rPr>
                            <w:spacing w:val="-6"/>
                            <w:sz w:val="21"/>
                          </w:rPr>
                          <w:t xml:space="preserve"> </w:t>
                        </w:r>
                        <w:r>
                          <w:rPr>
                            <w:sz w:val="21"/>
                          </w:rPr>
                          <w:t>analysis</w:t>
                        </w:r>
                        <w:r>
                          <w:rPr>
                            <w:spacing w:val="-4"/>
                            <w:sz w:val="21"/>
                          </w:rPr>
                          <w:t xml:space="preserve"> </w:t>
                        </w:r>
                        <w:r>
                          <w:rPr>
                            <w:sz w:val="21"/>
                          </w:rPr>
                          <w:t>prevents</w:t>
                        </w:r>
                        <w:r>
                          <w:rPr>
                            <w:spacing w:val="-3"/>
                            <w:sz w:val="21"/>
                          </w:rPr>
                          <w:t xml:space="preserve"> </w:t>
                        </w:r>
                        <w:r>
                          <w:rPr>
                            <w:sz w:val="21"/>
                          </w:rPr>
                          <w:t>ambiguity-driven</w:t>
                        </w:r>
                        <w:r>
                          <w:rPr>
                            <w:spacing w:val="-5"/>
                            <w:sz w:val="21"/>
                          </w:rPr>
                          <w:t xml:space="preserve"> </w:t>
                        </w:r>
                        <w:r>
                          <w:rPr>
                            <w:sz w:val="21"/>
                          </w:rPr>
                          <w:t>defects,</w:t>
                        </w:r>
                        <w:r>
                          <w:rPr>
                            <w:spacing w:val="-2"/>
                            <w:sz w:val="21"/>
                          </w:rPr>
                          <w:t xml:space="preserve"> </w:t>
                        </w:r>
                        <w:r>
                          <w:rPr>
                            <w:sz w:val="21"/>
                          </w:rPr>
                          <w:t>reduces rework and improves the quality of safety-critical healthcare software.</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373EC706">
      <w:pPr>
        <w:pStyle w:val="7"/>
        <w:spacing w:before="6"/>
        <w:rPr>
          <w:rFonts w:hint="default" w:ascii="Times New Roman" w:hAnsi="Times New Roman" w:cs="Times New Roman"/>
          <w:i/>
          <w:sz w:val="4"/>
        </w:rPr>
      </w:pPr>
    </w:p>
    <w:p w14:paraId="79F259FE">
      <w:pPr>
        <w:pStyle w:val="7"/>
        <w:spacing w:before="89"/>
        <w:rPr>
          <w:rFonts w:hint="default" w:ascii="Times New Roman" w:hAnsi="Times New Roman" w:cs="Times New Roman"/>
          <w:i/>
          <w:sz w:val="20"/>
        </w:rPr>
      </w:pPr>
    </w:p>
    <w:p w14:paraId="3B7815CC">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75E62433">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643E35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7C1FC3BE">
            <w:pPr>
              <w:pStyle w:val="10"/>
              <w:spacing w:before="151"/>
              <w:ind w:left="410"/>
              <w:rPr>
                <w:rFonts w:hint="default" w:ascii="Times New Roman" w:hAnsi="Times New Roman" w:cs="Times New Roman"/>
                <w:b/>
                <w:sz w:val="40"/>
              </w:rPr>
            </w:pPr>
            <w:r>
              <w:rPr>
                <w:rFonts w:hint="default" w:ascii="Times New Roman" w:hAnsi="Times New Roman" w:cs="Times New Roman"/>
                <w:b/>
                <w:color w:val="FFFFFF"/>
                <w:spacing w:val="-5"/>
                <w:sz w:val="40"/>
              </w:rPr>
              <w:t>Q7</w:t>
            </w:r>
          </w:p>
        </w:tc>
        <w:tc>
          <w:tcPr>
            <w:tcW w:w="7502" w:type="dxa"/>
            <w:tcBorders>
              <w:left w:val="nil"/>
            </w:tcBorders>
            <w:shd w:val="clear" w:color="auto" w:fill="EAF0FA"/>
          </w:tcPr>
          <w:p w14:paraId="28593A39">
            <w:pPr>
              <w:pStyle w:val="10"/>
              <w:spacing w:before="78"/>
              <w:ind w:left="117"/>
              <w:rPr>
                <w:rFonts w:hint="default" w:ascii="Times New Roman" w:hAnsi="Times New Roman" w:cs="Times New Roman"/>
                <w:b/>
                <w:sz w:val="26"/>
              </w:rPr>
            </w:pPr>
            <w:r>
              <w:rPr>
                <w:rFonts w:hint="default" w:ascii="Times New Roman" w:hAnsi="Times New Roman" w:cs="Times New Roman"/>
                <w:b/>
                <w:color w:val="1F3863"/>
                <w:sz w:val="26"/>
              </w:rPr>
              <w:t>Origin</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Defects</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4"/>
                <w:sz w:val="26"/>
              </w:rPr>
              <w:t xml:space="preserve"> </w:t>
            </w:r>
            <w:r>
              <w:rPr>
                <w:rFonts w:hint="default" w:ascii="Times New Roman" w:hAnsi="Times New Roman" w:cs="Times New Roman"/>
                <w:b/>
                <w:color w:val="1F3863"/>
                <w:sz w:val="26"/>
              </w:rPr>
              <w:t>a</w:t>
            </w:r>
            <w:r>
              <w:rPr>
                <w:rFonts w:hint="default" w:ascii="Times New Roman" w:hAnsi="Times New Roman" w:cs="Times New Roman"/>
                <w:b/>
                <w:color w:val="1F3863"/>
                <w:spacing w:val="-4"/>
                <w:sz w:val="26"/>
              </w:rPr>
              <w:t xml:space="preserve"> </w:t>
            </w:r>
            <w:r>
              <w:rPr>
                <w:rFonts w:hint="default" w:ascii="Times New Roman" w:hAnsi="Times New Roman" w:cs="Times New Roman"/>
                <w:b/>
                <w:color w:val="1F3863"/>
                <w:sz w:val="26"/>
              </w:rPr>
              <w:t>Payroll</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System</w:t>
            </w:r>
            <w:r>
              <w:rPr>
                <w:rFonts w:hint="default" w:ascii="Times New Roman" w:hAnsi="Times New Roman" w:cs="Times New Roman"/>
                <w:b/>
                <w:color w:val="1F3863"/>
                <w:spacing w:val="-3"/>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1"/>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2"/>
                <w:sz w:val="26"/>
              </w:rPr>
              <w:t xml:space="preserve"> </w:t>
            </w:r>
            <w:r>
              <w:rPr>
                <w:rFonts w:hint="default" w:ascii="Times New Roman" w:hAnsi="Times New Roman" w:cs="Times New Roman"/>
                <w:b/>
                <w:color w:val="1F3863"/>
                <w:sz w:val="26"/>
              </w:rPr>
              <w:t>Role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4"/>
                <w:sz w:val="26"/>
              </w:rPr>
              <w:t xml:space="preserve"> </w:t>
            </w:r>
            <w:r>
              <w:rPr>
                <w:rFonts w:hint="default" w:ascii="Times New Roman" w:hAnsi="Times New Roman" w:cs="Times New Roman"/>
                <w:b/>
                <w:color w:val="1F3863"/>
                <w:sz w:val="26"/>
              </w:rPr>
              <w:t xml:space="preserve">Requirement </w:t>
            </w:r>
            <w:r>
              <w:rPr>
                <w:rFonts w:hint="default" w:ascii="Times New Roman" w:hAnsi="Times New Roman" w:cs="Times New Roman"/>
                <w:b/>
                <w:color w:val="1F3863"/>
                <w:spacing w:val="-2"/>
                <w:sz w:val="26"/>
              </w:rPr>
              <w:t>Clarity</w:t>
            </w:r>
          </w:p>
        </w:tc>
        <w:tc>
          <w:tcPr>
            <w:tcW w:w="1102" w:type="dxa"/>
            <w:shd w:val="clear" w:color="auto" w:fill="2D75B6"/>
          </w:tcPr>
          <w:p w14:paraId="4F8C4AC6">
            <w:pPr>
              <w:pStyle w:val="10"/>
              <w:spacing w:before="67"/>
              <w:ind w:left="0"/>
              <w:rPr>
                <w:rFonts w:hint="default" w:ascii="Times New Roman" w:hAnsi="Times New Roman" w:cs="Times New Roman"/>
                <w:i/>
                <w:sz w:val="18"/>
              </w:rPr>
            </w:pPr>
          </w:p>
          <w:p w14:paraId="23C6FA89">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876840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3"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5B87A9F">
            <w:pPr>
              <w:pStyle w:val="10"/>
              <w:spacing w:line="261" w:lineRule="auto"/>
              <w:ind w:right="247"/>
              <w:jc w:val="both"/>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payroll</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produces incorrect</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outputs due 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unclear</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and ambiguous requirements. The development</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 needs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identify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origin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Analyze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such</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originate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software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lifecycle.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requirement clarity can prevent such issues.</w:t>
            </w:r>
          </w:p>
        </w:tc>
      </w:tr>
    </w:tbl>
    <w:p w14:paraId="19812D37">
      <w:pPr>
        <w:pStyle w:val="9"/>
        <w:numPr>
          <w:ilvl w:val="0"/>
          <w:numId w:val="7"/>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281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10" name="Graphic 11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10" o:spid="_x0000_s1026" o:spt="100" style="position:absolute;left:0pt;margin-left:48.55pt;margin-top:25.6pt;height:0.75pt;width:498.35pt;mso-position-horizontal-relative:page;mso-wrap-distance-bottom:0pt;mso-wrap-distance-top:0pt;z-index:-25163366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Cz6U10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p>
    <w:p w14:paraId="6265D3FD">
      <w:pPr>
        <w:pStyle w:val="7"/>
        <w:spacing w:line="276" w:lineRule="auto"/>
        <w:ind w:left="150" w:right="146"/>
        <w:jc w:val="both"/>
        <w:rPr>
          <w:rFonts w:hint="default" w:ascii="Times New Roman" w:hAnsi="Times New Roman" w:cs="Times New Roman"/>
        </w:rPr>
      </w:pPr>
      <w:r>
        <w:rPr>
          <w:rFonts w:hint="default" w:ascii="Times New Roman" w:hAnsi="Times New Roman" w:cs="Times New Roman"/>
        </w:rPr>
        <w:t>Defects can be injected at every phase of the software life cycle – requirements, design, coding and even testing/documentation – but studies show that a large share originates in requirements and design. Unclear, incomplete or ambiguous requirements lead to wrong assumptions that propagate downstream.</w:t>
      </w:r>
    </w:p>
    <w:p w14:paraId="3515E22F">
      <w:pPr>
        <w:pStyle w:val="9"/>
        <w:numPr>
          <w:ilvl w:val="0"/>
          <w:numId w:val="7"/>
        </w:numPr>
        <w:tabs>
          <w:tab w:val="left" w:pos="442"/>
        </w:tabs>
        <w:spacing w:before="201" w:after="0" w:line="240" w:lineRule="auto"/>
        <w:ind w:left="442" w:right="0" w:hanging="292"/>
        <w:jc w:val="left"/>
        <w:rPr>
          <w:rFonts w:hint="default" w:ascii="Times New Roman" w:hAnsi="Times New Roman" w:cs="Times New Roman"/>
          <w:sz w:val="21"/>
        </w:rPr>
      </w:pPr>
      <w:r>
        <w:rPr>
          <w:rFonts w:hint="default" w:ascii="Times New Roman" w:hAnsi="Times New Roman" w:cs="Times New Roman"/>
          <w:i/>
          <w:sz w:val="17"/>
        </w:rPr>
        <mc:AlternateContent>
          <mc:Choice Requires="wps">
            <w:drawing>
              <wp:anchor distT="0" distB="0" distL="0" distR="0" simplePos="0" relativeHeight="251682816"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111" name="Graphic 11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11" o:spid="_x0000_s1026" o:spt="100" style="position:absolute;left:0pt;margin-left:48.55pt;margin-top:25.55pt;height:0.75pt;width:498.35pt;mso-position-horizontal-relative:page;mso-wrap-distance-bottom:0pt;mso-wrap-distance-top:0pt;z-index:-251633664;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DCn4hW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p>
    <w:p w14:paraId="18D2CC9E">
      <w:pPr>
        <w:pStyle w:val="9"/>
        <w:numPr>
          <w:ilvl w:val="0"/>
          <w:numId w:val="7"/>
        </w:numPr>
        <w:tabs>
          <w:tab w:val="left" w:pos="442"/>
        </w:tabs>
        <w:spacing w:before="201" w:after="0" w:line="240" w:lineRule="auto"/>
        <w:ind w:left="442" w:right="0" w:hanging="292"/>
        <w:jc w:val="left"/>
        <w:rPr>
          <w:rFonts w:hint="default" w:ascii="Times New Roman" w:hAnsi="Times New Roman" w:cs="Times New Roman"/>
          <w:sz w:val="21"/>
        </w:rPr>
      </w:pPr>
      <w:r>
        <w:rPr>
          <w:rFonts w:hint="default" w:ascii="Times New Roman" w:hAnsi="Times New Roman" w:cs="Times New Roman"/>
          <w:b/>
          <w:color w:val="1F3863"/>
          <w:sz w:val="21"/>
        </w:rPr>
        <w:t>Requirement</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Requirement</w:t>
      </w:r>
      <w:r>
        <w:rPr>
          <w:rFonts w:hint="default" w:ascii="Times New Roman" w:hAnsi="Times New Roman" w:cs="Times New Roman"/>
          <w:spacing w:val="-4"/>
          <w:sz w:val="21"/>
        </w:rPr>
        <w:t xml:space="preserve"> </w:t>
      </w:r>
      <w:r>
        <w:rPr>
          <w:rFonts w:hint="default" w:ascii="Times New Roman" w:hAnsi="Times New Roman" w:cs="Times New Roman"/>
          <w:sz w:val="21"/>
        </w:rPr>
        <w:t>stated</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3"/>
          <w:sz w:val="21"/>
        </w:rPr>
        <w:t xml:space="preserve"> </w:t>
      </w:r>
      <w:r>
        <w:rPr>
          <w:rFonts w:hint="default" w:ascii="Times New Roman" w:hAnsi="Times New Roman" w:cs="Times New Roman"/>
          <w:sz w:val="21"/>
        </w:rPr>
        <w:t>‘Overtime</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paid</w:t>
      </w:r>
      <w:r>
        <w:rPr>
          <w:rFonts w:hint="default" w:ascii="Times New Roman" w:hAnsi="Times New Roman" w:cs="Times New Roman"/>
          <w:spacing w:val="-2"/>
          <w:sz w:val="21"/>
        </w:rPr>
        <w:t xml:space="preserve"> </w:t>
      </w:r>
      <w:r>
        <w:rPr>
          <w:rFonts w:hint="default" w:ascii="Times New Roman" w:hAnsi="Times New Roman" w:cs="Times New Roman"/>
          <w:sz w:val="21"/>
        </w:rPr>
        <w:t>at</w:t>
      </w:r>
      <w:r>
        <w:rPr>
          <w:rFonts w:hint="default" w:ascii="Times New Roman" w:hAnsi="Times New Roman" w:cs="Times New Roman"/>
          <w:spacing w:val="-4"/>
          <w:sz w:val="21"/>
        </w:rPr>
        <w:t xml:space="preserve"> </w:t>
      </w:r>
      <w:r>
        <w:rPr>
          <w:rFonts w:hint="default" w:ascii="Times New Roman" w:hAnsi="Times New Roman" w:cs="Times New Roman"/>
          <w:sz w:val="21"/>
        </w:rPr>
        <w:t>1.5</w:t>
      </w:r>
      <w:r>
        <w:rPr>
          <w:rFonts w:hint="default" w:ascii="Times New Roman" w:hAnsi="Times New Roman" w:cs="Times New Roman"/>
          <w:spacing w:val="-2"/>
          <w:sz w:val="21"/>
        </w:rPr>
        <w:t xml:space="preserve"> </w:t>
      </w:r>
      <w:r>
        <w:rPr>
          <w:rFonts w:hint="default" w:ascii="Times New Roman" w:hAnsi="Times New Roman" w:cs="Times New Roman"/>
          <w:sz w:val="21"/>
        </w:rPr>
        <w:t>times</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normal</w:t>
      </w:r>
      <w:r>
        <w:rPr>
          <w:rFonts w:hint="default" w:ascii="Times New Roman" w:hAnsi="Times New Roman" w:cs="Times New Roman"/>
          <w:spacing w:val="-2"/>
          <w:sz w:val="21"/>
        </w:rPr>
        <w:t xml:space="preserve"> </w:t>
      </w:r>
      <w:r>
        <w:rPr>
          <w:rFonts w:hint="default" w:ascii="Times New Roman" w:hAnsi="Times New Roman" w:cs="Times New Roman"/>
          <w:sz w:val="21"/>
        </w:rPr>
        <w:t>rate’</w:t>
      </w:r>
      <w:r>
        <w:rPr>
          <w:rFonts w:hint="default" w:ascii="Times New Roman" w:hAnsi="Times New Roman" w:cs="Times New Roman"/>
          <w:spacing w:val="-4"/>
          <w:sz w:val="21"/>
        </w:rPr>
        <w:t xml:space="preserve"> </w:t>
      </w:r>
      <w:r>
        <w:rPr>
          <w:rFonts w:hint="default" w:ascii="Times New Roman" w:hAnsi="Times New Roman" w:cs="Times New Roman"/>
          <w:sz w:val="21"/>
        </w:rPr>
        <w:t>without</w:t>
      </w:r>
      <w:r>
        <w:rPr>
          <w:rFonts w:hint="default" w:ascii="Times New Roman" w:hAnsi="Times New Roman" w:cs="Times New Roman"/>
          <w:spacing w:val="-4"/>
          <w:sz w:val="21"/>
        </w:rPr>
        <w:t xml:space="preserve"> </w:t>
      </w:r>
      <w:r>
        <w:rPr>
          <w:rFonts w:hint="default" w:ascii="Times New Roman" w:hAnsi="Times New Roman" w:cs="Times New Roman"/>
          <w:sz w:val="21"/>
        </w:rPr>
        <w:t>defining when overtime starts (daily 8 hours or weekly 40 hours).</w:t>
      </w:r>
    </w:p>
    <w:p w14:paraId="44FBC3A0">
      <w:pPr>
        <w:pStyle w:val="9"/>
        <w:numPr>
          <w:ilvl w:val="1"/>
          <w:numId w:val="7"/>
        </w:numPr>
        <w:tabs>
          <w:tab w:val="left" w:pos="611"/>
        </w:tabs>
        <w:spacing w:before="57"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Designer</w:t>
      </w:r>
      <w:r>
        <w:rPr>
          <w:rFonts w:hint="default" w:ascii="Times New Roman" w:hAnsi="Times New Roman" w:cs="Times New Roman"/>
          <w:spacing w:val="-7"/>
          <w:sz w:val="21"/>
        </w:rPr>
        <w:t xml:space="preserve"> </w:t>
      </w:r>
      <w:r>
        <w:rPr>
          <w:rFonts w:hint="default" w:ascii="Times New Roman" w:hAnsi="Times New Roman" w:cs="Times New Roman"/>
          <w:sz w:val="21"/>
        </w:rPr>
        <w:t>assumes</w:t>
      </w:r>
      <w:r>
        <w:rPr>
          <w:rFonts w:hint="default" w:ascii="Times New Roman" w:hAnsi="Times New Roman" w:cs="Times New Roman"/>
          <w:spacing w:val="-5"/>
          <w:sz w:val="21"/>
        </w:rPr>
        <w:t xml:space="preserve"> </w:t>
      </w:r>
      <w:r>
        <w:rPr>
          <w:rFonts w:hint="default" w:ascii="Times New Roman" w:hAnsi="Times New Roman" w:cs="Times New Roman"/>
          <w:sz w:val="21"/>
        </w:rPr>
        <w:t>weekly</w:t>
      </w:r>
      <w:r>
        <w:rPr>
          <w:rFonts w:hint="default" w:ascii="Times New Roman" w:hAnsi="Times New Roman" w:cs="Times New Roman"/>
          <w:spacing w:val="-8"/>
          <w:sz w:val="21"/>
        </w:rPr>
        <w:t xml:space="preserve"> </w:t>
      </w:r>
      <w:r>
        <w:rPr>
          <w:rFonts w:hint="default" w:ascii="Times New Roman" w:hAnsi="Times New Roman" w:cs="Times New Roman"/>
          <w:sz w:val="21"/>
        </w:rPr>
        <w:t>overtime</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designs</w:t>
      </w:r>
      <w:r>
        <w:rPr>
          <w:rFonts w:hint="default" w:ascii="Times New Roman" w:hAnsi="Times New Roman" w:cs="Times New Roman"/>
          <w:spacing w:val="-8"/>
          <w:sz w:val="21"/>
        </w:rPr>
        <w:t xml:space="preserve"> </w:t>
      </w:r>
      <w:r>
        <w:rPr>
          <w:rFonts w:hint="default" w:ascii="Times New Roman" w:hAnsi="Times New Roman" w:cs="Times New Roman"/>
          <w:sz w:val="21"/>
        </w:rPr>
        <w:t>calculation</w:t>
      </w:r>
      <w:r>
        <w:rPr>
          <w:rFonts w:hint="default" w:ascii="Times New Roman" w:hAnsi="Times New Roman" w:cs="Times New Roman"/>
          <w:spacing w:val="-5"/>
          <w:sz w:val="21"/>
        </w:rPr>
        <w:t xml:space="preserve"> </w:t>
      </w:r>
      <w:r>
        <w:rPr>
          <w:rFonts w:hint="default" w:ascii="Times New Roman" w:hAnsi="Times New Roman" w:cs="Times New Roman"/>
          <w:sz w:val="21"/>
        </w:rPr>
        <w:t>logic</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accordingly.</w:t>
      </w:r>
    </w:p>
    <w:p w14:paraId="2E88C66C">
      <w:pPr>
        <w:pStyle w:val="9"/>
        <w:numPr>
          <w:ilvl w:val="1"/>
          <w:numId w:val="7"/>
        </w:numPr>
        <w:tabs>
          <w:tab w:val="left" w:pos="612"/>
        </w:tabs>
        <w:spacing w:before="92" w:after="0" w:line="268" w:lineRule="auto"/>
        <w:ind w:left="612" w:right="1070" w:hanging="281"/>
        <w:jc w:val="left"/>
        <w:rPr>
          <w:rFonts w:hint="default" w:ascii="Times New Roman" w:hAnsi="Times New Roman" w:cs="Times New Roman"/>
          <w:sz w:val="21"/>
        </w:rPr>
      </w:pPr>
      <w:r>
        <w:rPr>
          <w:rFonts w:hint="default" w:ascii="Times New Roman" w:hAnsi="Times New Roman" w:cs="Times New Roman"/>
          <w:b/>
          <w:color w:val="1F3863"/>
          <w:sz w:val="21"/>
        </w:rPr>
        <w:t>Coding</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Developer</w:t>
      </w:r>
      <w:r>
        <w:rPr>
          <w:rFonts w:hint="default" w:ascii="Times New Roman" w:hAnsi="Times New Roman" w:cs="Times New Roman"/>
          <w:spacing w:val="-2"/>
          <w:sz w:val="21"/>
        </w:rPr>
        <w:t xml:space="preserve"> </w:t>
      </w:r>
      <w:r>
        <w:rPr>
          <w:rFonts w:hint="default" w:ascii="Times New Roman" w:hAnsi="Times New Roman" w:cs="Times New Roman"/>
          <w:sz w:val="21"/>
        </w:rPr>
        <w:t>implements</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faithfully,</w:t>
      </w:r>
      <w:r>
        <w:rPr>
          <w:rFonts w:hint="default" w:ascii="Times New Roman" w:hAnsi="Times New Roman" w:cs="Times New Roman"/>
          <w:spacing w:val="-2"/>
          <w:sz w:val="21"/>
        </w:rPr>
        <w:t xml:space="preserve"> </w:t>
      </w:r>
      <w:r>
        <w:rPr>
          <w:rFonts w:hint="default" w:ascii="Times New Roman" w:hAnsi="Times New Roman" w:cs="Times New Roman"/>
          <w:sz w:val="21"/>
        </w:rPr>
        <w:t>creating</w:t>
      </w:r>
      <w:r>
        <w:rPr>
          <w:rFonts w:hint="default" w:ascii="Times New Roman" w:hAnsi="Times New Roman" w:cs="Times New Roman"/>
          <w:spacing w:val="-3"/>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relative</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business </w:t>
      </w:r>
      <w:r>
        <w:rPr>
          <w:rFonts w:hint="default" w:ascii="Times New Roman" w:hAnsi="Times New Roman" w:cs="Times New Roman"/>
          <w:spacing w:val="-2"/>
          <w:sz w:val="21"/>
        </w:rPr>
        <w:t>expectation.</w:t>
      </w:r>
    </w:p>
    <w:p w14:paraId="5E545FF4">
      <w:pPr>
        <w:pStyle w:val="9"/>
        <w:numPr>
          <w:ilvl w:val="1"/>
          <w:numId w:val="7"/>
        </w:numPr>
        <w:tabs>
          <w:tab w:val="left" w:pos="612"/>
        </w:tabs>
        <w:spacing w:before="62" w:after="0" w:line="271" w:lineRule="auto"/>
        <w:ind w:left="612" w:right="206" w:hanging="281"/>
        <w:jc w:val="left"/>
        <w:rPr>
          <w:rFonts w:hint="default" w:ascii="Times New Roman" w:hAnsi="Times New Roman" w:cs="Times New Roman"/>
          <w:sz w:val="21"/>
        </w:rPr>
      </w:pPr>
      <w:r>
        <w:rPr>
          <w:rFonts w:hint="default" w:ascii="Times New Roman" w:hAnsi="Times New Roman" w:cs="Times New Roman"/>
          <w:b/>
          <w:color w:val="1F3863"/>
          <w:sz w:val="21"/>
        </w:rPr>
        <w:t>Testing</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Testers</w:t>
      </w:r>
      <w:r>
        <w:rPr>
          <w:rFonts w:hint="default" w:ascii="Times New Roman" w:hAnsi="Times New Roman" w:cs="Times New Roman"/>
          <w:spacing w:val="-2"/>
          <w:sz w:val="21"/>
        </w:rPr>
        <w:t xml:space="preserve"> </w:t>
      </w:r>
      <w:r>
        <w:rPr>
          <w:rFonts w:hint="default" w:ascii="Times New Roman" w:hAnsi="Times New Roman" w:cs="Times New Roman"/>
          <w:sz w:val="21"/>
        </w:rPr>
        <w:t>who</w:t>
      </w:r>
      <w:r>
        <w:rPr>
          <w:rFonts w:hint="default" w:ascii="Times New Roman" w:hAnsi="Times New Roman" w:cs="Times New Roman"/>
          <w:spacing w:val="-4"/>
          <w:sz w:val="21"/>
        </w:rPr>
        <w:t xml:space="preserve"> </w:t>
      </w:r>
      <w:r>
        <w:rPr>
          <w:rFonts w:hint="default" w:ascii="Times New Roman" w:hAnsi="Times New Roman" w:cs="Times New Roman"/>
          <w:sz w:val="21"/>
        </w:rPr>
        <w:t>rely</w:t>
      </w:r>
      <w:r>
        <w:rPr>
          <w:rFonts w:hint="default" w:ascii="Times New Roman" w:hAnsi="Times New Roman" w:cs="Times New Roman"/>
          <w:spacing w:val="-1"/>
          <w:sz w:val="21"/>
        </w:rPr>
        <w:t xml:space="preserve"> </w:t>
      </w:r>
      <w:r>
        <w:rPr>
          <w:rFonts w:hint="default" w:ascii="Times New Roman" w:hAnsi="Times New Roman" w:cs="Times New Roman"/>
          <w:sz w:val="21"/>
        </w:rPr>
        <w:t>on</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1"/>
          <w:sz w:val="21"/>
        </w:rPr>
        <w:t xml:space="preserve"> </w:t>
      </w:r>
      <w:r>
        <w:rPr>
          <w:rFonts w:hint="default" w:ascii="Times New Roman" w:hAnsi="Times New Roman" w:cs="Times New Roman"/>
          <w:sz w:val="21"/>
        </w:rPr>
        <w:t>same</w:t>
      </w:r>
      <w:r>
        <w:rPr>
          <w:rFonts w:hint="default" w:ascii="Times New Roman" w:hAnsi="Times New Roman" w:cs="Times New Roman"/>
          <w:spacing w:val="-3"/>
          <w:sz w:val="21"/>
        </w:rPr>
        <w:t xml:space="preserve"> </w:t>
      </w:r>
      <w:r>
        <w:rPr>
          <w:rFonts w:hint="default" w:ascii="Times New Roman" w:hAnsi="Times New Roman" w:cs="Times New Roman"/>
          <w:sz w:val="21"/>
        </w:rPr>
        <w:t>unclear</w:t>
      </w:r>
      <w:r>
        <w:rPr>
          <w:rFonts w:hint="default" w:ascii="Times New Roman" w:hAnsi="Times New Roman" w:cs="Times New Roman"/>
          <w:spacing w:val="-1"/>
          <w:sz w:val="21"/>
        </w:rPr>
        <w:t xml:space="preserve"> </w:t>
      </w:r>
      <w:r>
        <w:rPr>
          <w:rFonts w:hint="default" w:ascii="Times New Roman" w:hAnsi="Times New Roman" w:cs="Times New Roman"/>
          <w:sz w:val="21"/>
        </w:rPr>
        <w:t>requirement</w:t>
      </w:r>
      <w:r>
        <w:rPr>
          <w:rFonts w:hint="default" w:ascii="Times New Roman" w:hAnsi="Times New Roman" w:cs="Times New Roman"/>
          <w:spacing w:val="-5"/>
          <w:sz w:val="21"/>
        </w:rPr>
        <w:t xml:space="preserve"> </w:t>
      </w:r>
      <w:r>
        <w:rPr>
          <w:rFonts w:hint="default" w:ascii="Times New Roman" w:hAnsi="Times New Roman" w:cs="Times New Roman"/>
          <w:sz w:val="21"/>
        </w:rPr>
        <w:t>write</w:t>
      </w:r>
      <w:r>
        <w:rPr>
          <w:rFonts w:hint="default" w:ascii="Times New Roman" w:hAnsi="Times New Roman" w:cs="Times New Roman"/>
          <w:spacing w:val="-3"/>
          <w:sz w:val="21"/>
        </w:rPr>
        <w:t xml:space="preserve"> </w:t>
      </w:r>
      <w:r>
        <w:rPr>
          <w:rFonts w:hint="default" w:ascii="Times New Roman" w:hAnsi="Times New Roman" w:cs="Times New Roman"/>
          <w:sz w:val="21"/>
        </w:rPr>
        <w:t>matching</w:t>
      </w:r>
      <w:r>
        <w:rPr>
          <w:rFonts w:hint="default" w:ascii="Times New Roman" w:hAnsi="Times New Roman" w:cs="Times New Roman"/>
          <w:spacing w:val="-2"/>
          <w:sz w:val="21"/>
        </w:rPr>
        <w:t xml:space="preserve"> </w:t>
      </w:r>
      <w:r>
        <w:rPr>
          <w:rFonts w:hint="default" w:ascii="Times New Roman" w:hAnsi="Times New Roman" w:cs="Times New Roman"/>
          <w:sz w:val="21"/>
        </w:rPr>
        <w:t>but</w:t>
      </w:r>
      <w:r>
        <w:rPr>
          <w:rFonts w:hint="default" w:ascii="Times New Roman" w:hAnsi="Times New Roman" w:cs="Times New Roman"/>
          <w:spacing w:val="-2"/>
          <w:sz w:val="21"/>
        </w:rPr>
        <w:t xml:space="preserve"> </w:t>
      </w:r>
      <w:r>
        <w:rPr>
          <w:rFonts w:hint="default" w:ascii="Times New Roman" w:hAnsi="Times New Roman" w:cs="Times New Roman"/>
          <w:sz w:val="21"/>
        </w:rPr>
        <w:t>wrong</w:t>
      </w:r>
      <w:r>
        <w:rPr>
          <w:rFonts w:hint="default" w:ascii="Times New Roman" w:hAnsi="Times New Roman" w:cs="Times New Roman"/>
          <w:spacing w:val="-3"/>
          <w:sz w:val="21"/>
        </w:rPr>
        <w:t xml:space="preserve"> </w:t>
      </w:r>
      <w:r>
        <w:rPr>
          <w:rFonts w:hint="default" w:ascii="Times New Roman" w:hAnsi="Times New Roman" w:cs="Times New Roman"/>
          <w:sz w:val="21"/>
        </w:rPr>
        <w:t>expected</w:t>
      </w:r>
      <w:r>
        <w:rPr>
          <w:rFonts w:hint="default" w:ascii="Times New Roman" w:hAnsi="Times New Roman" w:cs="Times New Roman"/>
          <w:spacing w:val="-3"/>
          <w:sz w:val="21"/>
        </w:rPr>
        <w:t xml:space="preserve"> </w:t>
      </w:r>
      <w:r>
        <w:rPr>
          <w:rFonts w:hint="default" w:ascii="Times New Roman" w:hAnsi="Times New Roman" w:cs="Times New Roman"/>
          <w:sz w:val="21"/>
        </w:rPr>
        <w:t>results, so the defect escapes.</w:t>
      </w:r>
    </w:p>
    <w:p w14:paraId="23C49B6A">
      <w:pPr>
        <w:pStyle w:val="9"/>
        <w:numPr>
          <w:ilvl w:val="1"/>
          <w:numId w:val="7"/>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Operation: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Employees</w:t>
      </w:r>
      <w:r>
        <w:rPr>
          <w:rFonts w:hint="default" w:ascii="Times New Roman" w:hAnsi="Times New Roman" w:cs="Times New Roman"/>
          <w:spacing w:val="-8"/>
          <w:sz w:val="21"/>
        </w:rPr>
        <w:t xml:space="preserve"> </w:t>
      </w:r>
      <w:r>
        <w:rPr>
          <w:rFonts w:hint="default" w:ascii="Times New Roman" w:hAnsi="Times New Roman" w:cs="Times New Roman"/>
          <w:sz w:val="21"/>
        </w:rPr>
        <w:t>receive</w:t>
      </w:r>
      <w:r>
        <w:rPr>
          <w:rFonts w:hint="default" w:ascii="Times New Roman" w:hAnsi="Times New Roman" w:cs="Times New Roman"/>
          <w:spacing w:val="-4"/>
          <w:sz w:val="21"/>
        </w:rPr>
        <w:t xml:space="preserve"> </w:t>
      </w:r>
      <w:r>
        <w:rPr>
          <w:rFonts w:hint="default" w:ascii="Times New Roman" w:hAnsi="Times New Roman" w:cs="Times New Roman"/>
          <w:sz w:val="21"/>
        </w:rPr>
        <w:t>incorrect</w:t>
      </w:r>
      <w:r>
        <w:rPr>
          <w:rFonts w:hint="default" w:ascii="Times New Roman" w:hAnsi="Times New Roman" w:cs="Times New Roman"/>
          <w:spacing w:val="-6"/>
          <w:sz w:val="21"/>
        </w:rPr>
        <w:t xml:space="preserve"> </w:t>
      </w:r>
      <w:r>
        <w:rPr>
          <w:rFonts w:hint="default" w:ascii="Times New Roman" w:hAnsi="Times New Roman" w:cs="Times New Roman"/>
          <w:sz w:val="21"/>
        </w:rPr>
        <w:t>salaries</w:t>
      </w:r>
      <w:r>
        <w:rPr>
          <w:rFonts w:hint="default" w:ascii="Times New Roman" w:hAnsi="Times New Roman" w:cs="Times New Roman"/>
          <w:spacing w:val="-6"/>
          <w:sz w:val="21"/>
        </w:rPr>
        <w:t xml:space="preserve"> </w:t>
      </w:r>
      <w:r>
        <w:rPr>
          <w:rFonts w:hint="default" w:ascii="Times New Roman" w:hAnsi="Times New Roman" w:cs="Times New Roman"/>
          <w:sz w:val="21"/>
        </w:rPr>
        <w:t>–</w:t>
      </w:r>
      <w:r>
        <w:rPr>
          <w:rFonts w:hint="default" w:ascii="Times New Roman" w:hAnsi="Times New Roman" w:cs="Times New Roman"/>
          <w:spacing w:val="-7"/>
          <w:sz w:val="21"/>
        </w:rPr>
        <w:t xml:space="preserve"> </w:t>
      </w:r>
      <w:r>
        <w:rPr>
          <w:rFonts w:hint="default" w:ascii="Times New Roman" w:hAnsi="Times New Roman" w:cs="Times New Roman"/>
          <w:sz w:val="21"/>
        </w:rPr>
        <w:t>a</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failure.</w:t>
      </w:r>
    </w:p>
    <w:p w14:paraId="55F35285">
      <w:pPr>
        <w:pStyle w:val="7"/>
        <w:spacing w:before="26"/>
        <w:rPr>
          <w:rFonts w:hint="default" w:ascii="Times New Roman" w:hAnsi="Times New Roman" w:cs="Times New Roman"/>
          <w:sz w:val="17"/>
        </w:rPr>
      </w:pPr>
    </w:p>
    <w:p w14:paraId="43305B57">
      <w:pPr>
        <w:pStyle w:val="9"/>
        <w:numPr>
          <w:ilvl w:val="0"/>
          <w:numId w:val="7"/>
        </w:numPr>
        <w:tabs>
          <w:tab w:val="left" w:pos="442"/>
        </w:tabs>
        <w:spacing w:before="0" w:after="0" w:line="240" w:lineRule="auto"/>
        <w:ind w:left="442" w:right="0" w:hanging="292"/>
        <w:jc w:val="left"/>
        <w:rPr>
          <w:rFonts w:hint="default" w:ascii="Times New Roman" w:hAnsi="Times New Roman" w:cs="Times New Roman"/>
          <w:i/>
          <w:sz w:val="17"/>
          <w:lang w:val="en-US"/>
        </w:rPr>
      </w:pPr>
      <w:r>
        <w:rPr>
          <w:rFonts w:hint="default" w:ascii="Times New Roman" w:hAnsi="Times New Roman" w:cs="Times New Roman"/>
          <w:i/>
          <w:sz w:val="17"/>
        </w:rPr>
        <mc:AlternateContent>
          <mc:Choice Requires="wps">
            <w:drawing>
              <wp:anchor distT="0" distB="0" distL="0" distR="0" simplePos="0" relativeHeight="251683840" behindDoc="1" locked="0" layoutInCell="1" allowOverlap="1">
                <wp:simplePos x="0" y="0"/>
                <wp:positionH relativeFrom="page">
                  <wp:posOffset>616585</wp:posOffset>
                </wp:positionH>
                <wp:positionV relativeFrom="paragraph">
                  <wp:posOffset>194945</wp:posOffset>
                </wp:positionV>
                <wp:extent cx="6329045" cy="9525"/>
                <wp:effectExtent l="0" t="0" r="0" b="0"/>
                <wp:wrapTopAndBottom/>
                <wp:docPr id="112" name="Graphic 11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12" o:spid="_x0000_s1026" o:spt="100" style="position:absolute;left:0pt;margin-left:48.55pt;margin-top:15.35pt;height:0.75pt;width:498.35pt;mso-position-horizontal-relative:page;mso-wrap-distance-bottom:0pt;mso-wrap-distance-top:0pt;z-index:-251632640;mso-width-relative:page;mso-height-relative:page;" fillcolor="#2D75B6" filled="t" stroked="f" coordsize="6329045,9525" o:gfxdata="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y1EYHYAAAACQEAAA8AAAAAAAAAAQAgAAAAIgAAAGRycy9kb3ducmV2LnhtbFBLAQIUABQA&#10;AAAIAIdO4kBRBccx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7DCB4EDA">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injection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and</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propagation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across</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the</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life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4"/>
          <w:sz w:val="19"/>
        </w:rPr>
        <w:t>cycle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000"/>
        <w:gridCol w:w="3901"/>
        <w:gridCol w:w="4009"/>
      </w:tblGrid>
      <w:tr w14:paraId="74CA788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2000" w:type="dxa"/>
            <w:tcBorders>
              <w:top w:val="nil"/>
              <w:bottom w:val="nil"/>
            </w:tcBorders>
            <w:shd w:val="clear" w:color="auto" w:fill="1F3863"/>
          </w:tcPr>
          <w:p w14:paraId="51CAA37D">
            <w:pPr>
              <w:pStyle w:val="10"/>
              <w:spacing w:before="92"/>
              <w:rPr>
                <w:rFonts w:hint="default" w:ascii="Times New Roman" w:hAnsi="Times New Roman" w:cs="Times New Roman"/>
                <w:b/>
                <w:sz w:val="20"/>
              </w:rPr>
            </w:pPr>
            <w:r>
              <w:rPr>
                <w:rFonts w:hint="default" w:ascii="Times New Roman" w:hAnsi="Times New Roman" w:cs="Times New Roman"/>
                <w:b/>
                <w:color w:val="FFFFFF"/>
                <w:spacing w:val="-2"/>
                <w:sz w:val="20"/>
              </w:rPr>
              <w:t>Phase</w:t>
            </w:r>
          </w:p>
        </w:tc>
        <w:tc>
          <w:tcPr>
            <w:tcW w:w="3901" w:type="dxa"/>
            <w:tcBorders>
              <w:top w:val="nil"/>
              <w:bottom w:val="nil"/>
            </w:tcBorders>
            <w:shd w:val="clear" w:color="auto" w:fill="1F3863"/>
          </w:tcPr>
          <w:p w14:paraId="61724B3A">
            <w:pPr>
              <w:pStyle w:val="10"/>
              <w:spacing w:before="92"/>
              <w:rPr>
                <w:rFonts w:hint="default" w:ascii="Times New Roman" w:hAnsi="Times New Roman" w:cs="Times New Roman"/>
                <w:b/>
                <w:sz w:val="20"/>
              </w:rPr>
            </w:pPr>
            <w:r>
              <w:rPr>
                <w:rFonts w:hint="default" w:ascii="Times New Roman" w:hAnsi="Times New Roman" w:cs="Times New Roman"/>
                <w:b/>
                <w:color w:val="FFFFFF"/>
                <w:sz w:val="20"/>
              </w:rPr>
              <w:t>Typical</w:t>
            </w:r>
            <w:r>
              <w:rPr>
                <w:rFonts w:hint="default" w:ascii="Times New Roman" w:hAnsi="Times New Roman" w:cs="Times New Roman"/>
                <w:b/>
                <w:color w:val="FFFFFF"/>
                <w:spacing w:val="-9"/>
                <w:sz w:val="20"/>
              </w:rPr>
              <w:t xml:space="preserve"> </w:t>
            </w:r>
            <w:r>
              <w:rPr>
                <w:rFonts w:hint="default" w:ascii="Times New Roman" w:hAnsi="Times New Roman" w:cs="Times New Roman"/>
                <w:b/>
                <w:color w:val="FFFFFF"/>
                <w:sz w:val="20"/>
              </w:rPr>
              <w:t>defect</w:t>
            </w:r>
            <w:r>
              <w:rPr>
                <w:rFonts w:hint="default" w:ascii="Times New Roman" w:hAnsi="Times New Roman" w:cs="Times New Roman"/>
                <w:b/>
                <w:color w:val="FFFFFF"/>
                <w:spacing w:val="-8"/>
                <w:sz w:val="20"/>
              </w:rPr>
              <w:t xml:space="preserve"> </w:t>
            </w:r>
            <w:r>
              <w:rPr>
                <w:rFonts w:hint="default" w:ascii="Times New Roman" w:hAnsi="Times New Roman" w:cs="Times New Roman"/>
                <w:b/>
                <w:color w:val="FFFFFF"/>
                <w:spacing w:val="-2"/>
                <w:sz w:val="20"/>
              </w:rPr>
              <w:t>source</w:t>
            </w:r>
          </w:p>
        </w:tc>
        <w:tc>
          <w:tcPr>
            <w:tcW w:w="4009" w:type="dxa"/>
            <w:tcBorders>
              <w:top w:val="nil"/>
              <w:bottom w:val="nil"/>
            </w:tcBorders>
            <w:shd w:val="clear" w:color="auto" w:fill="1F3863"/>
          </w:tcPr>
          <w:p w14:paraId="6E0F512E">
            <w:pPr>
              <w:pStyle w:val="10"/>
              <w:spacing w:before="92"/>
              <w:rPr>
                <w:rFonts w:hint="default" w:ascii="Times New Roman" w:hAnsi="Times New Roman" w:cs="Times New Roman"/>
                <w:b/>
                <w:sz w:val="20"/>
              </w:rPr>
            </w:pPr>
            <w:r>
              <w:rPr>
                <w:rFonts w:hint="default" w:ascii="Times New Roman" w:hAnsi="Times New Roman" w:cs="Times New Roman"/>
                <w:b/>
                <w:color w:val="FFFFFF"/>
                <w:sz w:val="20"/>
              </w:rPr>
              <w:t>Payroll</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example</w:t>
            </w:r>
          </w:p>
        </w:tc>
      </w:tr>
      <w:tr w14:paraId="1978535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8" w:hRule="atLeast"/>
        </w:trPr>
        <w:tc>
          <w:tcPr>
            <w:tcW w:w="2000" w:type="dxa"/>
            <w:tcBorders>
              <w:left w:val="single" w:color="BEBEBE" w:sz="4" w:space="0"/>
              <w:bottom w:val="single" w:color="BEBEBE" w:sz="4" w:space="0"/>
              <w:right w:val="single" w:color="BEBEBE" w:sz="4" w:space="0"/>
            </w:tcBorders>
          </w:tcPr>
          <w:p w14:paraId="45F5BBE8">
            <w:pPr>
              <w:pStyle w:val="10"/>
              <w:spacing w:before="76"/>
              <w:rPr>
                <w:rFonts w:hint="default" w:ascii="Times New Roman" w:hAnsi="Times New Roman" w:cs="Times New Roman"/>
                <w:b/>
                <w:sz w:val="20"/>
              </w:rPr>
            </w:pPr>
            <w:r>
              <w:rPr>
                <w:rFonts w:hint="default" w:ascii="Times New Roman" w:hAnsi="Times New Roman" w:cs="Times New Roman"/>
                <w:b/>
                <w:spacing w:val="-2"/>
                <w:sz w:val="20"/>
              </w:rPr>
              <w:t>Requirements</w:t>
            </w:r>
          </w:p>
        </w:tc>
        <w:tc>
          <w:tcPr>
            <w:tcW w:w="3901" w:type="dxa"/>
            <w:tcBorders>
              <w:left w:val="single" w:color="BEBEBE" w:sz="4" w:space="0"/>
              <w:bottom w:val="single" w:color="BEBEBE" w:sz="4" w:space="0"/>
              <w:right w:val="single" w:color="BEBEBE" w:sz="4" w:space="0"/>
            </w:tcBorders>
          </w:tcPr>
          <w:p w14:paraId="5A68BBBC">
            <w:pPr>
              <w:pStyle w:val="10"/>
              <w:spacing w:before="76"/>
              <w:rPr>
                <w:rFonts w:hint="default" w:ascii="Times New Roman" w:hAnsi="Times New Roman" w:cs="Times New Roman"/>
                <w:sz w:val="20"/>
              </w:rPr>
            </w:pPr>
            <w:r>
              <w:rPr>
                <w:rFonts w:hint="default" w:ascii="Times New Roman" w:hAnsi="Times New Roman" w:cs="Times New Roman"/>
                <w:spacing w:val="-2"/>
                <w:sz w:val="20"/>
              </w:rPr>
              <w:t>Ambiguity,</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omissions,</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conflicts</w:t>
            </w:r>
          </w:p>
        </w:tc>
        <w:tc>
          <w:tcPr>
            <w:tcW w:w="4009" w:type="dxa"/>
            <w:tcBorders>
              <w:left w:val="single" w:color="BEBEBE" w:sz="4" w:space="0"/>
              <w:bottom w:val="single" w:color="BEBEBE" w:sz="4" w:space="0"/>
              <w:right w:val="single" w:color="BEBEBE" w:sz="4" w:space="0"/>
            </w:tcBorders>
          </w:tcPr>
          <w:p w14:paraId="7BCE9F4E">
            <w:pPr>
              <w:pStyle w:val="10"/>
              <w:spacing w:before="76"/>
              <w:rPr>
                <w:rFonts w:hint="default" w:ascii="Times New Roman" w:hAnsi="Times New Roman" w:cs="Times New Roman"/>
                <w:sz w:val="20"/>
              </w:rPr>
            </w:pPr>
            <w:r>
              <w:rPr>
                <w:rFonts w:hint="default" w:ascii="Times New Roman" w:hAnsi="Times New Roman" w:cs="Times New Roman"/>
                <w:sz w:val="20"/>
              </w:rPr>
              <w:t>Overtime</w:t>
            </w:r>
            <w:r>
              <w:rPr>
                <w:rFonts w:hint="default" w:ascii="Times New Roman" w:hAnsi="Times New Roman" w:cs="Times New Roman"/>
                <w:spacing w:val="-7"/>
                <w:sz w:val="20"/>
              </w:rPr>
              <w:t xml:space="preserve"> </w:t>
            </w:r>
            <w:r>
              <w:rPr>
                <w:rFonts w:hint="default" w:ascii="Times New Roman" w:hAnsi="Times New Roman" w:cs="Times New Roman"/>
                <w:sz w:val="20"/>
              </w:rPr>
              <w:t>rule</w:t>
            </w:r>
            <w:r>
              <w:rPr>
                <w:rFonts w:hint="default" w:ascii="Times New Roman" w:hAnsi="Times New Roman" w:cs="Times New Roman"/>
                <w:spacing w:val="-7"/>
                <w:sz w:val="20"/>
              </w:rPr>
              <w:t xml:space="preserve"> </w:t>
            </w:r>
            <w:r>
              <w:rPr>
                <w:rFonts w:hint="default" w:ascii="Times New Roman" w:hAnsi="Times New Roman" w:cs="Times New Roman"/>
                <w:sz w:val="20"/>
              </w:rPr>
              <w:t>not</w:t>
            </w:r>
            <w:r>
              <w:rPr>
                <w:rFonts w:hint="default" w:ascii="Times New Roman" w:hAnsi="Times New Roman" w:cs="Times New Roman"/>
                <w:spacing w:val="-6"/>
                <w:sz w:val="20"/>
              </w:rPr>
              <w:t xml:space="preserve"> </w:t>
            </w:r>
            <w:r>
              <w:rPr>
                <w:rFonts w:hint="default" w:ascii="Times New Roman" w:hAnsi="Times New Roman" w:cs="Times New Roman"/>
                <w:sz w:val="20"/>
              </w:rPr>
              <w:t>defined</w:t>
            </w:r>
            <w:r>
              <w:rPr>
                <w:rFonts w:hint="default" w:ascii="Times New Roman" w:hAnsi="Times New Roman" w:cs="Times New Roman"/>
                <w:spacing w:val="-5"/>
                <w:sz w:val="20"/>
              </w:rPr>
              <w:t xml:space="preserve"> </w:t>
            </w:r>
            <w:r>
              <w:rPr>
                <w:rFonts w:hint="default" w:ascii="Times New Roman" w:hAnsi="Times New Roman" w:cs="Times New Roman"/>
                <w:spacing w:val="-2"/>
                <w:sz w:val="20"/>
              </w:rPr>
              <w:t>clearly</w:t>
            </w:r>
          </w:p>
        </w:tc>
      </w:tr>
      <w:tr w14:paraId="0B22D2F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000" w:type="dxa"/>
            <w:tcBorders>
              <w:top w:val="single" w:color="BEBEBE" w:sz="4" w:space="0"/>
              <w:left w:val="single" w:color="BEBEBE" w:sz="4" w:space="0"/>
              <w:bottom w:val="single" w:color="BEBEBE" w:sz="4" w:space="0"/>
              <w:right w:val="single" w:color="BEBEBE" w:sz="4" w:space="0"/>
            </w:tcBorders>
            <w:shd w:val="clear" w:color="auto" w:fill="F1F6FB"/>
          </w:tcPr>
          <w:p w14:paraId="09CB34F5">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Design</w:t>
            </w:r>
          </w:p>
        </w:tc>
        <w:tc>
          <w:tcPr>
            <w:tcW w:w="3901" w:type="dxa"/>
            <w:tcBorders>
              <w:top w:val="single" w:color="BEBEBE" w:sz="4" w:space="0"/>
              <w:left w:val="single" w:color="BEBEBE" w:sz="4" w:space="0"/>
              <w:bottom w:val="single" w:color="BEBEBE" w:sz="4" w:space="0"/>
              <w:right w:val="single" w:color="BEBEBE" w:sz="4" w:space="0"/>
            </w:tcBorders>
            <w:shd w:val="clear" w:color="auto" w:fill="F1F6FB"/>
          </w:tcPr>
          <w:p w14:paraId="333E1021">
            <w:pPr>
              <w:pStyle w:val="10"/>
              <w:spacing w:before="83"/>
              <w:rPr>
                <w:rFonts w:hint="default" w:ascii="Times New Roman" w:hAnsi="Times New Roman" w:cs="Times New Roman"/>
                <w:sz w:val="20"/>
              </w:rPr>
            </w:pPr>
            <w:r>
              <w:rPr>
                <w:rFonts w:hint="default" w:ascii="Times New Roman" w:hAnsi="Times New Roman" w:cs="Times New Roman"/>
                <w:spacing w:val="-2"/>
                <w:sz w:val="20"/>
              </w:rPr>
              <w:t>Wrong</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interpretation,</w:t>
            </w:r>
            <w:r>
              <w:rPr>
                <w:rFonts w:hint="default" w:ascii="Times New Roman" w:hAnsi="Times New Roman" w:cs="Times New Roman"/>
                <w:spacing w:val="5"/>
                <w:sz w:val="20"/>
              </w:rPr>
              <w:t xml:space="preserve"> </w:t>
            </w:r>
            <w:r>
              <w:rPr>
                <w:rFonts w:hint="default" w:ascii="Times New Roman" w:hAnsi="Times New Roman" w:cs="Times New Roman"/>
                <w:spacing w:val="-2"/>
                <w:sz w:val="20"/>
              </w:rPr>
              <w:t>missing</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interface</w:t>
            </w:r>
          </w:p>
        </w:tc>
        <w:tc>
          <w:tcPr>
            <w:tcW w:w="4009" w:type="dxa"/>
            <w:tcBorders>
              <w:top w:val="single" w:color="BEBEBE" w:sz="4" w:space="0"/>
              <w:left w:val="single" w:color="BEBEBE" w:sz="4" w:space="0"/>
              <w:bottom w:val="single" w:color="BEBEBE" w:sz="4" w:space="0"/>
              <w:right w:val="single" w:color="BEBEBE" w:sz="4" w:space="0"/>
            </w:tcBorders>
            <w:shd w:val="clear" w:color="auto" w:fill="F1F6FB"/>
          </w:tcPr>
          <w:p w14:paraId="47E890AE">
            <w:pPr>
              <w:pStyle w:val="10"/>
              <w:spacing w:before="83"/>
              <w:rPr>
                <w:rFonts w:hint="default" w:ascii="Times New Roman" w:hAnsi="Times New Roman" w:cs="Times New Roman"/>
                <w:sz w:val="20"/>
              </w:rPr>
            </w:pPr>
            <w:r>
              <w:rPr>
                <w:rFonts w:hint="default" w:ascii="Times New Roman" w:hAnsi="Times New Roman" w:cs="Times New Roman"/>
                <w:sz w:val="20"/>
              </w:rPr>
              <w:t>Weekly</w:t>
            </w:r>
            <w:r>
              <w:rPr>
                <w:rFonts w:hint="default" w:ascii="Times New Roman" w:hAnsi="Times New Roman" w:cs="Times New Roman"/>
                <w:spacing w:val="-6"/>
                <w:sz w:val="20"/>
              </w:rPr>
              <w:t xml:space="preserve"> </w:t>
            </w:r>
            <w:r>
              <w:rPr>
                <w:rFonts w:hint="default" w:ascii="Times New Roman" w:hAnsi="Times New Roman" w:cs="Times New Roman"/>
                <w:sz w:val="20"/>
              </w:rPr>
              <w:t>overtime</w:t>
            </w:r>
            <w:r>
              <w:rPr>
                <w:rFonts w:hint="default" w:ascii="Times New Roman" w:hAnsi="Times New Roman" w:cs="Times New Roman"/>
                <w:spacing w:val="-7"/>
                <w:sz w:val="20"/>
              </w:rPr>
              <w:t xml:space="preserve"> </w:t>
            </w:r>
            <w:r>
              <w:rPr>
                <w:rFonts w:hint="default" w:ascii="Times New Roman" w:hAnsi="Times New Roman" w:cs="Times New Roman"/>
                <w:sz w:val="20"/>
              </w:rPr>
              <w:t>logic</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designed</w:t>
            </w:r>
          </w:p>
        </w:tc>
      </w:tr>
      <w:tr w14:paraId="4E7EBED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000" w:type="dxa"/>
            <w:tcBorders>
              <w:top w:val="single" w:color="BEBEBE" w:sz="4" w:space="0"/>
              <w:left w:val="single" w:color="BEBEBE" w:sz="4" w:space="0"/>
              <w:bottom w:val="single" w:color="BEBEBE" w:sz="4" w:space="0"/>
              <w:right w:val="single" w:color="BEBEBE" w:sz="4" w:space="0"/>
            </w:tcBorders>
          </w:tcPr>
          <w:p w14:paraId="5C5E6749">
            <w:pPr>
              <w:pStyle w:val="10"/>
              <w:rPr>
                <w:rFonts w:hint="default" w:ascii="Times New Roman" w:hAnsi="Times New Roman" w:cs="Times New Roman"/>
                <w:b/>
                <w:sz w:val="20"/>
              </w:rPr>
            </w:pPr>
            <w:r>
              <w:rPr>
                <w:rFonts w:hint="default" w:ascii="Times New Roman" w:hAnsi="Times New Roman" w:cs="Times New Roman"/>
                <w:b/>
                <w:spacing w:val="-2"/>
                <w:sz w:val="20"/>
              </w:rPr>
              <w:t>Coding</w:t>
            </w:r>
          </w:p>
        </w:tc>
        <w:tc>
          <w:tcPr>
            <w:tcW w:w="3901" w:type="dxa"/>
            <w:tcBorders>
              <w:top w:val="single" w:color="BEBEBE" w:sz="4" w:space="0"/>
              <w:left w:val="single" w:color="BEBEBE" w:sz="4" w:space="0"/>
              <w:bottom w:val="single" w:color="BEBEBE" w:sz="4" w:space="0"/>
              <w:right w:val="single" w:color="BEBEBE" w:sz="4" w:space="0"/>
            </w:tcBorders>
          </w:tcPr>
          <w:p w14:paraId="3BB0A30B">
            <w:pPr>
              <w:pStyle w:val="10"/>
              <w:rPr>
                <w:rFonts w:hint="default" w:ascii="Times New Roman" w:hAnsi="Times New Roman" w:cs="Times New Roman"/>
                <w:sz w:val="20"/>
              </w:rPr>
            </w:pPr>
            <w:r>
              <w:rPr>
                <w:rFonts w:hint="default" w:ascii="Times New Roman" w:hAnsi="Times New Roman" w:cs="Times New Roman"/>
                <w:sz w:val="20"/>
              </w:rPr>
              <w:t>Logic,</w:t>
            </w:r>
            <w:r>
              <w:rPr>
                <w:rFonts w:hint="default" w:ascii="Times New Roman" w:hAnsi="Times New Roman" w:cs="Times New Roman"/>
                <w:spacing w:val="-7"/>
                <w:sz w:val="20"/>
              </w:rPr>
              <w:t xml:space="preserve"> </w:t>
            </w:r>
            <w:r>
              <w:rPr>
                <w:rFonts w:hint="default" w:ascii="Times New Roman" w:hAnsi="Times New Roman" w:cs="Times New Roman"/>
                <w:sz w:val="20"/>
              </w:rPr>
              <w:t>data,</w:t>
            </w:r>
            <w:r>
              <w:rPr>
                <w:rFonts w:hint="default" w:ascii="Times New Roman" w:hAnsi="Times New Roman" w:cs="Times New Roman"/>
                <w:spacing w:val="-6"/>
                <w:sz w:val="20"/>
              </w:rPr>
              <w:t xml:space="preserve"> </w:t>
            </w:r>
            <w:r>
              <w:rPr>
                <w:rFonts w:hint="default" w:ascii="Times New Roman" w:hAnsi="Times New Roman" w:cs="Times New Roman"/>
                <w:sz w:val="20"/>
              </w:rPr>
              <w:t>boundary</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mistakes</w:t>
            </w:r>
          </w:p>
        </w:tc>
        <w:tc>
          <w:tcPr>
            <w:tcW w:w="4009" w:type="dxa"/>
            <w:tcBorders>
              <w:top w:val="single" w:color="BEBEBE" w:sz="4" w:space="0"/>
              <w:left w:val="single" w:color="BEBEBE" w:sz="4" w:space="0"/>
              <w:bottom w:val="single" w:color="BEBEBE" w:sz="4" w:space="0"/>
              <w:right w:val="single" w:color="BEBEBE" w:sz="4" w:space="0"/>
            </w:tcBorders>
          </w:tcPr>
          <w:p w14:paraId="6EF42731">
            <w:pPr>
              <w:pStyle w:val="10"/>
              <w:rPr>
                <w:rFonts w:hint="default" w:ascii="Times New Roman" w:hAnsi="Times New Roman" w:cs="Times New Roman"/>
                <w:sz w:val="20"/>
              </w:rPr>
            </w:pPr>
            <w:r>
              <w:rPr>
                <w:rFonts w:hint="default" w:ascii="Times New Roman" w:hAnsi="Times New Roman" w:cs="Times New Roman"/>
                <w:sz w:val="20"/>
              </w:rPr>
              <w:t>Rounding</w:t>
            </w:r>
            <w:r>
              <w:rPr>
                <w:rFonts w:hint="default" w:ascii="Times New Roman" w:hAnsi="Times New Roman" w:cs="Times New Roman"/>
                <w:spacing w:val="-8"/>
                <w:sz w:val="20"/>
              </w:rPr>
              <w:t xml:space="preserve"> </w:t>
            </w:r>
            <w:r>
              <w:rPr>
                <w:rFonts w:hint="default" w:ascii="Times New Roman" w:hAnsi="Times New Roman" w:cs="Times New Roman"/>
                <w:sz w:val="20"/>
              </w:rPr>
              <w:t>applied</w:t>
            </w:r>
            <w:r>
              <w:rPr>
                <w:rFonts w:hint="default" w:ascii="Times New Roman" w:hAnsi="Times New Roman" w:cs="Times New Roman"/>
                <w:spacing w:val="-7"/>
                <w:sz w:val="20"/>
              </w:rPr>
              <w:t xml:space="preserve"> </w:t>
            </w:r>
            <w:r>
              <w:rPr>
                <w:rFonts w:hint="default" w:ascii="Times New Roman" w:hAnsi="Times New Roman" w:cs="Times New Roman"/>
                <w:sz w:val="20"/>
              </w:rPr>
              <w:t>before</w:t>
            </w:r>
            <w:r>
              <w:rPr>
                <w:rFonts w:hint="default" w:ascii="Times New Roman" w:hAnsi="Times New Roman" w:cs="Times New Roman"/>
                <w:spacing w:val="-8"/>
                <w:sz w:val="20"/>
              </w:rPr>
              <w:t xml:space="preserve"> </w:t>
            </w:r>
            <w:r>
              <w:rPr>
                <w:rFonts w:hint="default" w:ascii="Times New Roman" w:hAnsi="Times New Roman" w:cs="Times New Roman"/>
                <w:sz w:val="20"/>
              </w:rPr>
              <w:t>tax</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calculation</w:t>
            </w:r>
          </w:p>
        </w:tc>
      </w:tr>
      <w:tr w14:paraId="132928E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000" w:type="dxa"/>
            <w:tcBorders>
              <w:top w:val="single" w:color="BEBEBE" w:sz="4" w:space="0"/>
              <w:left w:val="single" w:color="BEBEBE" w:sz="4" w:space="0"/>
              <w:bottom w:val="single" w:color="BEBEBE" w:sz="4" w:space="0"/>
              <w:right w:val="single" w:color="BEBEBE" w:sz="4" w:space="0"/>
            </w:tcBorders>
            <w:shd w:val="clear" w:color="auto" w:fill="F1F6FB"/>
          </w:tcPr>
          <w:p w14:paraId="0A7758F0">
            <w:pPr>
              <w:pStyle w:val="10"/>
              <w:rPr>
                <w:rFonts w:hint="default" w:ascii="Times New Roman" w:hAnsi="Times New Roman" w:cs="Times New Roman"/>
                <w:b/>
                <w:sz w:val="20"/>
              </w:rPr>
            </w:pPr>
            <w:r>
              <w:rPr>
                <w:rFonts w:hint="default" w:ascii="Times New Roman" w:hAnsi="Times New Roman" w:cs="Times New Roman"/>
                <w:b/>
                <w:spacing w:val="-2"/>
                <w:sz w:val="20"/>
              </w:rPr>
              <w:t>Testing</w:t>
            </w:r>
          </w:p>
        </w:tc>
        <w:tc>
          <w:tcPr>
            <w:tcW w:w="3901" w:type="dxa"/>
            <w:tcBorders>
              <w:top w:val="single" w:color="BEBEBE" w:sz="4" w:space="0"/>
              <w:left w:val="single" w:color="BEBEBE" w:sz="4" w:space="0"/>
              <w:bottom w:val="single" w:color="BEBEBE" w:sz="4" w:space="0"/>
              <w:right w:val="single" w:color="BEBEBE" w:sz="4" w:space="0"/>
            </w:tcBorders>
            <w:shd w:val="clear" w:color="auto" w:fill="F1F6FB"/>
          </w:tcPr>
          <w:p w14:paraId="582AF9A6">
            <w:pPr>
              <w:pStyle w:val="10"/>
              <w:rPr>
                <w:rFonts w:hint="default" w:ascii="Times New Roman" w:hAnsi="Times New Roman" w:cs="Times New Roman"/>
                <w:sz w:val="20"/>
              </w:rPr>
            </w:pPr>
            <w:r>
              <w:rPr>
                <w:rFonts w:hint="default" w:ascii="Times New Roman" w:hAnsi="Times New Roman" w:cs="Times New Roman"/>
                <w:sz w:val="20"/>
              </w:rPr>
              <w:t>Incorrect</w:t>
            </w:r>
            <w:r>
              <w:rPr>
                <w:rFonts w:hint="default" w:ascii="Times New Roman" w:hAnsi="Times New Roman" w:cs="Times New Roman"/>
                <w:spacing w:val="-9"/>
                <w:sz w:val="20"/>
              </w:rPr>
              <w:t xml:space="preserve"> </w:t>
            </w:r>
            <w:r>
              <w:rPr>
                <w:rFonts w:hint="default" w:ascii="Times New Roman" w:hAnsi="Times New Roman" w:cs="Times New Roman"/>
                <w:sz w:val="20"/>
              </w:rPr>
              <w:t>expected</w:t>
            </w:r>
            <w:r>
              <w:rPr>
                <w:rFonts w:hint="default" w:ascii="Times New Roman" w:hAnsi="Times New Roman" w:cs="Times New Roman"/>
                <w:spacing w:val="-8"/>
                <w:sz w:val="20"/>
              </w:rPr>
              <w:t xml:space="preserve"> </w:t>
            </w:r>
            <w:r>
              <w:rPr>
                <w:rFonts w:hint="default" w:ascii="Times New Roman" w:hAnsi="Times New Roman" w:cs="Times New Roman"/>
                <w:sz w:val="20"/>
              </w:rPr>
              <w:t>results,</w:t>
            </w:r>
            <w:r>
              <w:rPr>
                <w:rFonts w:hint="default" w:ascii="Times New Roman" w:hAnsi="Times New Roman" w:cs="Times New Roman"/>
                <w:spacing w:val="-7"/>
                <w:sz w:val="20"/>
              </w:rPr>
              <w:t xml:space="preserve"> </w:t>
            </w:r>
            <w:r>
              <w:rPr>
                <w:rFonts w:hint="default" w:ascii="Times New Roman" w:hAnsi="Times New Roman" w:cs="Times New Roman"/>
                <w:sz w:val="20"/>
              </w:rPr>
              <w:t>poor</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coverage</w:t>
            </w:r>
          </w:p>
        </w:tc>
        <w:tc>
          <w:tcPr>
            <w:tcW w:w="4009" w:type="dxa"/>
            <w:tcBorders>
              <w:top w:val="single" w:color="BEBEBE" w:sz="4" w:space="0"/>
              <w:left w:val="single" w:color="BEBEBE" w:sz="4" w:space="0"/>
              <w:bottom w:val="single" w:color="BEBEBE" w:sz="4" w:space="0"/>
              <w:right w:val="single" w:color="BEBEBE" w:sz="4" w:space="0"/>
            </w:tcBorders>
            <w:shd w:val="clear" w:color="auto" w:fill="F1F6FB"/>
          </w:tcPr>
          <w:p w14:paraId="05B5E2D0">
            <w:pPr>
              <w:pStyle w:val="10"/>
              <w:rPr>
                <w:rFonts w:hint="default" w:ascii="Times New Roman" w:hAnsi="Times New Roman" w:cs="Times New Roman"/>
                <w:sz w:val="20"/>
              </w:rPr>
            </w:pPr>
            <w:r>
              <w:rPr>
                <w:rFonts w:hint="default" w:ascii="Times New Roman" w:hAnsi="Times New Roman" w:cs="Times New Roman"/>
                <w:sz w:val="20"/>
              </w:rPr>
              <w:t>Test</w:t>
            </w:r>
            <w:r>
              <w:rPr>
                <w:rFonts w:hint="default" w:ascii="Times New Roman" w:hAnsi="Times New Roman" w:cs="Times New Roman"/>
                <w:spacing w:val="-5"/>
                <w:sz w:val="20"/>
              </w:rPr>
              <w:t xml:space="preserve"> </w:t>
            </w:r>
            <w:r>
              <w:rPr>
                <w:rFonts w:hint="default" w:ascii="Times New Roman" w:hAnsi="Times New Roman" w:cs="Times New Roman"/>
                <w:sz w:val="20"/>
              </w:rPr>
              <w:t>data</w:t>
            </w:r>
            <w:r>
              <w:rPr>
                <w:rFonts w:hint="default" w:ascii="Times New Roman" w:hAnsi="Times New Roman" w:cs="Times New Roman"/>
                <w:spacing w:val="-5"/>
                <w:sz w:val="20"/>
              </w:rPr>
              <w:t xml:space="preserve"> </w:t>
            </w:r>
            <w:r>
              <w:rPr>
                <w:rFonts w:hint="default" w:ascii="Times New Roman" w:hAnsi="Times New Roman" w:cs="Times New Roman"/>
                <w:sz w:val="20"/>
              </w:rPr>
              <w:t>does</w:t>
            </w:r>
            <w:r>
              <w:rPr>
                <w:rFonts w:hint="default" w:ascii="Times New Roman" w:hAnsi="Times New Roman" w:cs="Times New Roman"/>
                <w:spacing w:val="-6"/>
                <w:sz w:val="20"/>
              </w:rPr>
              <w:t xml:space="preserve"> </w:t>
            </w:r>
            <w:r>
              <w:rPr>
                <w:rFonts w:hint="default" w:ascii="Times New Roman" w:hAnsi="Times New Roman" w:cs="Times New Roman"/>
                <w:sz w:val="20"/>
              </w:rPr>
              <w:t>not</w:t>
            </w:r>
            <w:r>
              <w:rPr>
                <w:rFonts w:hint="default" w:ascii="Times New Roman" w:hAnsi="Times New Roman" w:cs="Times New Roman"/>
                <w:spacing w:val="-5"/>
                <w:sz w:val="20"/>
              </w:rPr>
              <w:t xml:space="preserve"> </w:t>
            </w:r>
            <w:r>
              <w:rPr>
                <w:rFonts w:hint="default" w:ascii="Times New Roman" w:hAnsi="Times New Roman" w:cs="Times New Roman"/>
                <w:sz w:val="20"/>
              </w:rPr>
              <w:t>include</w:t>
            </w:r>
            <w:r>
              <w:rPr>
                <w:rFonts w:hint="default" w:ascii="Times New Roman" w:hAnsi="Times New Roman" w:cs="Times New Roman"/>
                <w:spacing w:val="-5"/>
                <w:sz w:val="20"/>
              </w:rPr>
              <w:t xml:space="preserve"> </w:t>
            </w:r>
            <w:r>
              <w:rPr>
                <w:rFonts w:hint="default" w:ascii="Times New Roman" w:hAnsi="Times New Roman" w:cs="Times New Roman"/>
                <w:sz w:val="20"/>
              </w:rPr>
              <w:t>9-hour</w:t>
            </w:r>
            <w:r>
              <w:rPr>
                <w:rFonts w:hint="default" w:ascii="Times New Roman" w:hAnsi="Times New Roman" w:cs="Times New Roman"/>
                <w:spacing w:val="-5"/>
                <w:sz w:val="20"/>
              </w:rPr>
              <w:t xml:space="preserve"> </w:t>
            </w:r>
            <w:r>
              <w:rPr>
                <w:rFonts w:hint="default" w:ascii="Times New Roman" w:hAnsi="Times New Roman" w:cs="Times New Roman"/>
                <w:spacing w:val="-4"/>
                <w:sz w:val="20"/>
              </w:rPr>
              <w:t>days</w:t>
            </w:r>
          </w:p>
        </w:tc>
      </w:tr>
    </w:tbl>
    <w:p w14:paraId="751371AA">
      <w:pPr>
        <w:pStyle w:val="7"/>
        <w:spacing w:before="91"/>
        <w:rPr>
          <w:rFonts w:hint="default" w:ascii="Times New Roman" w:hAnsi="Times New Roman" w:cs="Times New Roman"/>
          <w:b/>
          <w:i/>
          <w:sz w:val="19"/>
        </w:rPr>
      </w:pPr>
    </w:p>
    <w:p w14:paraId="7901DD88">
      <w:pPr>
        <w:pStyle w:val="9"/>
        <w:numPr>
          <w:ilvl w:val="1"/>
          <w:numId w:val="7"/>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Write</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SMART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requirements: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Specific,</w:t>
      </w:r>
      <w:r>
        <w:rPr>
          <w:rFonts w:hint="default" w:ascii="Times New Roman" w:hAnsi="Times New Roman" w:cs="Times New Roman"/>
          <w:spacing w:val="-6"/>
          <w:sz w:val="21"/>
        </w:rPr>
        <w:t xml:space="preserve"> </w:t>
      </w:r>
      <w:r>
        <w:rPr>
          <w:rFonts w:hint="default" w:ascii="Times New Roman" w:hAnsi="Times New Roman" w:cs="Times New Roman"/>
          <w:sz w:val="21"/>
        </w:rPr>
        <w:t>measurable,</w:t>
      </w:r>
      <w:r>
        <w:rPr>
          <w:rFonts w:hint="default" w:ascii="Times New Roman" w:hAnsi="Times New Roman" w:cs="Times New Roman"/>
          <w:spacing w:val="-8"/>
          <w:sz w:val="21"/>
        </w:rPr>
        <w:t xml:space="preserve"> </w:t>
      </w:r>
      <w:r>
        <w:rPr>
          <w:rFonts w:hint="default" w:ascii="Times New Roman" w:hAnsi="Times New Roman" w:cs="Times New Roman"/>
          <w:sz w:val="21"/>
        </w:rPr>
        <w:t>achievable,</w:t>
      </w:r>
      <w:r>
        <w:rPr>
          <w:rFonts w:hint="default" w:ascii="Times New Roman" w:hAnsi="Times New Roman" w:cs="Times New Roman"/>
          <w:spacing w:val="-7"/>
          <w:sz w:val="21"/>
        </w:rPr>
        <w:t xml:space="preserve"> </w:t>
      </w:r>
      <w:r>
        <w:rPr>
          <w:rFonts w:hint="default" w:ascii="Times New Roman" w:hAnsi="Times New Roman" w:cs="Times New Roman"/>
          <w:sz w:val="21"/>
        </w:rPr>
        <w:t>relevant</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9"/>
          <w:sz w:val="21"/>
        </w:rPr>
        <w:t xml:space="preserve"> </w:t>
      </w:r>
      <w:r>
        <w:rPr>
          <w:rFonts w:hint="default" w:ascii="Times New Roman" w:hAnsi="Times New Roman" w:cs="Times New Roman"/>
          <w:sz w:val="21"/>
        </w:rPr>
        <w:t>testable</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statements.</w:t>
      </w:r>
    </w:p>
    <w:p w14:paraId="78B4E707">
      <w:pPr>
        <w:pStyle w:val="9"/>
        <w:numPr>
          <w:ilvl w:val="1"/>
          <w:numId w:val="7"/>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Use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examples</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acceptance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criteria:</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‘If</w:t>
      </w:r>
      <w:r>
        <w:rPr>
          <w:rFonts w:hint="default" w:ascii="Times New Roman" w:hAnsi="Times New Roman" w:cs="Times New Roman"/>
          <w:spacing w:val="-4"/>
          <w:sz w:val="21"/>
        </w:rPr>
        <w:t xml:space="preserve"> </w:t>
      </w:r>
      <w:r>
        <w:rPr>
          <w:rFonts w:hint="default" w:ascii="Times New Roman" w:hAnsi="Times New Roman" w:cs="Times New Roman"/>
          <w:sz w:val="21"/>
        </w:rPr>
        <w:t>employee</w:t>
      </w:r>
      <w:r>
        <w:rPr>
          <w:rFonts w:hint="default" w:ascii="Times New Roman" w:hAnsi="Times New Roman" w:cs="Times New Roman"/>
          <w:spacing w:val="-3"/>
          <w:sz w:val="21"/>
        </w:rPr>
        <w:t xml:space="preserve"> </w:t>
      </w:r>
      <w:r>
        <w:rPr>
          <w:rFonts w:hint="default" w:ascii="Times New Roman" w:hAnsi="Times New Roman" w:cs="Times New Roman"/>
          <w:sz w:val="21"/>
        </w:rPr>
        <w:t>works</w:t>
      </w:r>
      <w:r>
        <w:rPr>
          <w:rFonts w:hint="default" w:ascii="Times New Roman" w:hAnsi="Times New Roman" w:cs="Times New Roman"/>
          <w:spacing w:val="-5"/>
          <w:sz w:val="21"/>
        </w:rPr>
        <w:t xml:space="preserve"> </w:t>
      </w:r>
      <w:r>
        <w:rPr>
          <w:rFonts w:hint="default" w:ascii="Times New Roman" w:hAnsi="Times New Roman" w:cs="Times New Roman"/>
          <w:sz w:val="21"/>
        </w:rPr>
        <w:t>10</w:t>
      </w:r>
      <w:r>
        <w:rPr>
          <w:rFonts w:hint="default" w:ascii="Times New Roman" w:hAnsi="Times New Roman" w:cs="Times New Roman"/>
          <w:spacing w:val="-4"/>
          <w:sz w:val="21"/>
        </w:rPr>
        <w:t xml:space="preserve"> </w:t>
      </w:r>
      <w:r>
        <w:rPr>
          <w:rFonts w:hint="default" w:ascii="Times New Roman" w:hAnsi="Times New Roman" w:cs="Times New Roman"/>
          <w:sz w:val="21"/>
        </w:rPr>
        <w:t>hours</w:t>
      </w:r>
      <w:r>
        <w:rPr>
          <w:rFonts w:hint="default" w:ascii="Times New Roman" w:hAnsi="Times New Roman" w:cs="Times New Roman"/>
          <w:spacing w:val="-4"/>
          <w:sz w:val="21"/>
        </w:rPr>
        <w:t xml:space="preserve"> </w:t>
      </w:r>
      <w:r>
        <w:rPr>
          <w:rFonts w:hint="default" w:ascii="Times New Roman" w:hAnsi="Times New Roman" w:cs="Times New Roman"/>
          <w:sz w:val="21"/>
        </w:rPr>
        <w:t>on</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6"/>
          <w:sz w:val="21"/>
        </w:rPr>
        <w:t xml:space="preserve"> </w:t>
      </w:r>
      <w:r>
        <w:rPr>
          <w:rFonts w:hint="default" w:ascii="Times New Roman" w:hAnsi="Times New Roman" w:cs="Times New Roman"/>
          <w:sz w:val="21"/>
        </w:rPr>
        <w:t>day,</w:t>
      </w:r>
      <w:r>
        <w:rPr>
          <w:rFonts w:hint="default" w:ascii="Times New Roman" w:hAnsi="Times New Roman" w:cs="Times New Roman"/>
          <w:spacing w:val="-4"/>
          <w:sz w:val="21"/>
        </w:rPr>
        <w:t xml:space="preserve"> </w:t>
      </w:r>
      <w:r>
        <w:rPr>
          <w:rFonts w:hint="default" w:ascii="Times New Roman" w:hAnsi="Times New Roman" w:cs="Times New Roman"/>
          <w:sz w:val="21"/>
        </w:rPr>
        <w:t>then</w:t>
      </w:r>
      <w:r>
        <w:rPr>
          <w:rFonts w:hint="default" w:ascii="Times New Roman" w:hAnsi="Times New Roman" w:cs="Times New Roman"/>
          <w:spacing w:val="-3"/>
          <w:sz w:val="21"/>
        </w:rPr>
        <w:t xml:space="preserve"> </w:t>
      </w:r>
      <w:r>
        <w:rPr>
          <w:rFonts w:hint="default" w:ascii="Times New Roman" w:hAnsi="Times New Roman" w:cs="Times New Roman"/>
          <w:sz w:val="21"/>
        </w:rPr>
        <w:t>2</w:t>
      </w:r>
      <w:r>
        <w:rPr>
          <w:rFonts w:hint="default" w:ascii="Times New Roman" w:hAnsi="Times New Roman" w:cs="Times New Roman"/>
          <w:spacing w:val="-8"/>
          <w:sz w:val="21"/>
        </w:rPr>
        <w:t xml:space="preserve"> </w:t>
      </w:r>
      <w:r>
        <w:rPr>
          <w:rFonts w:hint="default" w:ascii="Times New Roman" w:hAnsi="Times New Roman" w:cs="Times New Roman"/>
          <w:sz w:val="21"/>
        </w:rPr>
        <w:t>hours</w:t>
      </w:r>
      <w:r>
        <w:rPr>
          <w:rFonts w:hint="default" w:ascii="Times New Roman" w:hAnsi="Times New Roman" w:cs="Times New Roman"/>
          <w:spacing w:val="-4"/>
          <w:sz w:val="21"/>
        </w:rPr>
        <w:t xml:space="preserve"> </w:t>
      </w:r>
      <w:r>
        <w:rPr>
          <w:rFonts w:hint="default" w:ascii="Times New Roman" w:hAnsi="Times New Roman" w:cs="Times New Roman"/>
          <w:sz w:val="21"/>
        </w:rPr>
        <w:t>are</w:t>
      </w:r>
      <w:r>
        <w:rPr>
          <w:rFonts w:hint="default" w:ascii="Times New Roman" w:hAnsi="Times New Roman" w:cs="Times New Roman"/>
          <w:spacing w:val="-6"/>
          <w:sz w:val="21"/>
        </w:rPr>
        <w:t xml:space="preserve"> </w:t>
      </w:r>
      <w:r>
        <w:rPr>
          <w:rFonts w:hint="default" w:ascii="Times New Roman" w:hAnsi="Times New Roman" w:cs="Times New Roman"/>
          <w:sz w:val="21"/>
        </w:rPr>
        <w:t>paid</w:t>
      </w:r>
      <w:r>
        <w:rPr>
          <w:rFonts w:hint="default" w:ascii="Times New Roman" w:hAnsi="Times New Roman" w:cs="Times New Roman"/>
          <w:spacing w:val="-3"/>
          <w:sz w:val="21"/>
        </w:rPr>
        <w:t xml:space="preserve"> </w:t>
      </w:r>
      <w:r>
        <w:rPr>
          <w:rFonts w:hint="default" w:ascii="Times New Roman" w:hAnsi="Times New Roman" w:cs="Times New Roman"/>
          <w:sz w:val="21"/>
        </w:rPr>
        <w:t>at</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1.5×’.</w:t>
      </w:r>
    </w:p>
    <w:p w14:paraId="49B80A8B">
      <w:pPr>
        <w:pStyle w:val="9"/>
        <w:numPr>
          <w:ilvl w:val="1"/>
          <w:numId w:val="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inspect:</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Joint</w:t>
      </w:r>
      <w:r>
        <w:rPr>
          <w:rFonts w:hint="default" w:ascii="Times New Roman" w:hAnsi="Times New Roman" w:cs="Times New Roman"/>
          <w:spacing w:val="-7"/>
          <w:sz w:val="21"/>
        </w:rPr>
        <w:t xml:space="preserve"> </w:t>
      </w:r>
      <w:r>
        <w:rPr>
          <w:rFonts w:hint="default" w:ascii="Times New Roman" w:hAnsi="Times New Roman" w:cs="Times New Roman"/>
          <w:sz w:val="21"/>
        </w:rPr>
        <w:t>reviews</w:t>
      </w:r>
      <w:r>
        <w:rPr>
          <w:rFonts w:hint="default" w:ascii="Times New Roman" w:hAnsi="Times New Roman" w:cs="Times New Roman"/>
          <w:spacing w:val="-6"/>
          <w:sz w:val="21"/>
        </w:rPr>
        <w:t xml:space="preserve"> </w:t>
      </w:r>
      <w:r>
        <w:rPr>
          <w:rFonts w:hint="default" w:ascii="Times New Roman" w:hAnsi="Times New Roman" w:cs="Times New Roman"/>
          <w:sz w:val="21"/>
        </w:rPr>
        <w:t>by</w:t>
      </w:r>
      <w:r>
        <w:rPr>
          <w:rFonts w:hint="default" w:ascii="Times New Roman" w:hAnsi="Times New Roman" w:cs="Times New Roman"/>
          <w:spacing w:val="-6"/>
          <w:sz w:val="21"/>
        </w:rPr>
        <w:t xml:space="preserve"> </w:t>
      </w:r>
      <w:r>
        <w:rPr>
          <w:rFonts w:hint="default" w:ascii="Times New Roman" w:hAnsi="Times New Roman" w:cs="Times New Roman"/>
          <w:sz w:val="21"/>
        </w:rPr>
        <w:t>business,</w:t>
      </w:r>
      <w:r>
        <w:rPr>
          <w:rFonts w:hint="default" w:ascii="Times New Roman" w:hAnsi="Times New Roman" w:cs="Times New Roman"/>
          <w:spacing w:val="-7"/>
          <w:sz w:val="21"/>
        </w:rPr>
        <w:t xml:space="preserve"> </w:t>
      </w:r>
      <w:r>
        <w:rPr>
          <w:rFonts w:hint="default" w:ascii="Times New Roman" w:hAnsi="Times New Roman" w:cs="Times New Roman"/>
          <w:sz w:val="21"/>
        </w:rPr>
        <w:t>developers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testers</w:t>
      </w:r>
      <w:r>
        <w:rPr>
          <w:rFonts w:hint="default" w:ascii="Times New Roman" w:hAnsi="Times New Roman" w:cs="Times New Roman"/>
          <w:spacing w:val="-8"/>
          <w:sz w:val="21"/>
        </w:rPr>
        <w:t xml:space="preserve"> </w:t>
      </w:r>
      <w:r>
        <w:rPr>
          <w:rFonts w:hint="default" w:ascii="Times New Roman" w:hAnsi="Times New Roman" w:cs="Times New Roman"/>
          <w:sz w:val="21"/>
        </w:rPr>
        <w:t>remove</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ambiguity.</w:t>
      </w:r>
    </w:p>
    <w:p w14:paraId="49124233">
      <w:pPr>
        <w:pStyle w:val="9"/>
        <w:numPr>
          <w:ilvl w:val="1"/>
          <w:numId w:val="7"/>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Maintain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glossary</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RTM:</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Common</w:t>
      </w:r>
      <w:r>
        <w:rPr>
          <w:rFonts w:hint="default" w:ascii="Times New Roman" w:hAnsi="Times New Roman" w:cs="Times New Roman"/>
          <w:spacing w:val="-4"/>
          <w:sz w:val="21"/>
        </w:rPr>
        <w:t xml:space="preserve"> </w:t>
      </w:r>
      <w:r>
        <w:rPr>
          <w:rFonts w:hint="default" w:ascii="Times New Roman" w:hAnsi="Times New Roman" w:cs="Times New Roman"/>
          <w:sz w:val="21"/>
        </w:rPr>
        <w:t>terms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traceability</w:t>
      </w:r>
      <w:r>
        <w:rPr>
          <w:rFonts w:hint="default" w:ascii="Times New Roman" w:hAnsi="Times New Roman" w:cs="Times New Roman"/>
          <w:spacing w:val="-4"/>
          <w:sz w:val="21"/>
        </w:rPr>
        <w:t xml:space="preserve"> </w:t>
      </w:r>
      <w:r>
        <w:rPr>
          <w:rFonts w:hint="default" w:ascii="Times New Roman" w:hAnsi="Times New Roman" w:cs="Times New Roman"/>
          <w:sz w:val="21"/>
        </w:rPr>
        <w:t>stop</w:t>
      </w:r>
      <w:r>
        <w:rPr>
          <w:rFonts w:hint="default" w:ascii="Times New Roman" w:hAnsi="Times New Roman" w:cs="Times New Roman"/>
          <w:spacing w:val="-5"/>
          <w:sz w:val="21"/>
        </w:rPr>
        <w:t xml:space="preserve"> </w:t>
      </w:r>
      <w:r>
        <w:rPr>
          <w:rFonts w:hint="default" w:ascii="Times New Roman" w:hAnsi="Times New Roman" w:cs="Times New Roman"/>
          <w:sz w:val="21"/>
        </w:rPr>
        <w:t>assumptions</w:t>
      </w:r>
      <w:r>
        <w:rPr>
          <w:rFonts w:hint="default" w:ascii="Times New Roman" w:hAnsi="Times New Roman" w:cs="Times New Roman"/>
          <w:spacing w:val="-6"/>
          <w:sz w:val="21"/>
        </w:rPr>
        <w:t xml:space="preserve"> </w:t>
      </w:r>
      <w:r>
        <w:rPr>
          <w:rFonts w:hint="default" w:ascii="Times New Roman" w:hAnsi="Times New Roman" w:cs="Times New Roman"/>
          <w:sz w:val="21"/>
        </w:rPr>
        <w:t>from</w:t>
      </w:r>
      <w:r>
        <w:rPr>
          <w:rFonts w:hint="default" w:ascii="Times New Roman" w:hAnsi="Times New Roman" w:cs="Times New Roman"/>
          <w:spacing w:val="-5"/>
          <w:sz w:val="21"/>
        </w:rPr>
        <w:t xml:space="preserve"> </w:t>
      </w:r>
      <w:r>
        <w:rPr>
          <w:rFonts w:hint="default" w:ascii="Times New Roman" w:hAnsi="Times New Roman" w:cs="Times New Roman"/>
          <w:sz w:val="21"/>
        </w:rPr>
        <w:t>creeping</w:t>
      </w:r>
      <w:r>
        <w:rPr>
          <w:rFonts w:hint="default" w:ascii="Times New Roman" w:hAnsi="Times New Roman" w:cs="Times New Roman"/>
          <w:spacing w:val="-6"/>
          <w:sz w:val="21"/>
        </w:rPr>
        <w:t xml:space="preserve"> </w:t>
      </w:r>
      <w:r>
        <w:rPr>
          <w:rFonts w:hint="default" w:ascii="Times New Roman" w:hAnsi="Times New Roman" w:cs="Times New Roman"/>
          <w:spacing w:val="-5"/>
          <w:sz w:val="21"/>
        </w:rPr>
        <w:t>in.</w:t>
      </w:r>
    </w:p>
    <w:p w14:paraId="0911E0F5">
      <w:pPr>
        <w:pStyle w:val="9"/>
        <w:numPr>
          <w:ilvl w:val="1"/>
          <w:numId w:val="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Change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control:</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Every</w:t>
      </w:r>
      <w:r>
        <w:rPr>
          <w:rFonts w:hint="default" w:ascii="Times New Roman" w:hAnsi="Times New Roman" w:cs="Times New Roman"/>
          <w:spacing w:val="-7"/>
          <w:sz w:val="21"/>
        </w:rPr>
        <w:t xml:space="preserve"> </w:t>
      </w:r>
      <w:r>
        <w:rPr>
          <w:rFonts w:hint="default" w:ascii="Times New Roman" w:hAnsi="Times New Roman" w:cs="Times New Roman"/>
          <w:sz w:val="21"/>
        </w:rPr>
        <w:t>requirement</w:t>
      </w:r>
      <w:r>
        <w:rPr>
          <w:rFonts w:hint="default" w:ascii="Times New Roman" w:hAnsi="Times New Roman" w:cs="Times New Roman"/>
          <w:spacing w:val="-5"/>
          <w:sz w:val="21"/>
        </w:rPr>
        <w:t xml:space="preserve"> </w:t>
      </w:r>
      <w:r>
        <w:rPr>
          <w:rFonts w:hint="default" w:ascii="Times New Roman" w:hAnsi="Times New Roman" w:cs="Times New Roman"/>
          <w:sz w:val="21"/>
        </w:rPr>
        <w:t>change</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7"/>
          <w:sz w:val="21"/>
        </w:rPr>
        <w:t xml:space="preserve"> </w:t>
      </w:r>
      <w:r>
        <w:rPr>
          <w:rFonts w:hint="default" w:ascii="Times New Roman" w:hAnsi="Times New Roman" w:cs="Times New Roman"/>
          <w:sz w:val="21"/>
        </w:rPr>
        <w:t>documented</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re-</w:t>
      </w:r>
      <w:r>
        <w:rPr>
          <w:rFonts w:hint="default" w:ascii="Times New Roman" w:hAnsi="Times New Roman" w:cs="Times New Roman"/>
          <w:spacing w:val="-2"/>
          <w:sz w:val="21"/>
        </w:rPr>
        <w:t>assessed.</w:t>
      </w:r>
    </w:p>
    <w:p w14:paraId="133F3EDD">
      <w:pPr>
        <w:pStyle w:val="7"/>
        <w:spacing w:before="26"/>
        <w:rPr>
          <w:rFonts w:hint="default" w:ascii="Times New Roman" w:hAnsi="Times New Roman" w:cs="Times New Roman"/>
          <w:sz w:val="17"/>
        </w:rPr>
      </w:pPr>
    </w:p>
    <w:p w14:paraId="3F571F29">
      <w:pPr>
        <w:pStyle w:val="9"/>
        <w:numPr>
          <w:ilvl w:val="0"/>
          <w:numId w:val="7"/>
        </w:numPr>
        <w:tabs>
          <w:tab w:val="left" w:pos="442"/>
        </w:tabs>
        <w:spacing w:before="0" w:after="0" w:line="240" w:lineRule="auto"/>
        <w:ind w:left="442" w:right="0" w:hanging="292"/>
        <w:jc w:val="left"/>
        <w:rPr>
          <w:rFonts w:hint="default" w:ascii="Times New Roman" w:hAnsi="Times New Roman" w:cs="Times New Roman"/>
          <w:i/>
          <w:sz w:val="17"/>
          <w:lang w:val="en-US"/>
        </w:rPr>
      </w:pPr>
      <w:r>
        <w:rPr>
          <w:rFonts w:hint="default" w:ascii="Times New Roman" w:hAnsi="Times New Roman" w:cs="Times New Roman"/>
          <w:i/>
          <w:sz w:val="17"/>
        </w:rPr>
        <mc:AlternateContent>
          <mc:Choice Requires="wps">
            <w:drawing>
              <wp:anchor distT="0" distB="0" distL="0" distR="0" simplePos="0" relativeHeight="251683840"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113" name="Graphic 11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13" o:spid="_x0000_s1026" o:spt="100" style="position:absolute;left:0pt;margin-left:48.55pt;margin-top:15.4pt;height:0.75pt;width:498.35pt;mso-position-horizontal-relative:page;mso-wrap-distance-bottom:0pt;mso-wrap-distance-top:0pt;z-index:-251632640;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IHMCEyk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AgcwIT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84864" behindDoc="1" locked="0" layoutInCell="1" allowOverlap="1">
                <wp:simplePos x="0" y="0"/>
                <wp:positionH relativeFrom="page">
                  <wp:posOffset>635000</wp:posOffset>
                </wp:positionH>
                <wp:positionV relativeFrom="paragraph">
                  <wp:posOffset>255270</wp:posOffset>
                </wp:positionV>
                <wp:extent cx="6313805" cy="489585"/>
                <wp:effectExtent l="0" t="0" r="10795" b="13335"/>
                <wp:wrapTopAndBottom/>
                <wp:docPr id="114" name="Group 114"/>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15" name="Graphic 115"/>
                        <wps:cNvSpPr/>
                        <wps:spPr>
                          <a:xfrm>
                            <a:off x="38100" y="7620"/>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116" name="Graphic 116"/>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117" name="Graphic 117"/>
                        <wps:cNvSpPr/>
                        <wps:spPr>
                          <a:xfrm>
                            <a:off x="19811" y="431292"/>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118" name="Graphic 118"/>
                        <wps:cNvSpPr/>
                        <wps:spPr>
                          <a:xfrm>
                            <a:off x="0" y="5791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DFA425"/>
                          </a:solidFill>
                        </wps:spPr>
                        <wps:bodyPr wrap="square" lIns="0" tIns="0" rIns="0" bIns="0" rtlCol="0">
                          <a:noAutofit/>
                        </wps:bodyPr>
                      </wps:wsp>
                      <wps:wsp>
                        <wps:cNvPr id="119" name="Textbox 119"/>
                        <wps:cNvSpPr txBox="1"/>
                        <wps:spPr>
                          <a:xfrm>
                            <a:off x="38100" y="6096"/>
                            <a:ext cx="6269990" cy="477520"/>
                          </a:xfrm>
                          <a:prstGeom prst="rect">
                            <a:avLst/>
                          </a:prstGeom>
                        </wps:spPr>
                        <wps:txbx>
                          <w:txbxContent>
                            <w:p w14:paraId="5DDBA8CE">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After</w:t>
                              </w:r>
                              <w:r>
                                <w:rPr>
                                  <w:spacing w:val="-1"/>
                                  <w:sz w:val="21"/>
                                </w:rPr>
                                <w:t xml:space="preserve"> </w:t>
                              </w:r>
                              <w:r>
                                <w:rPr>
                                  <w:sz w:val="21"/>
                                </w:rPr>
                                <w:t>clarifying</w:t>
                              </w:r>
                              <w:r>
                                <w:rPr>
                                  <w:spacing w:val="-3"/>
                                  <w:sz w:val="21"/>
                                </w:rPr>
                                <w:t xml:space="preserve"> </w:t>
                              </w:r>
                              <w:r>
                                <w:rPr>
                                  <w:sz w:val="21"/>
                                </w:rPr>
                                <w:t>the</w:t>
                              </w:r>
                              <w:r>
                                <w:rPr>
                                  <w:spacing w:val="-5"/>
                                  <w:sz w:val="21"/>
                                </w:rPr>
                                <w:t xml:space="preserve"> </w:t>
                              </w:r>
                              <w:r>
                                <w:rPr>
                                  <w:sz w:val="21"/>
                                </w:rPr>
                                <w:t>overtime</w:t>
                              </w:r>
                              <w:r>
                                <w:rPr>
                                  <w:spacing w:val="-2"/>
                                  <w:sz w:val="21"/>
                                </w:rPr>
                                <w:t xml:space="preserve"> </w:t>
                              </w:r>
                              <w:r>
                                <w:rPr>
                                  <w:sz w:val="21"/>
                                </w:rPr>
                                <w:t>rule</w:t>
                              </w:r>
                              <w:r>
                                <w:rPr>
                                  <w:spacing w:val="-2"/>
                                  <w:sz w:val="21"/>
                                </w:rPr>
                                <w:t xml:space="preserve"> </w:t>
                              </w:r>
                              <w:r>
                                <w:rPr>
                                  <w:sz w:val="21"/>
                                </w:rPr>
                                <w:t>and</w:t>
                              </w:r>
                              <w:r>
                                <w:rPr>
                                  <w:spacing w:val="-2"/>
                                  <w:sz w:val="21"/>
                                </w:rPr>
                                <w:t xml:space="preserve"> </w:t>
                              </w:r>
                              <w:r>
                                <w:rPr>
                                  <w:sz w:val="21"/>
                                </w:rPr>
                                <w:t>adding</w:t>
                              </w:r>
                              <w:r>
                                <w:rPr>
                                  <w:spacing w:val="-4"/>
                                  <w:sz w:val="21"/>
                                </w:rPr>
                                <w:t xml:space="preserve"> </w:t>
                              </w:r>
                              <w:r>
                                <w:rPr>
                                  <w:sz w:val="21"/>
                                </w:rPr>
                                <w:t>three</w:t>
                              </w:r>
                              <w:r>
                                <w:rPr>
                                  <w:spacing w:val="-4"/>
                                  <w:sz w:val="21"/>
                                </w:rPr>
                                <w:t xml:space="preserve"> </w:t>
                              </w:r>
                              <w:r>
                                <w:rPr>
                                  <w:sz w:val="21"/>
                                </w:rPr>
                                <w:t>worked</w:t>
                              </w:r>
                              <w:r>
                                <w:rPr>
                                  <w:spacing w:val="-5"/>
                                  <w:sz w:val="21"/>
                                </w:rPr>
                                <w:t xml:space="preserve"> </w:t>
                              </w:r>
                              <w:r>
                                <w:rPr>
                                  <w:sz w:val="21"/>
                                </w:rPr>
                                <w:t>examples</w:t>
                              </w:r>
                              <w:r>
                                <w:rPr>
                                  <w:spacing w:val="-2"/>
                                  <w:sz w:val="21"/>
                                </w:rPr>
                                <w:t xml:space="preserve"> </w:t>
                              </w:r>
                              <w:r>
                                <w:rPr>
                                  <w:sz w:val="21"/>
                                </w:rPr>
                                <w:t>to</w:t>
                              </w:r>
                              <w:r>
                                <w:rPr>
                                  <w:spacing w:val="-3"/>
                                  <w:sz w:val="21"/>
                                </w:rPr>
                                <w:t xml:space="preserve"> </w:t>
                              </w:r>
                              <w:r>
                                <w:rPr>
                                  <w:sz w:val="21"/>
                                </w:rPr>
                                <w:t>the</w:t>
                              </w:r>
                              <w:r>
                                <w:rPr>
                                  <w:spacing w:val="-7"/>
                                  <w:sz w:val="21"/>
                                </w:rPr>
                                <w:t xml:space="preserve"> </w:t>
                              </w:r>
                              <w:r>
                                <w:rPr>
                                  <w:sz w:val="21"/>
                                </w:rPr>
                                <w:t>SRS,</w:t>
                              </w:r>
                              <w:r>
                                <w:rPr>
                                  <w:spacing w:val="-2"/>
                                  <w:sz w:val="21"/>
                                </w:rPr>
                                <w:t xml:space="preserve"> </w:t>
                              </w:r>
                              <w:r>
                                <w:rPr>
                                  <w:sz w:val="21"/>
                                </w:rPr>
                                <w:t>the</w:t>
                              </w:r>
                              <w:r>
                                <w:rPr>
                                  <w:spacing w:val="-2"/>
                                  <w:sz w:val="21"/>
                                </w:rPr>
                                <w:t xml:space="preserve"> </w:t>
                              </w:r>
                              <w:r>
                                <w:rPr>
                                  <w:sz w:val="21"/>
                                </w:rPr>
                                <w:t>payroll</w:t>
                              </w:r>
                              <w:r>
                                <w:rPr>
                                  <w:spacing w:val="-3"/>
                                  <w:sz w:val="21"/>
                                </w:rPr>
                                <w:t xml:space="preserve"> </w:t>
                              </w:r>
                              <w:r>
                                <w:rPr>
                                  <w:sz w:val="21"/>
                                </w:rPr>
                                <w:t>calculation test cases had unambiguous expected results and the incorrect salary defects stopped appearing.</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pt;height:38.55pt;width:497.15pt;mso-position-horizontal-relative:page;mso-wrap-distance-bottom:0pt;mso-wrap-distance-top:0pt;z-index:-251631616;mso-width-relative:page;mso-height-relative:page;" coordsize="6313805,489584" o:gfxdata="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KV2rYNoAAAALAQAADwAAAAAAAAABACAAAAAiAAAAZHJzL2Rvd25yZXYueG1s&#10;UEsBAhQAFAAAAAgAh07iQM1PYfRpBAAAvBQAAA4AAAAAAAAAAQAgAAAAKQEAAGRycy9lMm9Eb2Mu&#10;eG1sUEsFBgAAAAAGAAYAWQEAAAQIAAAAAA==&#10;">
                <o:lock v:ext="edit" aspectratio="f"/>
                <v:shape id="Graphic 115" o:spid="_x0000_s1026" o:spt="100" style="position:absolute;left:38100;top:7620;height:475615;width:6269990;" fillcolor="#FFF4DD" filled="t" stroked="f" coordsize="6269990,475615" o:gfxdata="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PTavQAA&#10;ANwAAAAPAAAAAAAAAAEAIAAAACIAAABkcnMvZG93bnJldi54bWxQSwECFAAUAAAACACHTuJAMy8F&#10;njsAAAA5AAAAEAAAAAAAAAABACAAAAAMAQAAZHJzL3NoYXBleG1sLnhtbFBLBQYAAAAABgAGAFsB&#10;AAC2AwAAAAA=&#10;" path="m6269482,0l0,0,0,475488,6269482,475488,6269482,0xe">
                  <v:fill on="t" focussize="0,0"/>
                  <v:stroke on="f"/>
                  <v:imagedata o:title=""/>
                  <o:lock v:ext="edit" aspectratio="f"/>
                  <v:textbox inset="0mm,0mm,0mm,0mm"/>
                </v:shape>
                <v:shape id="Graphic 116" o:spid="_x0000_s1026" o:spt="100" style="position:absolute;left:0;top:0;height:58419;width:6313805;" fillcolor="#DFA425" filled="t" stroked="f" coordsize="6313805,58419" o:gfxdata="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f9VK8AAAA&#10;3AAAAA8AAAAAAAAAAQAgAAAAIgAAAGRycy9kb3ducmV2LnhtbFBLAQIUABQAAAAIAIdO4kAzLwWe&#10;OwAAADkAAAAQAAAAAAAAAAEAIAAAAAsBAABkcnMvc2hhcGV4bWwueG1sUEsFBgAAAAAGAAYAWwEA&#10;ALUDAAAAAA==&#10;" path="m6313678,0l6307582,0,38100,0,0,0,0,6096,0,57912,38100,57912,38100,6096,6307582,6096,6307582,57912,6313678,57912,6313678,6096,6313678,0xe">
                  <v:fill on="t" focussize="0,0"/>
                  <v:stroke on="f"/>
                  <v:imagedata o:title=""/>
                  <o:lock v:ext="edit" aspectratio="f"/>
                  <v:textbox inset="0mm,0mm,0mm,0mm"/>
                </v:shape>
                <v:shape id="Graphic 117" o:spid="_x0000_s1026" o:spt="100" style="position:absolute;left:19811;top:431292;height:50800;width:6290945;" fillcolor="#FFF4DD" filled="t" stroked="f" coordsize="6290945,50800" o:gfxdata="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bVkbsAAADc&#10;AAAADwAAAAAAAAABACAAAAAiAAAAZHJzL2Rvd25yZXYueG1sUEsBAhQAFAAAAAgAh07iQDMvBZ47&#10;AAAAOQAAABAAAAAAAAAAAQAgAAAACgEAAGRycy9zaGFwZXhtbC54bWxQSwUGAAAAAAYABgBbAQAA&#10;tAMAAAAA&#10;" path="m6290817,0l0,0,0,50291,6290817,50291,6290817,0xe">
                  <v:fill on="t" focussize="0,0"/>
                  <v:stroke on="f"/>
                  <v:imagedata o:title=""/>
                  <o:lock v:ext="edit" aspectratio="f"/>
                  <v:textbox inset="0mm,0mm,0mm,0mm"/>
                </v:shape>
                <v:shape id="Graphic 118" o:spid="_x0000_s1026" o:spt="100" style="position:absolute;left:0;top:57912;height:431800;width:6313805;" fillcolor="#DFA425" filled="t" stroked="f" coordsize="6313805,431800" o:gfxdata="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rS+L4A&#10;AADcAAAADwAAAAAAAAABACAAAAAiAAAAZHJzL2Rvd25yZXYueG1sUEsBAhQAFAAAAAgAh07iQDMv&#10;BZ47AAAAOQAAABAAAAAAAAAAAQAgAAAADQEAAGRycy9zaGFwZXhtbC54bWxQSwUGAAAAAAYABgBb&#10;AQAAtwM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119" o:spid="_x0000_s1026" o:spt="202" type="#_x0000_t202" style="position:absolute;left:38100;top:6096;height:477520;width:6269990;"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DBA8CE">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After</w:t>
                        </w:r>
                        <w:r>
                          <w:rPr>
                            <w:spacing w:val="-1"/>
                            <w:sz w:val="21"/>
                          </w:rPr>
                          <w:t xml:space="preserve"> </w:t>
                        </w:r>
                        <w:r>
                          <w:rPr>
                            <w:sz w:val="21"/>
                          </w:rPr>
                          <w:t>clarifying</w:t>
                        </w:r>
                        <w:r>
                          <w:rPr>
                            <w:spacing w:val="-3"/>
                            <w:sz w:val="21"/>
                          </w:rPr>
                          <w:t xml:space="preserve"> </w:t>
                        </w:r>
                        <w:r>
                          <w:rPr>
                            <w:sz w:val="21"/>
                          </w:rPr>
                          <w:t>the</w:t>
                        </w:r>
                        <w:r>
                          <w:rPr>
                            <w:spacing w:val="-5"/>
                            <w:sz w:val="21"/>
                          </w:rPr>
                          <w:t xml:space="preserve"> </w:t>
                        </w:r>
                        <w:r>
                          <w:rPr>
                            <w:sz w:val="21"/>
                          </w:rPr>
                          <w:t>overtime</w:t>
                        </w:r>
                        <w:r>
                          <w:rPr>
                            <w:spacing w:val="-2"/>
                            <w:sz w:val="21"/>
                          </w:rPr>
                          <w:t xml:space="preserve"> </w:t>
                        </w:r>
                        <w:r>
                          <w:rPr>
                            <w:sz w:val="21"/>
                          </w:rPr>
                          <w:t>rule</w:t>
                        </w:r>
                        <w:r>
                          <w:rPr>
                            <w:spacing w:val="-2"/>
                            <w:sz w:val="21"/>
                          </w:rPr>
                          <w:t xml:space="preserve"> </w:t>
                        </w:r>
                        <w:r>
                          <w:rPr>
                            <w:sz w:val="21"/>
                          </w:rPr>
                          <w:t>and</w:t>
                        </w:r>
                        <w:r>
                          <w:rPr>
                            <w:spacing w:val="-2"/>
                            <w:sz w:val="21"/>
                          </w:rPr>
                          <w:t xml:space="preserve"> </w:t>
                        </w:r>
                        <w:r>
                          <w:rPr>
                            <w:sz w:val="21"/>
                          </w:rPr>
                          <w:t>adding</w:t>
                        </w:r>
                        <w:r>
                          <w:rPr>
                            <w:spacing w:val="-4"/>
                            <w:sz w:val="21"/>
                          </w:rPr>
                          <w:t xml:space="preserve"> </w:t>
                        </w:r>
                        <w:r>
                          <w:rPr>
                            <w:sz w:val="21"/>
                          </w:rPr>
                          <w:t>three</w:t>
                        </w:r>
                        <w:r>
                          <w:rPr>
                            <w:spacing w:val="-4"/>
                            <w:sz w:val="21"/>
                          </w:rPr>
                          <w:t xml:space="preserve"> </w:t>
                        </w:r>
                        <w:r>
                          <w:rPr>
                            <w:sz w:val="21"/>
                          </w:rPr>
                          <w:t>worked</w:t>
                        </w:r>
                        <w:r>
                          <w:rPr>
                            <w:spacing w:val="-5"/>
                            <w:sz w:val="21"/>
                          </w:rPr>
                          <w:t xml:space="preserve"> </w:t>
                        </w:r>
                        <w:r>
                          <w:rPr>
                            <w:sz w:val="21"/>
                          </w:rPr>
                          <w:t>examples</w:t>
                        </w:r>
                        <w:r>
                          <w:rPr>
                            <w:spacing w:val="-2"/>
                            <w:sz w:val="21"/>
                          </w:rPr>
                          <w:t xml:space="preserve"> </w:t>
                        </w:r>
                        <w:r>
                          <w:rPr>
                            <w:sz w:val="21"/>
                          </w:rPr>
                          <w:t>to</w:t>
                        </w:r>
                        <w:r>
                          <w:rPr>
                            <w:spacing w:val="-3"/>
                            <w:sz w:val="21"/>
                          </w:rPr>
                          <w:t xml:space="preserve"> </w:t>
                        </w:r>
                        <w:r>
                          <w:rPr>
                            <w:sz w:val="21"/>
                          </w:rPr>
                          <w:t>the</w:t>
                        </w:r>
                        <w:r>
                          <w:rPr>
                            <w:spacing w:val="-7"/>
                            <w:sz w:val="21"/>
                          </w:rPr>
                          <w:t xml:space="preserve"> </w:t>
                        </w:r>
                        <w:r>
                          <w:rPr>
                            <w:sz w:val="21"/>
                          </w:rPr>
                          <w:t>SRS,</w:t>
                        </w:r>
                        <w:r>
                          <w:rPr>
                            <w:spacing w:val="-2"/>
                            <w:sz w:val="21"/>
                          </w:rPr>
                          <w:t xml:space="preserve"> </w:t>
                        </w:r>
                        <w:r>
                          <w:rPr>
                            <w:sz w:val="21"/>
                          </w:rPr>
                          <w:t>the</w:t>
                        </w:r>
                        <w:r>
                          <w:rPr>
                            <w:spacing w:val="-2"/>
                            <w:sz w:val="21"/>
                          </w:rPr>
                          <w:t xml:space="preserve"> </w:t>
                        </w:r>
                        <w:r>
                          <w:rPr>
                            <w:sz w:val="21"/>
                          </w:rPr>
                          <w:t>payroll</w:t>
                        </w:r>
                        <w:r>
                          <w:rPr>
                            <w:spacing w:val="-3"/>
                            <w:sz w:val="21"/>
                          </w:rPr>
                          <w:t xml:space="preserve"> </w:t>
                        </w:r>
                        <w:r>
                          <w:rPr>
                            <w:sz w:val="21"/>
                          </w:rPr>
                          <w:t>calculation test cases had unambiguous expected results and the incorrect salary defects stopped appearing.</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62336" behindDoc="1" locked="0" layoutInCell="1" allowOverlap="1">
                <wp:simplePos x="0" y="0"/>
                <wp:positionH relativeFrom="page">
                  <wp:posOffset>635000</wp:posOffset>
                </wp:positionH>
                <wp:positionV relativeFrom="paragraph">
                  <wp:posOffset>971550</wp:posOffset>
                </wp:positionV>
                <wp:extent cx="6313805" cy="487680"/>
                <wp:effectExtent l="0" t="0" r="10795" b="0"/>
                <wp:wrapNone/>
                <wp:docPr id="120" name="Group 120"/>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121" name="Graphic 121"/>
                        <wps:cNvSpPr/>
                        <wps:spPr>
                          <a:xfrm>
                            <a:off x="38100" y="604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122" name="Graphic 12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123" name="Graphic 123"/>
                        <wps:cNvSpPr/>
                        <wps:spPr>
                          <a:xfrm>
                            <a:off x="19811" y="429717"/>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24" name="Graphic 124"/>
                        <wps:cNvSpPr/>
                        <wps:spPr>
                          <a:xfrm>
                            <a:off x="0" y="57861"/>
                            <a:ext cx="6313805" cy="429895"/>
                          </a:xfrm>
                          <a:custGeom>
                            <a:avLst/>
                            <a:gdLst/>
                            <a:ahLst/>
                            <a:cxnLst/>
                            <a:rect l="l" t="t" r="r" b="b"/>
                            <a:pathLst>
                              <a:path w="6313805" h="429895">
                                <a:moveTo>
                                  <a:pt x="6313678" y="0"/>
                                </a:moveTo>
                                <a:lnTo>
                                  <a:pt x="6307582" y="0"/>
                                </a:lnTo>
                                <a:lnTo>
                                  <a:pt x="6307582" y="423672"/>
                                </a:lnTo>
                                <a:lnTo>
                                  <a:pt x="38100" y="423672"/>
                                </a:lnTo>
                                <a:lnTo>
                                  <a:pt x="38100" y="0"/>
                                </a:lnTo>
                                <a:lnTo>
                                  <a:pt x="0" y="0"/>
                                </a:lnTo>
                                <a:lnTo>
                                  <a:pt x="0" y="423672"/>
                                </a:lnTo>
                                <a:lnTo>
                                  <a:pt x="0" y="429768"/>
                                </a:lnTo>
                                <a:lnTo>
                                  <a:pt x="6307582" y="429768"/>
                                </a:lnTo>
                                <a:lnTo>
                                  <a:pt x="6313678" y="429768"/>
                                </a:lnTo>
                                <a:lnTo>
                                  <a:pt x="6313678" y="423672"/>
                                </a:lnTo>
                                <a:lnTo>
                                  <a:pt x="6313678" y="0"/>
                                </a:lnTo>
                                <a:close/>
                              </a:path>
                            </a:pathLst>
                          </a:custGeom>
                          <a:solidFill>
                            <a:srgbClr val="2D7C31"/>
                          </a:solidFill>
                        </wps:spPr>
                        <wps:bodyPr wrap="square" lIns="0" tIns="0" rIns="0" bIns="0" rtlCol="0">
                          <a:noAutofit/>
                        </wps:bodyPr>
                      </wps:wsp>
                      <wps:wsp>
                        <wps:cNvPr id="125" name="Textbox 125"/>
                        <wps:cNvSpPr txBox="1"/>
                        <wps:spPr>
                          <a:xfrm>
                            <a:off x="38100" y="6095"/>
                            <a:ext cx="6269990" cy="475615"/>
                          </a:xfrm>
                          <a:prstGeom prst="rect">
                            <a:avLst/>
                          </a:prstGeom>
                        </wps:spPr>
                        <wps:txbx>
                          <w:txbxContent>
                            <w:p w14:paraId="74D261ED">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Most</w:t>
                              </w:r>
                              <w:r>
                                <w:rPr>
                                  <w:spacing w:val="-4"/>
                                  <w:sz w:val="21"/>
                                </w:rPr>
                                <w:t xml:space="preserve"> </w:t>
                              </w:r>
                              <w:r>
                                <w:rPr>
                                  <w:sz w:val="21"/>
                                </w:rPr>
                                <w:t>payroll</w:t>
                              </w:r>
                              <w:r>
                                <w:rPr>
                                  <w:spacing w:val="-3"/>
                                  <w:sz w:val="21"/>
                                </w:rPr>
                                <w:t xml:space="preserve"> </w:t>
                              </w:r>
                              <w:r>
                                <w:rPr>
                                  <w:sz w:val="21"/>
                                </w:rPr>
                                <w:t>defects</w:t>
                              </w:r>
                              <w:r>
                                <w:rPr>
                                  <w:spacing w:val="-4"/>
                                  <w:sz w:val="21"/>
                                </w:rPr>
                                <w:t xml:space="preserve"> </w:t>
                              </w:r>
                              <w:r>
                                <w:rPr>
                                  <w:sz w:val="21"/>
                                </w:rPr>
                                <w:t>originate</w:t>
                              </w:r>
                              <w:r>
                                <w:rPr>
                                  <w:spacing w:val="-3"/>
                                  <w:sz w:val="21"/>
                                </w:rPr>
                                <w:t xml:space="preserve"> </w:t>
                              </w:r>
                              <w:r>
                                <w:rPr>
                                  <w:sz w:val="21"/>
                                </w:rPr>
                                <w:t>in</w:t>
                              </w:r>
                              <w:r>
                                <w:rPr>
                                  <w:spacing w:val="-4"/>
                                  <w:sz w:val="21"/>
                                </w:rPr>
                                <w:t xml:space="preserve"> </w:t>
                              </w:r>
                              <w:r>
                                <w:rPr>
                                  <w:sz w:val="21"/>
                                </w:rPr>
                                <w:t>unclear</w:t>
                              </w:r>
                              <w:r>
                                <w:rPr>
                                  <w:spacing w:val="-3"/>
                                  <w:sz w:val="21"/>
                                </w:rPr>
                                <w:t xml:space="preserve"> </w:t>
                              </w:r>
                              <w:r>
                                <w:rPr>
                                  <w:sz w:val="21"/>
                                </w:rPr>
                                <w:t>requirements;</w:t>
                              </w:r>
                              <w:r>
                                <w:rPr>
                                  <w:spacing w:val="-2"/>
                                  <w:sz w:val="21"/>
                                </w:rPr>
                                <w:t xml:space="preserve"> </w:t>
                              </w:r>
                              <w:r>
                                <w:rPr>
                                  <w:sz w:val="21"/>
                                </w:rPr>
                                <w:t>clear,</w:t>
                              </w:r>
                              <w:r>
                                <w:rPr>
                                  <w:spacing w:val="-5"/>
                                  <w:sz w:val="21"/>
                                </w:rPr>
                                <w:t xml:space="preserve"> </w:t>
                              </w:r>
                              <w:r>
                                <w:rPr>
                                  <w:sz w:val="21"/>
                                </w:rPr>
                                <w:t>reviewed</w:t>
                              </w:r>
                              <w:r>
                                <w:rPr>
                                  <w:spacing w:val="-3"/>
                                  <w:sz w:val="21"/>
                                </w:rPr>
                                <w:t xml:space="preserve"> </w:t>
                              </w:r>
                              <w:r>
                                <w:rPr>
                                  <w:sz w:val="21"/>
                                </w:rPr>
                                <w:t>and</w:t>
                              </w:r>
                              <w:r>
                                <w:rPr>
                                  <w:spacing w:val="-4"/>
                                  <w:sz w:val="21"/>
                                </w:rPr>
                                <w:t xml:space="preserve"> </w:t>
                              </w:r>
                              <w:r>
                                <w:rPr>
                                  <w:sz w:val="21"/>
                                </w:rPr>
                                <w:t>testable</w:t>
                              </w:r>
                              <w:r>
                                <w:rPr>
                                  <w:spacing w:val="-3"/>
                                  <w:sz w:val="21"/>
                                </w:rPr>
                                <w:t xml:space="preserve"> </w:t>
                              </w:r>
                              <w:r>
                                <w:rPr>
                                  <w:sz w:val="21"/>
                                </w:rPr>
                                <w:t>requirements prevent defects at their source.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4pt;width:497.15pt;mso-position-horizontal-relative:page;z-index:-251654144;mso-width-relative:page;mso-height-relative:page;" coordsize="6313805,487680" o:gfxdata="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BkifkK2gAAAAwBAAAPAAAAAAAAAAEAIAAAACIAAABkcnMvZG93bnJldi54bWxQ&#10;SwECFAAUAAAACACHTuJAJdx/BC8EAAB1EwAADgAAAAAAAAABACAAAAApAQAAZHJzL2Uyb0RvYy54&#10;bWxQSwUGAAAAAAYABgBZAQAAygcAAAAA&#10;">
                <o:lock v:ext="edit" aspectratio="f"/>
                <v:shape id="Graphic 121" o:spid="_x0000_s1026" o:spt="100" style="position:absolute;left:38100;top:6045;height:475615;width:6269990;" fillcolor="#E8F5E9" filled="t" stroked="f" coordsize="6269990,475615" o:gfxdata="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569rsAAADc&#10;AAAADwAAAAAAAAABACAAAAAiAAAAZHJzL2Rvd25yZXYueG1sUEsBAhQAFAAAAAgAh07iQDMvBZ47&#10;AAAAOQAAABAAAAAAAAAAAQAgAAAACgEAAGRycy9zaGFwZXhtbC54bWxQSwUGAAAAAAYABgBbAQAA&#10;tAMAAAAA&#10;" path="m6269482,0l0,0,0,475487,6269482,475487,6269482,0xe">
                  <v:fill on="t" focussize="0,0"/>
                  <v:stroke on="f"/>
                  <v:imagedata o:title=""/>
                  <o:lock v:ext="edit" aspectratio="f"/>
                  <v:textbox inset="0mm,0mm,0mm,0mm"/>
                </v:shape>
                <v:shape id="Graphic 122" o:spid="_x0000_s1026" o:spt="100" style="position:absolute;left:0;top:0;height:58419;width:6313805;" fillcolor="#2D7C31" filled="t" stroked="f" coordsize="6313805,58419" o:gfxdata="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2dtvQAA&#10;ANwAAAAPAAAAAAAAAAEAIAAAACIAAABkcnMvZG93bnJldi54bWxQSwECFAAUAAAACACHTuJAMy8F&#10;njsAAAA5AAAAEAAAAAAAAAABACAAAAAMAQAAZHJzL3NoYXBleG1sLnhtbFBLBQYAAAAABgAGAFsB&#10;AAC2AwAAAAA=&#10;" path="m6313678,0l6307582,0,38100,12,0,12,0,6096,0,57912,38100,57912,38100,6096,6307582,6096,6307582,57912,6313678,57912,6313678,6096,6313678,12xe">
                  <v:fill on="t" focussize="0,0"/>
                  <v:stroke on="f"/>
                  <v:imagedata o:title=""/>
                  <o:lock v:ext="edit" aspectratio="f"/>
                  <v:textbox inset="0mm,0mm,0mm,0mm"/>
                </v:shape>
                <v:shape id="Graphic 123" o:spid="_x0000_s1026" o:spt="100" style="position:absolute;left:19811;top:429717;height:50800;width:6290945;" fillcolor="#E8F5E9" filled="t" stroked="f" coordsize="6290945,50800" o:gfxdata="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Q6P7sAAADc&#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124" o:spid="_x0000_s1026" o:spt="100" style="position:absolute;left:0;top:57861;height:429895;width:6313805;" fillcolor="#2D7C31" filled="t" stroked="f" coordsize="6313805,429895" o:gfxdata="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JJzaugAAANwA&#10;AAAPAAAAAAAAAAEAIAAAACIAAABkcnMvZG93bnJldi54bWxQSwECFAAUAAAACACHTuJAMy8FnjsA&#10;AAA5AAAAEAAAAAAAAAABACAAAAAJAQAAZHJzL3NoYXBleG1sLnhtbFBLBQYAAAAABgAGAFsBAACz&#10;AwAAAAA=&#10;" path="m6313678,0l6307582,0,6307582,423672,38100,423672,38100,0,0,0,0,423672,0,429768,6307582,429768,6313678,429768,6313678,423672,6313678,0xe">
                  <v:fill on="t" focussize="0,0"/>
                  <v:stroke on="f"/>
                  <v:imagedata o:title=""/>
                  <o:lock v:ext="edit" aspectratio="f"/>
                  <v:textbox inset="0mm,0mm,0mm,0mm"/>
                </v:shape>
                <v:shape id="Textbox 125" o:spid="_x0000_s1026" o:spt="202" type="#_x0000_t202" style="position:absolute;left:38100;top:6095;height:475615;width:6269990;"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D261ED">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Most</w:t>
                        </w:r>
                        <w:r>
                          <w:rPr>
                            <w:spacing w:val="-4"/>
                            <w:sz w:val="21"/>
                          </w:rPr>
                          <w:t xml:space="preserve"> </w:t>
                        </w:r>
                        <w:r>
                          <w:rPr>
                            <w:sz w:val="21"/>
                          </w:rPr>
                          <w:t>payroll</w:t>
                        </w:r>
                        <w:r>
                          <w:rPr>
                            <w:spacing w:val="-3"/>
                            <w:sz w:val="21"/>
                          </w:rPr>
                          <w:t xml:space="preserve"> </w:t>
                        </w:r>
                        <w:r>
                          <w:rPr>
                            <w:sz w:val="21"/>
                          </w:rPr>
                          <w:t>defects</w:t>
                        </w:r>
                        <w:r>
                          <w:rPr>
                            <w:spacing w:val="-4"/>
                            <w:sz w:val="21"/>
                          </w:rPr>
                          <w:t xml:space="preserve"> </w:t>
                        </w:r>
                        <w:r>
                          <w:rPr>
                            <w:sz w:val="21"/>
                          </w:rPr>
                          <w:t>originate</w:t>
                        </w:r>
                        <w:r>
                          <w:rPr>
                            <w:spacing w:val="-3"/>
                            <w:sz w:val="21"/>
                          </w:rPr>
                          <w:t xml:space="preserve"> </w:t>
                        </w:r>
                        <w:r>
                          <w:rPr>
                            <w:sz w:val="21"/>
                          </w:rPr>
                          <w:t>in</w:t>
                        </w:r>
                        <w:r>
                          <w:rPr>
                            <w:spacing w:val="-4"/>
                            <w:sz w:val="21"/>
                          </w:rPr>
                          <w:t xml:space="preserve"> </w:t>
                        </w:r>
                        <w:r>
                          <w:rPr>
                            <w:sz w:val="21"/>
                          </w:rPr>
                          <w:t>unclear</w:t>
                        </w:r>
                        <w:r>
                          <w:rPr>
                            <w:spacing w:val="-3"/>
                            <w:sz w:val="21"/>
                          </w:rPr>
                          <w:t xml:space="preserve"> </w:t>
                        </w:r>
                        <w:r>
                          <w:rPr>
                            <w:sz w:val="21"/>
                          </w:rPr>
                          <w:t>requirements;</w:t>
                        </w:r>
                        <w:r>
                          <w:rPr>
                            <w:spacing w:val="-2"/>
                            <w:sz w:val="21"/>
                          </w:rPr>
                          <w:t xml:space="preserve"> </w:t>
                        </w:r>
                        <w:r>
                          <w:rPr>
                            <w:sz w:val="21"/>
                          </w:rPr>
                          <w:t>clear,</w:t>
                        </w:r>
                        <w:r>
                          <w:rPr>
                            <w:spacing w:val="-5"/>
                            <w:sz w:val="21"/>
                          </w:rPr>
                          <w:t xml:space="preserve"> </w:t>
                        </w:r>
                        <w:r>
                          <w:rPr>
                            <w:sz w:val="21"/>
                          </w:rPr>
                          <w:t>reviewed</w:t>
                        </w:r>
                        <w:r>
                          <w:rPr>
                            <w:spacing w:val="-3"/>
                            <w:sz w:val="21"/>
                          </w:rPr>
                          <w:t xml:space="preserve"> </w:t>
                        </w:r>
                        <w:r>
                          <w:rPr>
                            <w:sz w:val="21"/>
                          </w:rPr>
                          <w:t>and</w:t>
                        </w:r>
                        <w:r>
                          <w:rPr>
                            <w:spacing w:val="-4"/>
                            <w:sz w:val="21"/>
                          </w:rPr>
                          <w:t xml:space="preserve"> </w:t>
                        </w:r>
                        <w:r>
                          <w:rPr>
                            <w:sz w:val="21"/>
                          </w:rPr>
                          <w:t>testable</w:t>
                        </w:r>
                        <w:r>
                          <w:rPr>
                            <w:spacing w:val="-3"/>
                            <w:sz w:val="21"/>
                          </w:rPr>
                          <w:t xml:space="preserve"> </w:t>
                        </w:r>
                        <w:r>
                          <w:rPr>
                            <w:sz w:val="21"/>
                          </w:rPr>
                          <w:t>requirements prevent defects at their source.</w:t>
                        </w:r>
                      </w:p>
                    </w:txbxContent>
                  </v:textbox>
                </v:shape>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02DA9EC6">
      <w:pPr>
        <w:pStyle w:val="7"/>
        <w:spacing w:before="6"/>
        <w:rPr>
          <w:rFonts w:hint="default" w:ascii="Times New Roman" w:hAnsi="Times New Roman" w:cs="Times New Roman"/>
          <w:i/>
          <w:sz w:val="4"/>
        </w:rPr>
      </w:pPr>
    </w:p>
    <w:p w14:paraId="769A9251">
      <w:pPr>
        <w:pStyle w:val="7"/>
        <w:spacing w:after="0"/>
        <w:rPr>
          <w:rFonts w:hint="default" w:ascii="Times New Roman" w:hAnsi="Times New Roman" w:cs="Times New Roman"/>
          <w:i/>
          <w:sz w:val="4"/>
        </w:rPr>
        <w:sectPr>
          <w:headerReference r:id="rId8" w:type="default"/>
          <w:footerReference r:id="rId9" w:type="default"/>
          <w:pgSz w:w="11910" w:h="16840"/>
          <w:pgMar w:top="960" w:right="850" w:bottom="1980" w:left="850" w:header="459" w:footer="1744" w:gutter="0"/>
          <w:cols w:space="720" w:num="1"/>
        </w:sectPr>
      </w:pPr>
    </w:p>
    <w:p w14:paraId="5E948645">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5E2A75C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0AE564E0">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Q8</w:t>
            </w:r>
          </w:p>
        </w:tc>
        <w:tc>
          <w:tcPr>
            <w:tcW w:w="7502" w:type="dxa"/>
            <w:tcBorders>
              <w:left w:val="nil"/>
            </w:tcBorders>
            <w:shd w:val="clear" w:color="auto" w:fill="EAF0FA"/>
          </w:tcPr>
          <w:p w14:paraId="1CEDF355">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Boundary</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Classification</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Boundary</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Value</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pacing w:val="-2"/>
                <w:sz w:val="26"/>
              </w:rPr>
              <w:t>Analysis</w:t>
            </w:r>
          </w:p>
        </w:tc>
        <w:tc>
          <w:tcPr>
            <w:tcW w:w="1102" w:type="dxa"/>
            <w:shd w:val="clear" w:color="auto" w:fill="2D75B6"/>
          </w:tcPr>
          <w:p w14:paraId="094E7133">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C45953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995BD51">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crashes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when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boundary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input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values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entered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by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users.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suspects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improper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coverage. Classify this defect and justify your answer. Explain how boundary value analysis could have prevented this issue.</w:t>
            </w:r>
          </w:p>
        </w:tc>
      </w:tr>
    </w:tbl>
    <w:p w14:paraId="5F9486EC">
      <w:pPr>
        <w:pStyle w:val="9"/>
        <w:numPr>
          <w:ilvl w:val="0"/>
          <w:numId w:val="8"/>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588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26" name="Graphic 12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26" o:spid="_x0000_s1026" o:spt="100" style="position:absolute;left:0pt;margin-left:48.55pt;margin-top:25.6pt;height:0.75pt;width:498.35pt;mso-position-horizontal-relative:page;mso-wrap-distance-bottom:0pt;mso-wrap-distance-top:0pt;z-index:-25163059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8VGz0y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59BE1E99">
      <w:pPr>
        <w:pStyle w:val="7"/>
        <w:spacing w:line="276" w:lineRule="auto"/>
        <w:ind w:left="150" w:right="146"/>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boundary</w:t>
      </w:r>
      <w:r>
        <w:rPr>
          <w:rFonts w:hint="default" w:ascii="Times New Roman" w:hAnsi="Times New Roman" w:cs="Times New Roman"/>
          <w:spacing w:val="-3"/>
        </w:rPr>
        <w:t xml:space="preserve"> </w:t>
      </w:r>
      <w:r>
        <w:rPr>
          <w:rFonts w:hint="default" w:ascii="Times New Roman" w:hAnsi="Times New Roman" w:cs="Times New Roman"/>
        </w:rPr>
        <w:t>defect</w:t>
      </w:r>
      <w:r>
        <w:rPr>
          <w:rFonts w:hint="default" w:ascii="Times New Roman" w:hAnsi="Times New Roman" w:cs="Times New Roman"/>
          <w:spacing w:val="-2"/>
        </w:rPr>
        <w:t xml:space="preserve"> </w:t>
      </w:r>
      <w:r>
        <w:rPr>
          <w:rFonts w:hint="default" w:ascii="Times New Roman" w:hAnsi="Times New Roman" w:cs="Times New Roman"/>
        </w:rPr>
        <w:t>occurs</w:t>
      </w:r>
      <w:r>
        <w:rPr>
          <w:rFonts w:hint="default" w:ascii="Times New Roman" w:hAnsi="Times New Roman" w:cs="Times New Roman"/>
          <w:spacing w:val="-4"/>
        </w:rPr>
        <w:t xml:space="preserve"> </w:t>
      </w:r>
      <w:r>
        <w:rPr>
          <w:rFonts w:hint="default" w:ascii="Times New Roman" w:hAnsi="Times New Roman" w:cs="Times New Roman"/>
        </w:rPr>
        <w:t>when</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software</w:t>
      </w:r>
      <w:r>
        <w:rPr>
          <w:rFonts w:hint="default" w:ascii="Times New Roman" w:hAnsi="Times New Roman" w:cs="Times New Roman"/>
          <w:spacing w:val="-1"/>
        </w:rPr>
        <w:t xml:space="preserve"> </w:t>
      </w:r>
      <w:r>
        <w:rPr>
          <w:rFonts w:hint="default" w:ascii="Times New Roman" w:hAnsi="Times New Roman" w:cs="Times New Roman"/>
        </w:rPr>
        <w:t>behaves</w:t>
      </w:r>
      <w:r>
        <w:rPr>
          <w:rFonts w:hint="default" w:ascii="Times New Roman" w:hAnsi="Times New Roman" w:cs="Times New Roman"/>
          <w:spacing w:val="-1"/>
        </w:rPr>
        <w:t xml:space="preserve"> </w:t>
      </w:r>
      <w:r>
        <w:rPr>
          <w:rFonts w:hint="default" w:ascii="Times New Roman" w:hAnsi="Times New Roman" w:cs="Times New Roman"/>
        </w:rPr>
        <w:t>incorrectly</w:t>
      </w:r>
      <w:r>
        <w:rPr>
          <w:rFonts w:hint="default" w:ascii="Times New Roman" w:hAnsi="Times New Roman" w:cs="Times New Roman"/>
          <w:spacing w:val="-3"/>
        </w:rPr>
        <w:t xml:space="preserve"> </w:t>
      </w:r>
      <w:r>
        <w:rPr>
          <w:rFonts w:hint="default" w:ascii="Times New Roman" w:hAnsi="Times New Roman" w:cs="Times New Roman"/>
        </w:rPr>
        <w:t>at</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limits</w:t>
      </w:r>
      <w:r>
        <w:rPr>
          <w:rFonts w:hint="default" w:ascii="Times New Roman" w:hAnsi="Times New Roman" w:cs="Times New Roman"/>
          <w:spacing w:val="-2"/>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an</w:t>
      </w:r>
      <w:r>
        <w:rPr>
          <w:rFonts w:hint="default" w:ascii="Times New Roman" w:hAnsi="Times New Roman" w:cs="Times New Roman"/>
          <w:spacing w:val="-2"/>
        </w:rPr>
        <w:t xml:space="preserve"> </w:t>
      </w:r>
      <w:r>
        <w:rPr>
          <w:rFonts w:hint="default" w:ascii="Times New Roman" w:hAnsi="Times New Roman" w:cs="Times New Roman"/>
        </w:rPr>
        <w:t>input</w:t>
      </w:r>
      <w:r>
        <w:rPr>
          <w:rFonts w:hint="default" w:ascii="Times New Roman" w:hAnsi="Times New Roman" w:cs="Times New Roman"/>
          <w:spacing w:val="-3"/>
        </w:rPr>
        <w:t xml:space="preserve"> </w:t>
      </w:r>
      <w:r>
        <w:rPr>
          <w:rFonts w:hint="default" w:ascii="Times New Roman" w:hAnsi="Times New Roman" w:cs="Times New Roman"/>
        </w:rPr>
        <w:t>range,</w:t>
      </w:r>
      <w:r>
        <w:rPr>
          <w:rFonts w:hint="default" w:ascii="Times New Roman" w:hAnsi="Times New Roman" w:cs="Times New Roman"/>
          <w:spacing w:val="-1"/>
        </w:rPr>
        <w:t xml:space="preserve"> </w:t>
      </w:r>
      <w:r>
        <w:rPr>
          <w:rFonts w:hint="default" w:ascii="Times New Roman" w:hAnsi="Times New Roman" w:cs="Times New Roman"/>
        </w:rPr>
        <w:t>typically</w:t>
      </w:r>
      <w:r>
        <w:rPr>
          <w:rFonts w:hint="default" w:ascii="Times New Roman" w:hAnsi="Times New Roman" w:cs="Times New Roman"/>
          <w:spacing w:val="-1"/>
        </w:rPr>
        <w:t xml:space="preserve"> </w:t>
      </w:r>
      <w:r>
        <w:rPr>
          <w:rFonts w:hint="default" w:ascii="Times New Roman" w:hAnsi="Times New Roman" w:cs="Times New Roman"/>
        </w:rPr>
        <w:t>because</w:t>
      </w:r>
      <w:r>
        <w:rPr>
          <w:rFonts w:hint="default" w:ascii="Times New Roman" w:hAnsi="Times New Roman" w:cs="Times New Roman"/>
          <w:spacing w:val="-1"/>
        </w:rPr>
        <w:t xml:space="preserve"> </w:t>
      </w:r>
      <w:r>
        <w:rPr>
          <w:rFonts w:hint="default" w:ascii="Times New Roman" w:hAnsi="Times New Roman" w:cs="Times New Roman"/>
        </w:rPr>
        <w:t>of a wrong relational operator (&lt; instead of &lt;=), an off-by-one error or missing validation. As per Burnstein’s defect classes, it is a code defect – specifically a control, logic and sequence / algorithmic defect with a data-validation aspect. From a testing viewpoint it is also a test-design (coverage) defect because the boundary was not tested.</w:t>
      </w:r>
    </w:p>
    <w:p w14:paraId="4E5DE6CC">
      <w:pPr>
        <w:pStyle w:val="9"/>
        <w:numPr>
          <w:ilvl w:val="0"/>
          <w:numId w:val="8"/>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5888"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127" name="Graphic 12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27" o:spid="_x0000_s1026" o:spt="100" style="position:absolute;left:0pt;margin-left:48.55pt;margin-top:25.55pt;height:0.75pt;width:498.35pt;mso-position-horizontal-relative:page;mso-wrap-distance-bottom:0pt;mso-wrap-distance-top:0pt;z-index:-251630592;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gCd28Sg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FJ29gAAAAJAQAADwAAAAAAAAABACAAAAAiAAAAZHJzL2Rvd25yZXYueG1sUEsBAhQAFAAA&#10;AAgAh07iQIAndvE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42BE9ECC">
      <w:pPr>
        <w:pStyle w:val="9"/>
        <w:numPr>
          <w:ilvl w:val="1"/>
          <w:numId w:val="8"/>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Classify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by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origin: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Coding</w:t>
      </w:r>
      <w:r>
        <w:rPr>
          <w:rFonts w:hint="default" w:ascii="Times New Roman" w:hAnsi="Times New Roman" w:cs="Times New Roman"/>
          <w:spacing w:val="-6"/>
          <w:sz w:val="21"/>
        </w:rPr>
        <w:t xml:space="preserve"> </w:t>
      </w:r>
      <w:r>
        <w:rPr>
          <w:rFonts w:hint="default" w:ascii="Times New Roman" w:hAnsi="Times New Roman" w:cs="Times New Roman"/>
          <w:sz w:val="21"/>
        </w:rPr>
        <w:t>defect</w:t>
      </w:r>
      <w:r>
        <w:rPr>
          <w:rFonts w:hint="default" w:ascii="Times New Roman" w:hAnsi="Times New Roman" w:cs="Times New Roman"/>
          <w:spacing w:val="-7"/>
          <w:sz w:val="21"/>
        </w:rPr>
        <w:t xml:space="preserve"> </w:t>
      </w:r>
      <w:r>
        <w:rPr>
          <w:rFonts w:hint="default" w:ascii="Times New Roman" w:hAnsi="Times New Roman" w:cs="Times New Roman"/>
          <w:sz w:val="21"/>
        </w:rPr>
        <w:t>(logic/data</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validation).</w:t>
      </w:r>
    </w:p>
    <w:p w14:paraId="6C9FA762">
      <w:pPr>
        <w:pStyle w:val="9"/>
        <w:numPr>
          <w:ilvl w:val="1"/>
          <w:numId w:val="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Classify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by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type:</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Functional</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9"/>
          <w:sz w:val="21"/>
        </w:rPr>
        <w:t xml:space="preserve"> </w:t>
      </w:r>
      <w:r>
        <w:rPr>
          <w:rFonts w:hint="default" w:ascii="Times New Roman" w:hAnsi="Times New Roman" w:cs="Times New Roman"/>
          <w:sz w:val="21"/>
        </w:rPr>
        <w:t>revealed</w:t>
      </w:r>
      <w:r>
        <w:rPr>
          <w:rFonts w:hint="default" w:ascii="Times New Roman" w:hAnsi="Times New Roman" w:cs="Times New Roman"/>
          <w:spacing w:val="-4"/>
          <w:sz w:val="21"/>
        </w:rPr>
        <w:t xml:space="preserve"> </w:t>
      </w:r>
      <w:r>
        <w:rPr>
          <w:rFonts w:hint="default" w:ascii="Times New Roman" w:hAnsi="Times New Roman" w:cs="Times New Roman"/>
          <w:sz w:val="21"/>
        </w:rPr>
        <w:t>by</w:t>
      </w:r>
      <w:r>
        <w:rPr>
          <w:rFonts w:hint="default" w:ascii="Times New Roman" w:hAnsi="Times New Roman" w:cs="Times New Roman"/>
          <w:spacing w:val="-5"/>
          <w:sz w:val="21"/>
        </w:rPr>
        <w:t xml:space="preserve"> </w:t>
      </w:r>
      <w:r>
        <w:rPr>
          <w:rFonts w:hint="default" w:ascii="Times New Roman" w:hAnsi="Times New Roman" w:cs="Times New Roman"/>
          <w:sz w:val="21"/>
        </w:rPr>
        <w:t>boundary</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input.</w:t>
      </w:r>
    </w:p>
    <w:p w14:paraId="53D3E0C2">
      <w:pPr>
        <w:pStyle w:val="9"/>
        <w:numPr>
          <w:ilvl w:val="1"/>
          <w:numId w:val="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Classify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by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severity:</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High</w:t>
      </w:r>
      <w:r>
        <w:rPr>
          <w:rFonts w:hint="default" w:ascii="Times New Roman" w:hAnsi="Times New Roman" w:cs="Times New Roman"/>
          <w:spacing w:val="-4"/>
          <w:sz w:val="21"/>
        </w:rPr>
        <w:t xml:space="preserve"> </w:t>
      </w:r>
      <w:r>
        <w:rPr>
          <w:rFonts w:hint="default" w:ascii="Times New Roman" w:hAnsi="Times New Roman" w:cs="Times New Roman"/>
          <w:sz w:val="21"/>
        </w:rPr>
        <w:t>or</w:t>
      </w:r>
      <w:r>
        <w:rPr>
          <w:rFonts w:hint="default" w:ascii="Times New Roman" w:hAnsi="Times New Roman" w:cs="Times New Roman"/>
          <w:spacing w:val="-7"/>
          <w:sz w:val="21"/>
        </w:rPr>
        <w:t xml:space="preserve"> </w:t>
      </w:r>
      <w:r>
        <w:rPr>
          <w:rFonts w:hint="default" w:ascii="Times New Roman" w:hAnsi="Times New Roman" w:cs="Times New Roman"/>
          <w:sz w:val="21"/>
        </w:rPr>
        <w:t>critical,</w:t>
      </w:r>
      <w:r>
        <w:rPr>
          <w:rFonts w:hint="default" w:ascii="Times New Roman" w:hAnsi="Times New Roman" w:cs="Times New Roman"/>
          <w:spacing w:val="-5"/>
          <w:sz w:val="21"/>
        </w:rPr>
        <w:t xml:space="preserve"> </w:t>
      </w:r>
      <w:r>
        <w:rPr>
          <w:rFonts w:hint="default" w:ascii="Times New Roman" w:hAnsi="Times New Roman" w:cs="Times New Roman"/>
          <w:sz w:val="21"/>
        </w:rPr>
        <w:t>because</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system</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crashes.</w:t>
      </w:r>
    </w:p>
    <w:p w14:paraId="4034E2AA">
      <w:pPr>
        <w:pStyle w:val="9"/>
        <w:numPr>
          <w:ilvl w:val="1"/>
          <w:numId w:val="8"/>
        </w:numPr>
        <w:tabs>
          <w:tab w:val="left" w:pos="612"/>
        </w:tabs>
        <w:spacing w:before="92" w:after="0" w:line="268" w:lineRule="auto"/>
        <w:ind w:left="612" w:right="648" w:hanging="281"/>
        <w:jc w:val="left"/>
        <w:rPr>
          <w:rFonts w:hint="default" w:ascii="Times New Roman" w:hAnsi="Times New Roman" w:cs="Times New Roman"/>
          <w:sz w:val="21"/>
        </w:rPr>
      </w:pPr>
      <w:r>
        <w:rPr>
          <w:rFonts w:hint="default" w:ascii="Times New Roman" w:hAnsi="Times New Roman" w:cs="Times New Roman"/>
          <w:b/>
          <w:color w:val="1F3863"/>
          <w:sz w:val="21"/>
        </w:rPr>
        <w:t xml:space="preserve">Justify: </w:t>
      </w:r>
      <w:r>
        <w:rPr>
          <w:rFonts w:hint="default" w:ascii="Times New Roman" w:hAnsi="Times New Roman" w:cs="Times New Roman"/>
          <w:sz w:val="21"/>
        </w:rPr>
        <w:t>The crash happens only at the minimum, maximum or just beyond them – precisely where programmers</w:t>
      </w:r>
      <w:r>
        <w:rPr>
          <w:rFonts w:hint="default" w:ascii="Times New Roman" w:hAnsi="Times New Roman" w:cs="Times New Roman"/>
          <w:spacing w:val="-3"/>
          <w:sz w:val="21"/>
        </w:rPr>
        <w:t xml:space="preserve"> </w:t>
      </w:r>
      <w:r>
        <w:rPr>
          <w:rFonts w:hint="default" w:ascii="Times New Roman" w:hAnsi="Times New Roman" w:cs="Times New Roman"/>
          <w:sz w:val="21"/>
        </w:rPr>
        <w:t>commonly</w:t>
      </w:r>
      <w:r>
        <w:rPr>
          <w:rFonts w:hint="default" w:ascii="Times New Roman" w:hAnsi="Times New Roman" w:cs="Times New Roman"/>
          <w:spacing w:val="-2"/>
          <w:sz w:val="21"/>
        </w:rPr>
        <w:t xml:space="preserve"> </w:t>
      </w:r>
      <w:r>
        <w:rPr>
          <w:rFonts w:hint="default" w:ascii="Times New Roman" w:hAnsi="Times New Roman" w:cs="Times New Roman"/>
          <w:sz w:val="21"/>
        </w:rPr>
        <w:t>make</w:t>
      </w:r>
      <w:r>
        <w:rPr>
          <w:rFonts w:hint="default" w:ascii="Times New Roman" w:hAnsi="Times New Roman" w:cs="Times New Roman"/>
          <w:spacing w:val="-2"/>
          <w:sz w:val="21"/>
        </w:rPr>
        <w:t xml:space="preserve"> </w:t>
      </w:r>
      <w:r>
        <w:rPr>
          <w:rFonts w:hint="default" w:ascii="Times New Roman" w:hAnsi="Times New Roman" w:cs="Times New Roman"/>
          <w:sz w:val="21"/>
        </w:rPr>
        <w:t>off-by-one</w:t>
      </w:r>
      <w:r>
        <w:rPr>
          <w:rFonts w:hint="default" w:ascii="Times New Roman" w:hAnsi="Times New Roman" w:cs="Times New Roman"/>
          <w:spacing w:val="-2"/>
          <w:sz w:val="21"/>
        </w:rPr>
        <w:t xml:space="preserve"> </w:t>
      </w:r>
      <w:r>
        <w:rPr>
          <w:rFonts w:hint="default" w:ascii="Times New Roman" w:hAnsi="Times New Roman" w:cs="Times New Roman"/>
          <w:sz w:val="21"/>
        </w:rPr>
        <w:t>mistakes</w:t>
      </w:r>
      <w:r>
        <w:rPr>
          <w:rFonts w:hint="default" w:ascii="Times New Roman" w:hAnsi="Times New Roman" w:cs="Times New Roman"/>
          <w:spacing w:val="-2"/>
          <w:sz w:val="21"/>
        </w:rPr>
        <w:t xml:space="preserve"> </w:t>
      </w:r>
      <w:r>
        <w:rPr>
          <w:rFonts w:hint="default" w:ascii="Times New Roman" w:hAnsi="Times New Roman" w:cs="Times New Roman"/>
          <w:sz w:val="21"/>
        </w:rPr>
        <w:t>–</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same</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would</w:t>
      </w:r>
      <w:r>
        <w:rPr>
          <w:rFonts w:hint="default" w:ascii="Times New Roman" w:hAnsi="Times New Roman" w:cs="Times New Roman"/>
          <w:spacing w:val="-3"/>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appear</w:t>
      </w:r>
      <w:r>
        <w:rPr>
          <w:rFonts w:hint="default" w:ascii="Times New Roman" w:hAnsi="Times New Roman" w:cs="Times New Roman"/>
          <w:spacing w:val="-4"/>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ordinary </w:t>
      </w:r>
      <w:r>
        <w:rPr>
          <w:rFonts w:hint="default" w:ascii="Times New Roman" w:hAnsi="Times New Roman" w:cs="Times New Roman"/>
          <w:spacing w:val="-2"/>
          <w:sz w:val="21"/>
        </w:rPr>
        <w:t>values.</w:t>
      </w:r>
    </w:p>
    <w:p w14:paraId="77C8DB9A">
      <w:pPr>
        <w:pStyle w:val="9"/>
        <w:numPr>
          <w:ilvl w:val="0"/>
          <w:numId w:val="8"/>
        </w:numPr>
        <w:tabs>
          <w:tab w:val="left" w:pos="442"/>
        </w:tabs>
        <w:spacing w:before="206"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6912" behindDoc="1" locked="0" layoutInCell="1" allowOverlap="1">
                <wp:simplePos x="0" y="0"/>
                <wp:positionH relativeFrom="page">
                  <wp:posOffset>616585</wp:posOffset>
                </wp:positionH>
                <wp:positionV relativeFrom="paragraph">
                  <wp:posOffset>326390</wp:posOffset>
                </wp:positionV>
                <wp:extent cx="6329045" cy="9525"/>
                <wp:effectExtent l="0" t="0" r="0" b="0"/>
                <wp:wrapTopAndBottom/>
                <wp:docPr id="128" name="Graphic 12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28" o:spid="_x0000_s1026" o:spt="100" style="position:absolute;left:0pt;margin-left:48.55pt;margin-top:25.7pt;height:0.75pt;width:498.35pt;mso-position-horizontal-relative:page;mso-wrap-distance-bottom:0pt;mso-wrap-distance-top:0pt;z-index:-251629568;mso-width-relative:page;mso-height-relative:page;" fillcolor="#2D75B6" filled="t" stroked="f" coordsize="6329045,9525" o:gfxdata="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9Z1dtgAAAAJAQAADwAAAAAAAAABACAAAAAiAAAAZHJzL2Rvd25yZXYueG1sUEsBAhQAFAAA&#10;AAgAh07iQB7RdtA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71E27417">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BVA</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test</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values</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for</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an</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input</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field</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that</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accepts</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quantity</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1–</w:t>
      </w:r>
      <w:r>
        <w:rPr>
          <w:rFonts w:hint="default" w:ascii="Times New Roman" w:hAnsi="Times New Roman" w:cs="Times New Roman"/>
          <w:b/>
          <w:i/>
          <w:color w:val="585858"/>
          <w:spacing w:val="-5"/>
          <w:sz w:val="19"/>
        </w:rPr>
        <w:t>100</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001"/>
        <w:gridCol w:w="2700"/>
        <w:gridCol w:w="4207"/>
      </w:tblGrid>
      <w:tr w14:paraId="7802CEB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3001" w:type="dxa"/>
            <w:tcBorders>
              <w:top w:val="nil"/>
              <w:bottom w:val="nil"/>
            </w:tcBorders>
            <w:shd w:val="clear" w:color="auto" w:fill="1F3863"/>
          </w:tcPr>
          <w:p w14:paraId="6530C922">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Boundary</w:t>
            </w:r>
          </w:p>
        </w:tc>
        <w:tc>
          <w:tcPr>
            <w:tcW w:w="2700" w:type="dxa"/>
            <w:tcBorders>
              <w:top w:val="nil"/>
              <w:bottom w:val="nil"/>
            </w:tcBorders>
            <w:shd w:val="clear" w:color="auto" w:fill="1F3863"/>
          </w:tcPr>
          <w:p w14:paraId="36552713">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Test</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pacing w:val="-2"/>
                <w:sz w:val="20"/>
              </w:rPr>
              <w:t>value</w:t>
            </w:r>
          </w:p>
        </w:tc>
        <w:tc>
          <w:tcPr>
            <w:tcW w:w="4207" w:type="dxa"/>
            <w:tcBorders>
              <w:top w:val="nil"/>
              <w:bottom w:val="nil"/>
            </w:tcBorders>
            <w:shd w:val="clear" w:color="auto" w:fill="1F3863"/>
          </w:tcPr>
          <w:p w14:paraId="6E99BECC">
            <w:pPr>
              <w:pStyle w:val="10"/>
              <w:spacing w:before="90"/>
              <w:ind w:left="120"/>
              <w:rPr>
                <w:rFonts w:hint="default" w:ascii="Times New Roman" w:hAnsi="Times New Roman" w:cs="Times New Roman"/>
                <w:b/>
                <w:sz w:val="20"/>
              </w:rPr>
            </w:pPr>
            <w:r>
              <w:rPr>
                <w:rFonts w:hint="default" w:ascii="Times New Roman" w:hAnsi="Times New Roman" w:cs="Times New Roman"/>
                <w:b/>
                <w:color w:val="FFFFFF"/>
                <w:sz w:val="20"/>
              </w:rPr>
              <w:t>Expected</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result</w:t>
            </w:r>
          </w:p>
        </w:tc>
      </w:tr>
      <w:tr w14:paraId="0018173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8" w:hRule="atLeast"/>
        </w:trPr>
        <w:tc>
          <w:tcPr>
            <w:tcW w:w="3001" w:type="dxa"/>
            <w:tcBorders>
              <w:left w:val="single" w:color="BEBEBE" w:sz="4" w:space="0"/>
              <w:bottom w:val="single" w:color="BEBEBE" w:sz="4" w:space="0"/>
              <w:right w:val="single" w:color="BEBEBE" w:sz="4" w:space="0"/>
            </w:tcBorders>
          </w:tcPr>
          <w:p w14:paraId="4E336142">
            <w:pPr>
              <w:pStyle w:val="10"/>
              <w:spacing w:before="75"/>
              <w:rPr>
                <w:rFonts w:hint="default" w:ascii="Times New Roman" w:hAnsi="Times New Roman" w:cs="Times New Roman"/>
                <w:b/>
                <w:sz w:val="20"/>
              </w:rPr>
            </w:pPr>
            <w:r>
              <w:rPr>
                <w:rFonts w:hint="default" w:ascii="Times New Roman" w:hAnsi="Times New Roman" w:cs="Times New Roman"/>
                <w:b/>
                <w:sz w:val="20"/>
              </w:rPr>
              <w:t>Below</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minimum</w:t>
            </w:r>
          </w:p>
        </w:tc>
        <w:tc>
          <w:tcPr>
            <w:tcW w:w="2700" w:type="dxa"/>
            <w:tcBorders>
              <w:left w:val="single" w:color="BEBEBE" w:sz="4" w:space="0"/>
              <w:bottom w:val="single" w:color="BEBEBE" w:sz="4" w:space="0"/>
              <w:right w:val="single" w:color="BEBEBE" w:sz="4" w:space="0"/>
            </w:tcBorders>
          </w:tcPr>
          <w:p w14:paraId="30678701">
            <w:pPr>
              <w:pStyle w:val="10"/>
              <w:spacing w:before="75"/>
              <w:rPr>
                <w:rFonts w:hint="default" w:ascii="Times New Roman" w:hAnsi="Times New Roman" w:cs="Times New Roman"/>
                <w:sz w:val="20"/>
              </w:rPr>
            </w:pPr>
            <w:r>
              <w:rPr>
                <w:rFonts w:hint="default" w:ascii="Times New Roman" w:hAnsi="Times New Roman" w:cs="Times New Roman"/>
                <w:spacing w:val="-10"/>
                <w:sz w:val="20"/>
              </w:rPr>
              <w:t>0</w:t>
            </w:r>
          </w:p>
        </w:tc>
        <w:tc>
          <w:tcPr>
            <w:tcW w:w="4207" w:type="dxa"/>
            <w:tcBorders>
              <w:left w:val="single" w:color="BEBEBE" w:sz="4" w:space="0"/>
              <w:bottom w:val="single" w:color="BEBEBE" w:sz="4" w:space="0"/>
              <w:right w:val="single" w:color="BEBEBE" w:sz="4" w:space="0"/>
            </w:tcBorders>
          </w:tcPr>
          <w:p w14:paraId="651D00C7">
            <w:pPr>
              <w:pStyle w:val="10"/>
              <w:spacing w:before="75"/>
              <w:ind w:left="120"/>
              <w:rPr>
                <w:rFonts w:hint="default" w:ascii="Times New Roman" w:hAnsi="Times New Roman" w:cs="Times New Roman"/>
                <w:sz w:val="20"/>
              </w:rPr>
            </w:pPr>
            <w:r>
              <w:rPr>
                <w:rFonts w:hint="default" w:ascii="Times New Roman" w:hAnsi="Times New Roman" w:cs="Times New Roman"/>
                <w:sz w:val="20"/>
              </w:rPr>
              <w:t>Rejected</w:t>
            </w:r>
            <w:r>
              <w:rPr>
                <w:rFonts w:hint="default" w:ascii="Times New Roman" w:hAnsi="Times New Roman" w:cs="Times New Roman"/>
                <w:spacing w:val="-7"/>
                <w:sz w:val="20"/>
              </w:rPr>
              <w:t xml:space="preserve"> </w:t>
            </w:r>
            <w:r>
              <w:rPr>
                <w:rFonts w:hint="default" w:ascii="Times New Roman" w:hAnsi="Times New Roman" w:cs="Times New Roman"/>
                <w:sz w:val="20"/>
              </w:rPr>
              <w:t>with</w:t>
            </w:r>
            <w:r>
              <w:rPr>
                <w:rFonts w:hint="default" w:ascii="Times New Roman" w:hAnsi="Times New Roman" w:cs="Times New Roman"/>
                <w:spacing w:val="-6"/>
                <w:sz w:val="20"/>
              </w:rPr>
              <w:t xml:space="preserve"> </w:t>
            </w:r>
            <w:r>
              <w:rPr>
                <w:rFonts w:hint="default" w:ascii="Times New Roman" w:hAnsi="Times New Roman" w:cs="Times New Roman"/>
                <w:sz w:val="20"/>
              </w:rPr>
              <w:t>error</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message</w:t>
            </w:r>
          </w:p>
        </w:tc>
      </w:tr>
      <w:tr w14:paraId="010C0D8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228F7B6D">
            <w:pPr>
              <w:pStyle w:val="10"/>
              <w:rPr>
                <w:rFonts w:hint="default" w:ascii="Times New Roman" w:hAnsi="Times New Roman" w:cs="Times New Roman"/>
                <w:b/>
                <w:sz w:val="20"/>
              </w:rPr>
            </w:pPr>
            <w:r>
              <w:rPr>
                <w:rFonts w:hint="default" w:ascii="Times New Roman" w:hAnsi="Times New Roman" w:cs="Times New Roman"/>
                <w:b/>
                <w:spacing w:val="-2"/>
                <w:sz w:val="20"/>
              </w:rPr>
              <w:t>Minimum</w:t>
            </w:r>
          </w:p>
        </w:tc>
        <w:tc>
          <w:tcPr>
            <w:tcW w:w="2700" w:type="dxa"/>
            <w:tcBorders>
              <w:top w:val="single" w:color="BEBEBE" w:sz="4" w:space="0"/>
              <w:left w:val="single" w:color="BEBEBE" w:sz="4" w:space="0"/>
              <w:bottom w:val="single" w:color="BEBEBE" w:sz="4" w:space="0"/>
              <w:right w:val="single" w:color="BEBEBE" w:sz="4" w:space="0"/>
            </w:tcBorders>
            <w:shd w:val="clear" w:color="auto" w:fill="F1F6FB"/>
          </w:tcPr>
          <w:p w14:paraId="38B0ABDD">
            <w:pPr>
              <w:pStyle w:val="10"/>
              <w:rPr>
                <w:rFonts w:hint="default" w:ascii="Times New Roman" w:hAnsi="Times New Roman" w:cs="Times New Roman"/>
                <w:sz w:val="20"/>
              </w:rPr>
            </w:pPr>
            <w:r>
              <w:rPr>
                <w:rFonts w:hint="default" w:ascii="Times New Roman" w:hAnsi="Times New Roman" w:cs="Times New Roman"/>
                <w:spacing w:val="-10"/>
                <w:sz w:val="20"/>
              </w:rPr>
              <w:t>1</w:t>
            </w:r>
          </w:p>
        </w:tc>
        <w:tc>
          <w:tcPr>
            <w:tcW w:w="4207" w:type="dxa"/>
            <w:tcBorders>
              <w:top w:val="single" w:color="BEBEBE" w:sz="4" w:space="0"/>
              <w:left w:val="single" w:color="BEBEBE" w:sz="4" w:space="0"/>
              <w:bottom w:val="single" w:color="BEBEBE" w:sz="4" w:space="0"/>
              <w:right w:val="single" w:color="BEBEBE" w:sz="4" w:space="0"/>
            </w:tcBorders>
            <w:shd w:val="clear" w:color="auto" w:fill="F1F6FB"/>
          </w:tcPr>
          <w:p w14:paraId="5FCA8C04">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3F66350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tcPr>
          <w:p w14:paraId="06E8079E">
            <w:pPr>
              <w:pStyle w:val="10"/>
              <w:rPr>
                <w:rFonts w:hint="default" w:ascii="Times New Roman" w:hAnsi="Times New Roman" w:cs="Times New Roman"/>
                <w:b/>
                <w:sz w:val="20"/>
              </w:rPr>
            </w:pPr>
            <w:r>
              <w:rPr>
                <w:rFonts w:hint="default" w:ascii="Times New Roman" w:hAnsi="Times New Roman" w:cs="Times New Roman"/>
                <w:b/>
                <w:sz w:val="20"/>
              </w:rPr>
              <w:t>Just</w:t>
            </w:r>
            <w:r>
              <w:rPr>
                <w:rFonts w:hint="default" w:ascii="Times New Roman" w:hAnsi="Times New Roman" w:cs="Times New Roman"/>
                <w:b/>
                <w:spacing w:val="-6"/>
                <w:sz w:val="20"/>
              </w:rPr>
              <w:t xml:space="preserve"> </w:t>
            </w:r>
            <w:r>
              <w:rPr>
                <w:rFonts w:hint="default" w:ascii="Times New Roman" w:hAnsi="Times New Roman" w:cs="Times New Roman"/>
                <w:b/>
                <w:sz w:val="20"/>
              </w:rPr>
              <w:t>above</w:t>
            </w:r>
            <w:r>
              <w:rPr>
                <w:rFonts w:hint="default" w:ascii="Times New Roman" w:hAnsi="Times New Roman" w:cs="Times New Roman"/>
                <w:b/>
                <w:spacing w:val="-6"/>
                <w:sz w:val="20"/>
              </w:rPr>
              <w:t xml:space="preserve"> </w:t>
            </w:r>
            <w:r>
              <w:rPr>
                <w:rFonts w:hint="default" w:ascii="Times New Roman" w:hAnsi="Times New Roman" w:cs="Times New Roman"/>
                <w:b/>
                <w:spacing w:val="-2"/>
                <w:sz w:val="20"/>
              </w:rPr>
              <w:t>minimum</w:t>
            </w:r>
          </w:p>
        </w:tc>
        <w:tc>
          <w:tcPr>
            <w:tcW w:w="2700" w:type="dxa"/>
            <w:tcBorders>
              <w:top w:val="single" w:color="BEBEBE" w:sz="4" w:space="0"/>
              <w:left w:val="single" w:color="BEBEBE" w:sz="4" w:space="0"/>
              <w:bottom w:val="single" w:color="BEBEBE" w:sz="4" w:space="0"/>
              <w:right w:val="single" w:color="BEBEBE" w:sz="4" w:space="0"/>
            </w:tcBorders>
          </w:tcPr>
          <w:p w14:paraId="46773228">
            <w:pPr>
              <w:pStyle w:val="10"/>
              <w:rPr>
                <w:rFonts w:hint="default" w:ascii="Times New Roman" w:hAnsi="Times New Roman" w:cs="Times New Roman"/>
                <w:sz w:val="20"/>
              </w:rPr>
            </w:pPr>
            <w:r>
              <w:rPr>
                <w:rFonts w:hint="default" w:ascii="Times New Roman" w:hAnsi="Times New Roman" w:cs="Times New Roman"/>
                <w:spacing w:val="-10"/>
                <w:sz w:val="20"/>
              </w:rPr>
              <w:t>2</w:t>
            </w:r>
          </w:p>
        </w:tc>
        <w:tc>
          <w:tcPr>
            <w:tcW w:w="4207" w:type="dxa"/>
            <w:tcBorders>
              <w:top w:val="single" w:color="BEBEBE" w:sz="4" w:space="0"/>
              <w:left w:val="single" w:color="BEBEBE" w:sz="4" w:space="0"/>
              <w:bottom w:val="single" w:color="BEBEBE" w:sz="4" w:space="0"/>
              <w:right w:val="single" w:color="BEBEBE" w:sz="4" w:space="0"/>
            </w:tcBorders>
          </w:tcPr>
          <w:p w14:paraId="2A0C5171">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258221E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67823ED6">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Nominal</w:t>
            </w:r>
          </w:p>
        </w:tc>
        <w:tc>
          <w:tcPr>
            <w:tcW w:w="2700" w:type="dxa"/>
            <w:tcBorders>
              <w:top w:val="single" w:color="BEBEBE" w:sz="4" w:space="0"/>
              <w:left w:val="single" w:color="BEBEBE" w:sz="4" w:space="0"/>
              <w:bottom w:val="single" w:color="BEBEBE" w:sz="4" w:space="0"/>
              <w:right w:val="single" w:color="BEBEBE" w:sz="4" w:space="0"/>
            </w:tcBorders>
            <w:shd w:val="clear" w:color="auto" w:fill="F1F6FB"/>
          </w:tcPr>
          <w:p w14:paraId="404EE5F7">
            <w:pPr>
              <w:pStyle w:val="10"/>
              <w:spacing w:before="83"/>
              <w:rPr>
                <w:rFonts w:hint="default" w:ascii="Times New Roman" w:hAnsi="Times New Roman" w:cs="Times New Roman"/>
                <w:sz w:val="20"/>
              </w:rPr>
            </w:pPr>
            <w:r>
              <w:rPr>
                <w:rFonts w:hint="default" w:ascii="Times New Roman" w:hAnsi="Times New Roman" w:cs="Times New Roman"/>
                <w:spacing w:val="-5"/>
                <w:sz w:val="20"/>
              </w:rPr>
              <w:t>50</w:t>
            </w:r>
          </w:p>
        </w:tc>
        <w:tc>
          <w:tcPr>
            <w:tcW w:w="4207" w:type="dxa"/>
            <w:tcBorders>
              <w:top w:val="single" w:color="BEBEBE" w:sz="4" w:space="0"/>
              <w:left w:val="single" w:color="BEBEBE" w:sz="4" w:space="0"/>
              <w:bottom w:val="single" w:color="BEBEBE" w:sz="4" w:space="0"/>
              <w:right w:val="single" w:color="BEBEBE" w:sz="4" w:space="0"/>
            </w:tcBorders>
            <w:shd w:val="clear" w:color="auto" w:fill="F1F6FB"/>
          </w:tcPr>
          <w:p w14:paraId="1C4D2444">
            <w:pPr>
              <w:pStyle w:val="10"/>
              <w:spacing w:before="83"/>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200D195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tcPr>
          <w:p w14:paraId="489542F3">
            <w:pPr>
              <w:pStyle w:val="10"/>
              <w:rPr>
                <w:rFonts w:hint="default" w:ascii="Times New Roman" w:hAnsi="Times New Roman" w:cs="Times New Roman"/>
                <w:b/>
                <w:sz w:val="20"/>
              </w:rPr>
            </w:pPr>
            <w:r>
              <w:rPr>
                <w:rFonts w:hint="default" w:ascii="Times New Roman" w:hAnsi="Times New Roman" w:cs="Times New Roman"/>
                <w:b/>
                <w:sz w:val="20"/>
              </w:rPr>
              <w:t>Just</w:t>
            </w:r>
            <w:r>
              <w:rPr>
                <w:rFonts w:hint="default" w:ascii="Times New Roman" w:hAnsi="Times New Roman" w:cs="Times New Roman"/>
                <w:b/>
                <w:spacing w:val="-6"/>
                <w:sz w:val="20"/>
              </w:rPr>
              <w:t xml:space="preserve"> </w:t>
            </w:r>
            <w:r>
              <w:rPr>
                <w:rFonts w:hint="default" w:ascii="Times New Roman" w:hAnsi="Times New Roman" w:cs="Times New Roman"/>
                <w:b/>
                <w:sz w:val="20"/>
              </w:rPr>
              <w:t>below</w:t>
            </w:r>
            <w:r>
              <w:rPr>
                <w:rFonts w:hint="default" w:ascii="Times New Roman" w:hAnsi="Times New Roman" w:cs="Times New Roman"/>
                <w:b/>
                <w:spacing w:val="-6"/>
                <w:sz w:val="20"/>
              </w:rPr>
              <w:t xml:space="preserve"> </w:t>
            </w:r>
            <w:r>
              <w:rPr>
                <w:rFonts w:hint="default" w:ascii="Times New Roman" w:hAnsi="Times New Roman" w:cs="Times New Roman"/>
                <w:b/>
                <w:spacing w:val="-2"/>
                <w:sz w:val="20"/>
              </w:rPr>
              <w:t>maximum</w:t>
            </w:r>
          </w:p>
        </w:tc>
        <w:tc>
          <w:tcPr>
            <w:tcW w:w="2700" w:type="dxa"/>
            <w:tcBorders>
              <w:top w:val="single" w:color="BEBEBE" w:sz="4" w:space="0"/>
              <w:left w:val="single" w:color="BEBEBE" w:sz="4" w:space="0"/>
              <w:bottom w:val="single" w:color="BEBEBE" w:sz="4" w:space="0"/>
              <w:right w:val="single" w:color="BEBEBE" w:sz="4" w:space="0"/>
            </w:tcBorders>
          </w:tcPr>
          <w:p w14:paraId="1368463F">
            <w:pPr>
              <w:pStyle w:val="10"/>
              <w:rPr>
                <w:rFonts w:hint="default" w:ascii="Times New Roman" w:hAnsi="Times New Roman" w:cs="Times New Roman"/>
                <w:sz w:val="20"/>
              </w:rPr>
            </w:pPr>
            <w:r>
              <w:rPr>
                <w:rFonts w:hint="default" w:ascii="Times New Roman" w:hAnsi="Times New Roman" w:cs="Times New Roman"/>
                <w:spacing w:val="-5"/>
                <w:sz w:val="20"/>
              </w:rPr>
              <w:t>99</w:t>
            </w:r>
          </w:p>
        </w:tc>
        <w:tc>
          <w:tcPr>
            <w:tcW w:w="4207" w:type="dxa"/>
            <w:tcBorders>
              <w:top w:val="single" w:color="BEBEBE" w:sz="4" w:space="0"/>
              <w:left w:val="single" w:color="BEBEBE" w:sz="4" w:space="0"/>
              <w:bottom w:val="single" w:color="BEBEBE" w:sz="4" w:space="0"/>
              <w:right w:val="single" w:color="BEBEBE" w:sz="4" w:space="0"/>
            </w:tcBorders>
          </w:tcPr>
          <w:p w14:paraId="659C8A7C">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4C8F2A0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051605E8">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Maximum</w:t>
            </w:r>
          </w:p>
        </w:tc>
        <w:tc>
          <w:tcPr>
            <w:tcW w:w="2700" w:type="dxa"/>
            <w:tcBorders>
              <w:top w:val="single" w:color="BEBEBE" w:sz="4" w:space="0"/>
              <w:left w:val="single" w:color="BEBEBE" w:sz="4" w:space="0"/>
              <w:bottom w:val="single" w:color="BEBEBE" w:sz="4" w:space="0"/>
              <w:right w:val="single" w:color="BEBEBE" w:sz="4" w:space="0"/>
            </w:tcBorders>
            <w:shd w:val="clear" w:color="auto" w:fill="F1F6FB"/>
          </w:tcPr>
          <w:p w14:paraId="30C5B1B7">
            <w:pPr>
              <w:pStyle w:val="10"/>
              <w:spacing w:before="83"/>
              <w:rPr>
                <w:rFonts w:hint="default" w:ascii="Times New Roman" w:hAnsi="Times New Roman" w:cs="Times New Roman"/>
                <w:sz w:val="20"/>
              </w:rPr>
            </w:pPr>
            <w:r>
              <w:rPr>
                <w:rFonts w:hint="default" w:ascii="Times New Roman" w:hAnsi="Times New Roman" w:cs="Times New Roman"/>
                <w:spacing w:val="-5"/>
                <w:sz w:val="20"/>
              </w:rPr>
              <w:t>100</w:t>
            </w:r>
          </w:p>
        </w:tc>
        <w:tc>
          <w:tcPr>
            <w:tcW w:w="4207" w:type="dxa"/>
            <w:tcBorders>
              <w:top w:val="single" w:color="BEBEBE" w:sz="4" w:space="0"/>
              <w:left w:val="single" w:color="BEBEBE" w:sz="4" w:space="0"/>
              <w:bottom w:val="single" w:color="BEBEBE" w:sz="4" w:space="0"/>
              <w:right w:val="single" w:color="BEBEBE" w:sz="4" w:space="0"/>
            </w:tcBorders>
            <w:shd w:val="clear" w:color="auto" w:fill="F1F6FB"/>
          </w:tcPr>
          <w:p w14:paraId="7103AB98">
            <w:pPr>
              <w:pStyle w:val="10"/>
              <w:spacing w:before="83"/>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4BEFD19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tcPr>
          <w:p w14:paraId="155097C1">
            <w:pPr>
              <w:pStyle w:val="10"/>
              <w:rPr>
                <w:rFonts w:hint="default" w:ascii="Times New Roman" w:hAnsi="Times New Roman" w:cs="Times New Roman"/>
                <w:b/>
                <w:sz w:val="20"/>
              </w:rPr>
            </w:pPr>
            <w:r>
              <w:rPr>
                <w:rFonts w:hint="default" w:ascii="Times New Roman" w:hAnsi="Times New Roman" w:cs="Times New Roman"/>
                <w:b/>
                <w:sz w:val="20"/>
              </w:rPr>
              <w:t>Above</w:t>
            </w:r>
            <w:r>
              <w:rPr>
                <w:rFonts w:hint="default" w:ascii="Times New Roman" w:hAnsi="Times New Roman" w:cs="Times New Roman"/>
                <w:b/>
                <w:spacing w:val="-8"/>
                <w:sz w:val="20"/>
              </w:rPr>
              <w:t xml:space="preserve"> </w:t>
            </w:r>
            <w:r>
              <w:rPr>
                <w:rFonts w:hint="default" w:ascii="Times New Roman" w:hAnsi="Times New Roman" w:cs="Times New Roman"/>
                <w:b/>
                <w:spacing w:val="-2"/>
                <w:sz w:val="20"/>
              </w:rPr>
              <w:t>maximum</w:t>
            </w:r>
          </w:p>
        </w:tc>
        <w:tc>
          <w:tcPr>
            <w:tcW w:w="2700" w:type="dxa"/>
            <w:tcBorders>
              <w:top w:val="single" w:color="BEBEBE" w:sz="4" w:space="0"/>
              <w:left w:val="single" w:color="BEBEBE" w:sz="4" w:space="0"/>
              <w:bottom w:val="single" w:color="BEBEBE" w:sz="4" w:space="0"/>
              <w:right w:val="single" w:color="BEBEBE" w:sz="4" w:space="0"/>
            </w:tcBorders>
          </w:tcPr>
          <w:p w14:paraId="77429936">
            <w:pPr>
              <w:pStyle w:val="10"/>
              <w:rPr>
                <w:rFonts w:hint="default" w:ascii="Times New Roman" w:hAnsi="Times New Roman" w:cs="Times New Roman"/>
                <w:sz w:val="20"/>
              </w:rPr>
            </w:pPr>
            <w:r>
              <w:rPr>
                <w:rFonts w:hint="default" w:ascii="Times New Roman" w:hAnsi="Times New Roman" w:cs="Times New Roman"/>
                <w:spacing w:val="-5"/>
                <w:sz w:val="20"/>
              </w:rPr>
              <w:t>101</w:t>
            </w:r>
          </w:p>
        </w:tc>
        <w:tc>
          <w:tcPr>
            <w:tcW w:w="4207" w:type="dxa"/>
            <w:tcBorders>
              <w:top w:val="single" w:color="BEBEBE" w:sz="4" w:space="0"/>
              <w:left w:val="single" w:color="BEBEBE" w:sz="4" w:space="0"/>
              <w:bottom w:val="single" w:color="BEBEBE" w:sz="4" w:space="0"/>
              <w:right w:val="single" w:color="BEBEBE" w:sz="4" w:space="0"/>
            </w:tcBorders>
          </w:tcPr>
          <w:p w14:paraId="0C06FC40">
            <w:pPr>
              <w:pStyle w:val="10"/>
              <w:ind w:left="120"/>
              <w:rPr>
                <w:rFonts w:hint="default" w:ascii="Times New Roman" w:hAnsi="Times New Roman" w:cs="Times New Roman"/>
                <w:sz w:val="20"/>
              </w:rPr>
            </w:pPr>
            <w:r>
              <w:rPr>
                <w:rFonts w:hint="default" w:ascii="Times New Roman" w:hAnsi="Times New Roman" w:cs="Times New Roman"/>
                <w:sz w:val="20"/>
              </w:rPr>
              <w:t>Rejected</w:t>
            </w:r>
            <w:r>
              <w:rPr>
                <w:rFonts w:hint="default" w:ascii="Times New Roman" w:hAnsi="Times New Roman" w:cs="Times New Roman"/>
                <w:spacing w:val="-7"/>
                <w:sz w:val="20"/>
              </w:rPr>
              <w:t xml:space="preserve"> </w:t>
            </w:r>
            <w:r>
              <w:rPr>
                <w:rFonts w:hint="default" w:ascii="Times New Roman" w:hAnsi="Times New Roman" w:cs="Times New Roman"/>
                <w:sz w:val="20"/>
              </w:rPr>
              <w:t>with</w:t>
            </w:r>
            <w:r>
              <w:rPr>
                <w:rFonts w:hint="default" w:ascii="Times New Roman" w:hAnsi="Times New Roman" w:cs="Times New Roman"/>
                <w:spacing w:val="-6"/>
                <w:sz w:val="20"/>
              </w:rPr>
              <w:t xml:space="preserve"> </w:t>
            </w:r>
            <w:r>
              <w:rPr>
                <w:rFonts w:hint="default" w:ascii="Times New Roman" w:hAnsi="Times New Roman" w:cs="Times New Roman"/>
                <w:sz w:val="20"/>
              </w:rPr>
              <w:t>error</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message</w:t>
            </w:r>
          </w:p>
        </w:tc>
      </w:tr>
    </w:tbl>
    <w:p w14:paraId="79F126FA">
      <w:pPr>
        <w:pStyle w:val="7"/>
        <w:spacing w:before="92"/>
        <w:rPr>
          <w:rFonts w:hint="default" w:ascii="Times New Roman" w:hAnsi="Times New Roman" w:cs="Times New Roman"/>
          <w:b/>
          <w:i/>
          <w:sz w:val="19"/>
        </w:rPr>
      </w:pPr>
    </w:p>
    <w:p w14:paraId="6F1DCCC3">
      <w:pPr>
        <w:pStyle w:val="9"/>
        <w:numPr>
          <w:ilvl w:val="1"/>
          <w:numId w:val="8"/>
        </w:numPr>
        <w:tabs>
          <w:tab w:val="left" w:pos="612"/>
        </w:tabs>
        <w:spacing w:before="0" w:after="0" w:line="268" w:lineRule="auto"/>
        <w:ind w:left="612" w:right="635" w:hanging="281"/>
        <w:jc w:val="left"/>
        <w:rPr>
          <w:rFonts w:hint="default" w:ascii="Times New Roman" w:hAnsi="Times New Roman" w:cs="Times New Roman"/>
          <w:sz w:val="21"/>
        </w:rPr>
      </w:pPr>
      <w:r>
        <w:rPr>
          <w:rFonts w:hint="default" w:ascii="Times New Roman" w:hAnsi="Times New Roman" w:cs="Times New Roman"/>
          <w:b/>
          <w:color w:val="1F3863"/>
          <w:sz w:val="21"/>
        </w:rPr>
        <w:t>How BVA</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prevents</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 xml:space="preserve">issue: </w:t>
      </w:r>
      <w:r>
        <w:rPr>
          <w:rFonts w:hint="default" w:ascii="Times New Roman" w:hAnsi="Times New Roman" w:cs="Times New Roman"/>
          <w:sz w:val="21"/>
        </w:rPr>
        <w:t>BVA</w:t>
      </w:r>
      <w:r>
        <w:rPr>
          <w:rFonts w:hint="default" w:ascii="Times New Roman" w:hAnsi="Times New Roman" w:cs="Times New Roman"/>
          <w:spacing w:val="-1"/>
          <w:sz w:val="21"/>
        </w:rPr>
        <w:t xml:space="preserve"> </w:t>
      </w:r>
      <w:r>
        <w:rPr>
          <w:rFonts w:hint="default" w:ascii="Times New Roman" w:hAnsi="Times New Roman" w:cs="Times New Roman"/>
          <w:sz w:val="21"/>
        </w:rPr>
        <w:t>selects</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values</w:t>
      </w:r>
      <w:r>
        <w:rPr>
          <w:rFonts w:hint="default" w:ascii="Times New Roman" w:hAnsi="Times New Roman" w:cs="Times New Roman"/>
          <w:spacing w:val="-4"/>
          <w:sz w:val="21"/>
        </w:rPr>
        <w:t xml:space="preserve"> </w:t>
      </w:r>
      <w:r>
        <w:rPr>
          <w:rFonts w:hint="default" w:ascii="Times New Roman" w:hAnsi="Times New Roman" w:cs="Times New Roman"/>
          <w:sz w:val="21"/>
        </w:rPr>
        <w:t>at,</w:t>
      </w:r>
      <w:r>
        <w:rPr>
          <w:rFonts w:hint="default" w:ascii="Times New Roman" w:hAnsi="Times New Roman" w:cs="Times New Roman"/>
          <w:spacing w:val="-1"/>
          <w:sz w:val="21"/>
        </w:rPr>
        <w:t xml:space="preserve"> </w:t>
      </w:r>
      <w:r>
        <w:rPr>
          <w:rFonts w:hint="default" w:ascii="Times New Roman" w:hAnsi="Times New Roman" w:cs="Times New Roman"/>
          <w:sz w:val="21"/>
        </w:rPr>
        <w:t>just</w:t>
      </w:r>
      <w:r>
        <w:rPr>
          <w:rFonts w:hint="default" w:ascii="Times New Roman" w:hAnsi="Times New Roman" w:cs="Times New Roman"/>
          <w:spacing w:val="-2"/>
          <w:sz w:val="21"/>
        </w:rPr>
        <w:t xml:space="preserve"> </w:t>
      </w:r>
      <w:r>
        <w:rPr>
          <w:rFonts w:hint="default" w:ascii="Times New Roman" w:hAnsi="Times New Roman" w:cs="Times New Roman"/>
          <w:sz w:val="21"/>
        </w:rPr>
        <w:t>below</w:t>
      </w:r>
      <w:r>
        <w:rPr>
          <w:rFonts w:hint="default" w:ascii="Times New Roman" w:hAnsi="Times New Roman" w:cs="Times New Roman"/>
          <w:spacing w:val="-1"/>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just</w:t>
      </w:r>
      <w:r>
        <w:rPr>
          <w:rFonts w:hint="default" w:ascii="Times New Roman" w:hAnsi="Times New Roman" w:cs="Times New Roman"/>
          <w:spacing w:val="-2"/>
          <w:sz w:val="21"/>
        </w:rPr>
        <w:t xml:space="preserve"> </w:t>
      </w:r>
      <w:r>
        <w:rPr>
          <w:rFonts w:hint="default" w:ascii="Times New Roman" w:hAnsi="Times New Roman" w:cs="Times New Roman"/>
          <w:sz w:val="21"/>
        </w:rPr>
        <w:t>above</w:t>
      </w:r>
      <w:r>
        <w:rPr>
          <w:rFonts w:hint="default" w:ascii="Times New Roman" w:hAnsi="Times New Roman" w:cs="Times New Roman"/>
          <w:spacing w:val="-3"/>
          <w:sz w:val="21"/>
        </w:rPr>
        <w:t xml:space="preserve"> </w:t>
      </w:r>
      <w:r>
        <w:rPr>
          <w:rFonts w:hint="default" w:ascii="Times New Roman" w:hAnsi="Times New Roman" w:cs="Times New Roman"/>
          <w:sz w:val="21"/>
        </w:rPr>
        <w:t>each</w:t>
      </w:r>
      <w:r>
        <w:rPr>
          <w:rFonts w:hint="default" w:ascii="Times New Roman" w:hAnsi="Times New Roman" w:cs="Times New Roman"/>
          <w:spacing w:val="-1"/>
          <w:sz w:val="21"/>
        </w:rPr>
        <w:t xml:space="preserve"> </w:t>
      </w:r>
      <w:r>
        <w:rPr>
          <w:rFonts w:hint="default" w:ascii="Times New Roman" w:hAnsi="Times New Roman" w:cs="Times New Roman"/>
          <w:sz w:val="21"/>
        </w:rPr>
        <w:t>boundary,</w:t>
      </w:r>
      <w:r>
        <w:rPr>
          <w:rFonts w:hint="default" w:ascii="Times New Roman" w:hAnsi="Times New Roman" w:cs="Times New Roman"/>
          <w:spacing w:val="-3"/>
          <w:sz w:val="21"/>
        </w:rPr>
        <w:t xml:space="preserve"> </w:t>
      </w:r>
      <w:r>
        <w:rPr>
          <w:rFonts w:hint="default" w:ascii="Times New Roman" w:hAnsi="Times New Roman" w:cs="Times New Roman"/>
          <w:sz w:val="21"/>
        </w:rPr>
        <w:t>so</w:t>
      </w:r>
      <w:r>
        <w:rPr>
          <w:rFonts w:hint="default" w:ascii="Times New Roman" w:hAnsi="Times New Roman" w:cs="Times New Roman"/>
          <w:spacing w:val="-2"/>
          <w:sz w:val="21"/>
        </w:rPr>
        <w:t xml:space="preserve"> </w:t>
      </w:r>
      <w:r>
        <w:rPr>
          <w:rFonts w:hint="default" w:ascii="Times New Roman" w:hAnsi="Times New Roman" w:cs="Times New Roman"/>
          <w:sz w:val="21"/>
        </w:rPr>
        <w:t>the faulty condition would have been executed and the crash found during testing.</w:t>
      </w:r>
    </w:p>
    <w:p w14:paraId="12CA466C">
      <w:pPr>
        <w:pStyle w:val="9"/>
        <w:numPr>
          <w:ilvl w:val="1"/>
          <w:numId w:val="8"/>
        </w:numPr>
        <w:tabs>
          <w:tab w:val="left" w:pos="612"/>
        </w:tabs>
        <w:spacing w:before="62" w:after="0" w:line="268" w:lineRule="auto"/>
        <w:ind w:left="612" w:right="366" w:hanging="281"/>
        <w:jc w:val="left"/>
        <w:rPr>
          <w:rFonts w:hint="default" w:ascii="Times New Roman" w:hAnsi="Times New Roman" w:cs="Times New Roman"/>
          <w:sz w:val="21"/>
        </w:rPr>
      </w:pPr>
      <w:r>
        <w:rPr>
          <w:rFonts w:hint="default" w:ascii="Times New Roman" w:hAnsi="Times New Roman" w:cs="Times New Roman"/>
          <w:b/>
          <w:color w:val="1F3863"/>
          <w:sz w:val="21"/>
        </w:rPr>
        <w:t>Combined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with</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equivalence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partitioning:</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One</w:t>
      </w:r>
      <w:r>
        <w:rPr>
          <w:rFonts w:hint="default" w:ascii="Times New Roman" w:hAnsi="Times New Roman" w:cs="Times New Roman"/>
          <w:spacing w:val="-5"/>
          <w:sz w:val="21"/>
        </w:rPr>
        <w:t xml:space="preserve"> </w:t>
      </w:r>
      <w:r>
        <w:rPr>
          <w:rFonts w:hint="default" w:ascii="Times New Roman" w:hAnsi="Times New Roman" w:cs="Times New Roman"/>
          <w:sz w:val="21"/>
        </w:rPr>
        <w:t>representative</w:t>
      </w:r>
      <w:r>
        <w:rPr>
          <w:rFonts w:hint="default" w:ascii="Times New Roman" w:hAnsi="Times New Roman" w:cs="Times New Roman"/>
          <w:spacing w:val="-3"/>
          <w:sz w:val="21"/>
        </w:rPr>
        <w:t xml:space="preserve"> </w:t>
      </w:r>
      <w:r>
        <w:rPr>
          <w:rFonts w:hint="default" w:ascii="Times New Roman" w:hAnsi="Times New Roman" w:cs="Times New Roman"/>
          <w:sz w:val="21"/>
        </w:rPr>
        <w:t>value</w:t>
      </w:r>
      <w:r>
        <w:rPr>
          <w:rFonts w:hint="default" w:ascii="Times New Roman" w:hAnsi="Times New Roman" w:cs="Times New Roman"/>
          <w:spacing w:val="-3"/>
          <w:sz w:val="21"/>
        </w:rPr>
        <w:t xml:space="preserve"> </w:t>
      </w:r>
      <w:r>
        <w:rPr>
          <w:rFonts w:hint="default" w:ascii="Times New Roman" w:hAnsi="Times New Roman" w:cs="Times New Roman"/>
          <w:sz w:val="21"/>
        </w:rPr>
        <w:t>per</w:t>
      </w:r>
      <w:r>
        <w:rPr>
          <w:rFonts w:hint="default" w:ascii="Times New Roman" w:hAnsi="Times New Roman" w:cs="Times New Roman"/>
          <w:spacing w:val="-2"/>
          <w:sz w:val="21"/>
        </w:rPr>
        <w:t xml:space="preserve"> </w:t>
      </w:r>
      <w:r>
        <w:rPr>
          <w:rFonts w:hint="default" w:ascii="Times New Roman" w:hAnsi="Times New Roman" w:cs="Times New Roman"/>
          <w:sz w:val="21"/>
        </w:rPr>
        <w:t>partition</w:t>
      </w:r>
      <w:r>
        <w:rPr>
          <w:rFonts w:hint="default" w:ascii="Times New Roman" w:hAnsi="Times New Roman" w:cs="Times New Roman"/>
          <w:spacing w:val="-3"/>
          <w:sz w:val="21"/>
        </w:rPr>
        <w:t xml:space="preserve"> </w:t>
      </w:r>
      <w:r>
        <w:rPr>
          <w:rFonts w:hint="default" w:ascii="Times New Roman" w:hAnsi="Times New Roman" w:cs="Times New Roman"/>
          <w:sz w:val="21"/>
        </w:rPr>
        <w:t>plus</w:t>
      </w:r>
      <w:r>
        <w:rPr>
          <w:rFonts w:hint="default" w:ascii="Times New Roman" w:hAnsi="Times New Roman" w:cs="Times New Roman"/>
          <w:spacing w:val="-4"/>
          <w:sz w:val="21"/>
        </w:rPr>
        <w:t xml:space="preserve"> </w:t>
      </w:r>
      <w:r>
        <w:rPr>
          <w:rFonts w:hint="default" w:ascii="Times New Roman" w:hAnsi="Times New Roman" w:cs="Times New Roman"/>
          <w:sz w:val="21"/>
        </w:rPr>
        <w:t>boundary</w:t>
      </w:r>
      <w:r>
        <w:rPr>
          <w:rFonts w:hint="default" w:ascii="Times New Roman" w:hAnsi="Times New Roman" w:cs="Times New Roman"/>
          <w:spacing w:val="-5"/>
          <w:sz w:val="21"/>
        </w:rPr>
        <w:t xml:space="preserve"> </w:t>
      </w:r>
      <w:r>
        <w:rPr>
          <w:rFonts w:hint="default" w:ascii="Times New Roman" w:hAnsi="Times New Roman" w:cs="Times New Roman"/>
          <w:sz w:val="21"/>
        </w:rPr>
        <w:t>values</w:t>
      </w:r>
      <w:r>
        <w:rPr>
          <w:rFonts w:hint="default" w:ascii="Times New Roman" w:hAnsi="Times New Roman" w:cs="Times New Roman"/>
          <w:spacing w:val="-3"/>
          <w:sz w:val="21"/>
        </w:rPr>
        <w:t xml:space="preserve"> </w:t>
      </w:r>
      <w:r>
        <w:rPr>
          <w:rFonts w:hint="default" w:ascii="Times New Roman" w:hAnsi="Times New Roman" w:cs="Times New Roman"/>
          <w:sz w:val="21"/>
        </w:rPr>
        <w:t>gives high defect yield with few test cases.</w:t>
      </w:r>
    </w:p>
    <w:p w14:paraId="2F06577D">
      <w:pPr>
        <w:pStyle w:val="9"/>
        <w:numPr>
          <w:ilvl w:val="0"/>
          <w:numId w:val="8"/>
        </w:numPr>
        <w:tabs>
          <w:tab w:val="left" w:pos="442"/>
        </w:tabs>
        <w:spacing w:before="204"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6912" behindDoc="1" locked="0" layoutInCell="1" allowOverlap="1">
                <wp:simplePos x="0" y="0"/>
                <wp:positionH relativeFrom="page">
                  <wp:posOffset>616585</wp:posOffset>
                </wp:positionH>
                <wp:positionV relativeFrom="paragraph">
                  <wp:posOffset>326390</wp:posOffset>
                </wp:positionV>
                <wp:extent cx="6329045" cy="9525"/>
                <wp:effectExtent l="0" t="0" r="0" b="0"/>
                <wp:wrapTopAndBottom/>
                <wp:docPr id="129" name="Graphic 12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29" o:spid="_x0000_s1026" o:spt="100" style="position:absolute;left:0pt;margin-left:48.55pt;margin-top:25.7pt;height:0.75pt;width:498.35pt;mso-position-horizontal-relative:page;mso-wrap-distance-bottom:0pt;mso-wrap-distance-top:0pt;z-index:-251629568;mso-width-relative:page;mso-height-relative:page;" fillcolor="#2D75B6" filled="t" stroked="f" coordsize="6329045,9525" o:gfxdata="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PWdXbYAAAACQEAAA8AAAAAAAAAAQAgAAAAIgAAAGRycy9kb3ducmV2LnhtbFBLAQIUABQA&#10;AAAIAIdO4kBM//8j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87936" behindDoc="1" locked="0" layoutInCell="1" allowOverlap="1">
                <wp:simplePos x="0" y="0"/>
                <wp:positionH relativeFrom="page">
                  <wp:posOffset>635000</wp:posOffset>
                </wp:positionH>
                <wp:positionV relativeFrom="paragraph">
                  <wp:posOffset>385445</wp:posOffset>
                </wp:positionV>
                <wp:extent cx="6313805" cy="487680"/>
                <wp:effectExtent l="0" t="0" r="10795" b="0"/>
                <wp:wrapTopAndBottom/>
                <wp:docPr id="130" name="Group 130"/>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131" name="Graphic 131"/>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FFF4DD"/>
                          </a:solidFill>
                        </wps:spPr>
                        <wps:bodyPr wrap="square" lIns="0" tIns="0" rIns="0" bIns="0" rtlCol="0">
                          <a:noAutofit/>
                        </wps:bodyPr>
                      </wps:wsp>
                      <wps:wsp>
                        <wps:cNvPr id="132" name="Graphic 13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33" name="Graphic 133"/>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134" name="Graphic 134"/>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DFA425"/>
                          </a:solidFill>
                        </wps:spPr>
                        <wps:bodyPr wrap="square" lIns="0" tIns="0" rIns="0" bIns="0" rtlCol="0">
                          <a:noAutofit/>
                        </wps:bodyPr>
                      </wps:wsp>
                      <wps:wsp>
                        <wps:cNvPr id="135" name="Textbox 135"/>
                        <wps:cNvSpPr txBox="1"/>
                        <wps:spPr>
                          <a:xfrm>
                            <a:off x="38100" y="6095"/>
                            <a:ext cx="6269990" cy="475615"/>
                          </a:xfrm>
                          <a:prstGeom prst="rect">
                            <a:avLst/>
                          </a:prstGeom>
                        </wps:spPr>
                        <wps:txbx>
                          <w:txbxContent>
                            <w:p w14:paraId="634D73FD">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If</w:t>
                              </w:r>
                              <w:r>
                                <w:rPr>
                                  <w:spacing w:val="-1"/>
                                  <w:sz w:val="21"/>
                                </w:rPr>
                                <w:t xml:space="preserve"> </w:t>
                              </w:r>
                              <w:r>
                                <w:rPr>
                                  <w:sz w:val="21"/>
                                </w:rPr>
                                <w:t>the</w:t>
                              </w:r>
                              <w:r>
                                <w:rPr>
                                  <w:spacing w:val="-1"/>
                                  <w:sz w:val="21"/>
                                </w:rPr>
                                <w:t xml:space="preserve"> </w:t>
                              </w:r>
                              <w:r>
                                <w:rPr>
                                  <w:sz w:val="21"/>
                                </w:rPr>
                                <w:t>code</w:t>
                              </w:r>
                              <w:r>
                                <w:rPr>
                                  <w:spacing w:val="-1"/>
                                  <w:sz w:val="21"/>
                                </w:rPr>
                                <w:t xml:space="preserve"> </w:t>
                              </w:r>
                              <w:r>
                                <w:rPr>
                                  <w:sz w:val="21"/>
                                </w:rPr>
                                <w:t>was</w:t>
                              </w:r>
                              <w:r>
                                <w:rPr>
                                  <w:spacing w:val="-4"/>
                                  <w:sz w:val="21"/>
                                </w:rPr>
                                <w:t xml:space="preserve"> </w:t>
                              </w:r>
                              <w:r>
                                <w:rPr>
                                  <w:sz w:val="21"/>
                                </w:rPr>
                                <w:t>written</w:t>
                              </w:r>
                              <w:r>
                                <w:rPr>
                                  <w:spacing w:val="-1"/>
                                  <w:sz w:val="21"/>
                                </w:rPr>
                                <w:t xml:space="preserve"> </w:t>
                              </w:r>
                              <w:r>
                                <w:rPr>
                                  <w:sz w:val="21"/>
                                </w:rPr>
                                <w:t>as</w:t>
                              </w:r>
                              <w:r>
                                <w:rPr>
                                  <w:spacing w:val="-2"/>
                                  <w:sz w:val="21"/>
                                </w:rPr>
                                <w:t xml:space="preserve"> </w:t>
                              </w:r>
                              <w:r>
                                <w:rPr>
                                  <w:sz w:val="21"/>
                                </w:rPr>
                                <w:t>if(qty</w:t>
                              </w:r>
                              <w:r>
                                <w:rPr>
                                  <w:spacing w:val="-1"/>
                                  <w:sz w:val="21"/>
                                </w:rPr>
                                <w:t xml:space="preserve"> </w:t>
                              </w:r>
                              <w:r>
                                <w:rPr>
                                  <w:sz w:val="21"/>
                                </w:rPr>
                                <w:t>&lt;</w:t>
                              </w:r>
                              <w:r>
                                <w:rPr>
                                  <w:spacing w:val="-3"/>
                                  <w:sz w:val="21"/>
                                </w:rPr>
                                <w:t xml:space="preserve"> </w:t>
                              </w:r>
                              <w:r>
                                <w:rPr>
                                  <w:sz w:val="21"/>
                                </w:rPr>
                                <w:t>100)</w:t>
                              </w:r>
                              <w:r>
                                <w:rPr>
                                  <w:spacing w:val="-1"/>
                                  <w:sz w:val="21"/>
                                </w:rPr>
                                <w:t xml:space="preserve"> </w:t>
                              </w:r>
                              <w:r>
                                <w:rPr>
                                  <w:sz w:val="21"/>
                                </w:rPr>
                                <w:t>instead</w:t>
                              </w:r>
                              <w:r>
                                <w:rPr>
                                  <w:spacing w:val="-6"/>
                                  <w:sz w:val="21"/>
                                </w:rPr>
                                <w:t xml:space="preserve"> </w:t>
                              </w:r>
                              <w:r>
                                <w:rPr>
                                  <w:sz w:val="21"/>
                                </w:rPr>
                                <w:t>of</w:t>
                              </w:r>
                              <w:r>
                                <w:rPr>
                                  <w:spacing w:val="-1"/>
                                  <w:sz w:val="21"/>
                                </w:rPr>
                                <w:t xml:space="preserve"> </w:t>
                              </w:r>
                              <w:r>
                                <w:rPr>
                                  <w:sz w:val="21"/>
                                </w:rPr>
                                <w:t>qty</w:t>
                              </w:r>
                              <w:r>
                                <w:rPr>
                                  <w:spacing w:val="-1"/>
                                  <w:sz w:val="21"/>
                                </w:rPr>
                                <w:t xml:space="preserve"> </w:t>
                              </w:r>
                              <w:r>
                                <w:rPr>
                                  <w:sz w:val="21"/>
                                </w:rPr>
                                <w:t>&lt;=</w:t>
                              </w:r>
                              <w:r>
                                <w:rPr>
                                  <w:spacing w:val="-1"/>
                                  <w:sz w:val="21"/>
                                </w:rPr>
                                <w:t xml:space="preserve"> </w:t>
                              </w:r>
                              <w:r>
                                <w:rPr>
                                  <w:sz w:val="21"/>
                                </w:rPr>
                                <w:t>100,</w:t>
                              </w:r>
                              <w:r>
                                <w:rPr>
                                  <w:spacing w:val="-1"/>
                                  <w:sz w:val="21"/>
                                </w:rPr>
                                <w:t xml:space="preserve"> </w:t>
                              </w:r>
                              <w:r>
                                <w:rPr>
                                  <w:sz w:val="21"/>
                                </w:rPr>
                                <w:t>the</w:t>
                              </w:r>
                              <w:r>
                                <w:rPr>
                                  <w:spacing w:val="-1"/>
                                  <w:sz w:val="21"/>
                                </w:rPr>
                                <w:t xml:space="preserve"> </w:t>
                              </w:r>
                              <w:r>
                                <w:rPr>
                                  <w:sz w:val="21"/>
                                </w:rPr>
                                <w:t>test</w:t>
                              </w:r>
                              <w:r>
                                <w:rPr>
                                  <w:spacing w:val="-3"/>
                                  <w:sz w:val="21"/>
                                </w:rPr>
                                <w:t xml:space="preserve"> </w:t>
                              </w:r>
                              <w:r>
                                <w:rPr>
                                  <w:sz w:val="21"/>
                                </w:rPr>
                                <w:t>with</w:t>
                              </w:r>
                              <w:r>
                                <w:rPr>
                                  <w:spacing w:val="-4"/>
                                  <w:sz w:val="21"/>
                                </w:rPr>
                                <w:t xml:space="preserve"> </w:t>
                              </w:r>
                              <w:r>
                                <w:rPr>
                                  <w:sz w:val="21"/>
                                </w:rPr>
                                <w:t>100</w:t>
                              </w:r>
                              <w:r>
                                <w:rPr>
                                  <w:spacing w:val="-3"/>
                                  <w:sz w:val="21"/>
                                </w:rPr>
                                <w:t xml:space="preserve"> </w:t>
                              </w:r>
                              <w:r>
                                <w:rPr>
                                  <w:sz w:val="21"/>
                                </w:rPr>
                                <w:t>would</w:t>
                              </w:r>
                              <w:r>
                                <w:rPr>
                                  <w:spacing w:val="-1"/>
                                  <w:sz w:val="21"/>
                                </w:rPr>
                                <w:t xml:space="preserve"> </w:t>
                              </w:r>
                              <w:r>
                                <w:rPr>
                                  <w:sz w:val="21"/>
                                </w:rPr>
                                <w:t>fail,</w:t>
                              </w:r>
                              <w:r>
                                <w:rPr>
                                  <w:spacing w:val="-4"/>
                                  <w:sz w:val="21"/>
                                </w:rPr>
                                <w:t xml:space="preserve"> </w:t>
                              </w:r>
                              <w:r>
                                <w:rPr>
                                  <w:sz w:val="21"/>
                                </w:rPr>
                                <w:t>revealing</w:t>
                              </w:r>
                              <w:r>
                                <w:rPr>
                                  <w:spacing w:val="-2"/>
                                  <w:sz w:val="21"/>
                                </w:rPr>
                                <w:t xml:space="preserve"> </w:t>
                              </w:r>
                              <w:r>
                                <w:rPr>
                                  <w:sz w:val="21"/>
                                </w:rPr>
                                <w:t>the defect immediately; entering only ‘50’ would never have exposed it.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35pt;height:38.4pt;width:497.15pt;mso-position-horizontal-relative:page;mso-wrap-distance-bottom:0pt;mso-wrap-distance-top:0pt;z-index:-251628544;mso-width-relative:page;mso-height-relative:page;" coordsize="6313805,487680" o:gfxdata="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IXVz&#10;StoAAAALAQAADwAAAAAAAAABACAAAAAiAAAAZHJzL2Rvd25yZXYueG1sUEsBAhQAFAAAAAgAh07i&#10;QAo8+cdaBAAAvxQAAA4AAAAAAAAAAQAgAAAAKQEAAGRycy9lMm9Eb2MueG1sUEsFBgAAAAAGAAYA&#10;WQEAAPUHAAAAAA==&#10;">
                <o:lock v:ext="edit" aspectratio="f"/>
                <v:shape id="Graphic 131" o:spid="_x0000_s1026" o:spt="100" style="position:absolute;left:38100;top:6095;height:475615;width:6269990;" fillcolor="#FFF4DD" filled="t" stroked="f" coordsize="6269990,475615" o:gfxdata="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Kuub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132" o:spid="_x0000_s1026" o:spt="100" style="position:absolute;left:0;top:0;height:58419;width:6313805;" fillcolor="#DFA425" filled="t" stroked="f" coordsize="6313805,58419" o:gfxdata="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RrzG8AAAA&#10;3AAAAA8AAAAAAAAAAQAgAAAAIgAAAGRycy9kb3ducmV2LnhtbFBLAQIUABQAAAAIAIdO4kAzLwWe&#10;OwAAADkAAAAQAAAAAAAAAAEAIAAAAAsBAABkcnMvc2hhcGV4bWwueG1sUEsFBgAAAAAGAAYAWwEA&#10;ALUDAAAAAA==&#10;" path="m6313678,0l6307582,0,38100,12,0,12,0,6096,0,57912,38100,57912,38100,6096,6307582,6096,6307582,57912,6313678,57912,6313678,6096,6313678,12xe">
                  <v:fill on="t" focussize="0,0"/>
                  <v:stroke on="f"/>
                  <v:imagedata o:title=""/>
                  <o:lock v:ext="edit" aspectratio="f"/>
                  <v:textbox inset="0mm,0mm,0mm,0mm"/>
                </v:shape>
                <v:shape id="Graphic 133" o:spid="_x0000_s1026" o:spt="100" style="position:absolute;left:19811;top:429768;height:50800;width:6290945;" fillcolor="#FFF4DD" filled="t" stroked="f" coordsize="6290945,50800" o:gfxdata="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I/yugAAANwA&#10;AAAPAAAAAAAAAAEAIAAAACIAAABkcnMvZG93bnJldi54bWxQSwECFAAUAAAACACHTuJAMy8FnjsA&#10;AAA5AAAAEAAAAAAAAAABACAAAAAJAQAAZHJzL3NoYXBleG1sLnhtbFBLBQYAAAAABgAGAFsBAACz&#10;AwAAAAA=&#10;" path="m6290817,0l0,0,0,50292,6290817,50292,6290817,0xe">
                  <v:fill on="t" focussize="0,0"/>
                  <v:stroke on="f"/>
                  <v:imagedata o:title=""/>
                  <o:lock v:ext="edit" aspectratio="f"/>
                  <v:textbox inset="0mm,0mm,0mm,0mm"/>
                </v:shape>
                <v:shape id="Graphic 134" o:spid="_x0000_s1026" o:spt="100" style="position:absolute;left:0;top:57911;height:429895;width:6313805;" fillcolor="#DFA425" filled="t" stroked="f" coordsize="6313805,429895" o:gfxdata="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VR7rsAAADc&#10;AAAADwAAAAAAAAABACAAAAAiAAAAZHJzL2Rvd25yZXYueG1sUEsBAhQAFAAAAAgAh07iQDMvBZ47&#10;AAAAOQAAABAAAAAAAAAAAQAgAAAACgEAAGRycy9zaGFwZXhtbC54bWxQSwUGAAAAAAYABgBbAQAA&#10;tAM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135" o:spid="_x0000_s1026" o:spt="202" type="#_x0000_t202" style="position:absolute;left:38100;top:6095;height:475615;width:6269990;" filled="f" stroked="f" coordsize="21600,21600" o:gfxdata="UEsDBAoAAAAAAIdO4kAAAAAAAAAAAAAAAAAEAAAAZHJzL1BLAwQUAAAACACHTuJAeZs/R70AAADc&#10;AAAADwAAAGRycy9kb3ducmV2LnhtbEVPTWsCMRC9C/0PYQreNLGi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z9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4D73FD">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If</w:t>
                        </w:r>
                        <w:r>
                          <w:rPr>
                            <w:spacing w:val="-1"/>
                            <w:sz w:val="21"/>
                          </w:rPr>
                          <w:t xml:space="preserve"> </w:t>
                        </w:r>
                        <w:r>
                          <w:rPr>
                            <w:sz w:val="21"/>
                          </w:rPr>
                          <w:t>the</w:t>
                        </w:r>
                        <w:r>
                          <w:rPr>
                            <w:spacing w:val="-1"/>
                            <w:sz w:val="21"/>
                          </w:rPr>
                          <w:t xml:space="preserve"> </w:t>
                        </w:r>
                        <w:r>
                          <w:rPr>
                            <w:sz w:val="21"/>
                          </w:rPr>
                          <w:t>code</w:t>
                        </w:r>
                        <w:r>
                          <w:rPr>
                            <w:spacing w:val="-1"/>
                            <w:sz w:val="21"/>
                          </w:rPr>
                          <w:t xml:space="preserve"> </w:t>
                        </w:r>
                        <w:r>
                          <w:rPr>
                            <w:sz w:val="21"/>
                          </w:rPr>
                          <w:t>was</w:t>
                        </w:r>
                        <w:r>
                          <w:rPr>
                            <w:spacing w:val="-4"/>
                            <w:sz w:val="21"/>
                          </w:rPr>
                          <w:t xml:space="preserve"> </w:t>
                        </w:r>
                        <w:r>
                          <w:rPr>
                            <w:sz w:val="21"/>
                          </w:rPr>
                          <w:t>written</w:t>
                        </w:r>
                        <w:r>
                          <w:rPr>
                            <w:spacing w:val="-1"/>
                            <w:sz w:val="21"/>
                          </w:rPr>
                          <w:t xml:space="preserve"> </w:t>
                        </w:r>
                        <w:r>
                          <w:rPr>
                            <w:sz w:val="21"/>
                          </w:rPr>
                          <w:t>as</w:t>
                        </w:r>
                        <w:r>
                          <w:rPr>
                            <w:spacing w:val="-2"/>
                            <w:sz w:val="21"/>
                          </w:rPr>
                          <w:t xml:space="preserve"> </w:t>
                        </w:r>
                        <w:r>
                          <w:rPr>
                            <w:sz w:val="21"/>
                          </w:rPr>
                          <w:t>if(qty</w:t>
                        </w:r>
                        <w:r>
                          <w:rPr>
                            <w:spacing w:val="-1"/>
                            <w:sz w:val="21"/>
                          </w:rPr>
                          <w:t xml:space="preserve"> </w:t>
                        </w:r>
                        <w:r>
                          <w:rPr>
                            <w:sz w:val="21"/>
                          </w:rPr>
                          <w:t>&lt;</w:t>
                        </w:r>
                        <w:r>
                          <w:rPr>
                            <w:spacing w:val="-3"/>
                            <w:sz w:val="21"/>
                          </w:rPr>
                          <w:t xml:space="preserve"> </w:t>
                        </w:r>
                        <w:r>
                          <w:rPr>
                            <w:sz w:val="21"/>
                          </w:rPr>
                          <w:t>100)</w:t>
                        </w:r>
                        <w:r>
                          <w:rPr>
                            <w:spacing w:val="-1"/>
                            <w:sz w:val="21"/>
                          </w:rPr>
                          <w:t xml:space="preserve"> </w:t>
                        </w:r>
                        <w:r>
                          <w:rPr>
                            <w:sz w:val="21"/>
                          </w:rPr>
                          <w:t>instead</w:t>
                        </w:r>
                        <w:r>
                          <w:rPr>
                            <w:spacing w:val="-6"/>
                            <w:sz w:val="21"/>
                          </w:rPr>
                          <w:t xml:space="preserve"> </w:t>
                        </w:r>
                        <w:r>
                          <w:rPr>
                            <w:sz w:val="21"/>
                          </w:rPr>
                          <w:t>of</w:t>
                        </w:r>
                        <w:r>
                          <w:rPr>
                            <w:spacing w:val="-1"/>
                            <w:sz w:val="21"/>
                          </w:rPr>
                          <w:t xml:space="preserve"> </w:t>
                        </w:r>
                        <w:r>
                          <w:rPr>
                            <w:sz w:val="21"/>
                          </w:rPr>
                          <w:t>qty</w:t>
                        </w:r>
                        <w:r>
                          <w:rPr>
                            <w:spacing w:val="-1"/>
                            <w:sz w:val="21"/>
                          </w:rPr>
                          <w:t xml:space="preserve"> </w:t>
                        </w:r>
                        <w:r>
                          <w:rPr>
                            <w:sz w:val="21"/>
                          </w:rPr>
                          <w:t>&lt;=</w:t>
                        </w:r>
                        <w:r>
                          <w:rPr>
                            <w:spacing w:val="-1"/>
                            <w:sz w:val="21"/>
                          </w:rPr>
                          <w:t xml:space="preserve"> </w:t>
                        </w:r>
                        <w:r>
                          <w:rPr>
                            <w:sz w:val="21"/>
                          </w:rPr>
                          <w:t>100,</w:t>
                        </w:r>
                        <w:r>
                          <w:rPr>
                            <w:spacing w:val="-1"/>
                            <w:sz w:val="21"/>
                          </w:rPr>
                          <w:t xml:space="preserve"> </w:t>
                        </w:r>
                        <w:r>
                          <w:rPr>
                            <w:sz w:val="21"/>
                          </w:rPr>
                          <w:t>the</w:t>
                        </w:r>
                        <w:r>
                          <w:rPr>
                            <w:spacing w:val="-1"/>
                            <w:sz w:val="21"/>
                          </w:rPr>
                          <w:t xml:space="preserve"> </w:t>
                        </w:r>
                        <w:r>
                          <w:rPr>
                            <w:sz w:val="21"/>
                          </w:rPr>
                          <w:t>test</w:t>
                        </w:r>
                        <w:r>
                          <w:rPr>
                            <w:spacing w:val="-3"/>
                            <w:sz w:val="21"/>
                          </w:rPr>
                          <w:t xml:space="preserve"> </w:t>
                        </w:r>
                        <w:r>
                          <w:rPr>
                            <w:sz w:val="21"/>
                          </w:rPr>
                          <w:t>with</w:t>
                        </w:r>
                        <w:r>
                          <w:rPr>
                            <w:spacing w:val="-4"/>
                            <w:sz w:val="21"/>
                          </w:rPr>
                          <w:t xml:space="preserve"> </w:t>
                        </w:r>
                        <w:r>
                          <w:rPr>
                            <w:sz w:val="21"/>
                          </w:rPr>
                          <w:t>100</w:t>
                        </w:r>
                        <w:r>
                          <w:rPr>
                            <w:spacing w:val="-3"/>
                            <w:sz w:val="21"/>
                          </w:rPr>
                          <w:t xml:space="preserve"> </w:t>
                        </w:r>
                        <w:r>
                          <w:rPr>
                            <w:sz w:val="21"/>
                          </w:rPr>
                          <w:t>would</w:t>
                        </w:r>
                        <w:r>
                          <w:rPr>
                            <w:spacing w:val="-1"/>
                            <w:sz w:val="21"/>
                          </w:rPr>
                          <w:t xml:space="preserve"> </w:t>
                        </w:r>
                        <w:r>
                          <w:rPr>
                            <w:sz w:val="21"/>
                          </w:rPr>
                          <w:t>fail,</w:t>
                        </w:r>
                        <w:r>
                          <w:rPr>
                            <w:spacing w:val="-4"/>
                            <w:sz w:val="21"/>
                          </w:rPr>
                          <w:t xml:space="preserve"> </w:t>
                        </w:r>
                        <w:r>
                          <w:rPr>
                            <w:sz w:val="21"/>
                          </w:rPr>
                          <w:t>revealing</w:t>
                        </w:r>
                        <w:r>
                          <w:rPr>
                            <w:spacing w:val="-2"/>
                            <w:sz w:val="21"/>
                          </w:rPr>
                          <w:t xml:space="preserve"> </w:t>
                        </w:r>
                        <w:r>
                          <w:rPr>
                            <w:sz w:val="21"/>
                          </w:rPr>
                          <w:t>the defect immediately; entering only ‘50’ would never have exposed it.</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59264" behindDoc="0" locked="0" layoutInCell="1" allowOverlap="1">
                <wp:simplePos x="0" y="0"/>
                <wp:positionH relativeFrom="page">
                  <wp:posOffset>635000</wp:posOffset>
                </wp:positionH>
                <wp:positionV relativeFrom="paragraph">
                  <wp:posOffset>1100455</wp:posOffset>
                </wp:positionV>
                <wp:extent cx="6313805" cy="487680"/>
                <wp:effectExtent l="0" t="0" r="10795" b="0"/>
                <wp:wrapNone/>
                <wp:docPr id="136" name="Group 136"/>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137" name="Graphic 137"/>
                        <wps:cNvSpPr/>
                        <wps:spPr>
                          <a:xfrm>
                            <a:off x="38100" y="604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138" name="Graphic 13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139" name="Graphic 139"/>
                        <wps:cNvSpPr/>
                        <wps:spPr>
                          <a:xfrm>
                            <a:off x="19811" y="429717"/>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140" name="Graphic 140"/>
                        <wps:cNvSpPr/>
                        <wps:spPr>
                          <a:xfrm>
                            <a:off x="0" y="57861"/>
                            <a:ext cx="6313805" cy="429895"/>
                          </a:xfrm>
                          <a:custGeom>
                            <a:avLst/>
                            <a:gdLst/>
                            <a:ahLst/>
                            <a:cxnLst/>
                            <a:rect l="l" t="t" r="r" b="b"/>
                            <a:pathLst>
                              <a:path w="6313805" h="429895">
                                <a:moveTo>
                                  <a:pt x="6313678" y="0"/>
                                </a:moveTo>
                                <a:lnTo>
                                  <a:pt x="6307582" y="0"/>
                                </a:lnTo>
                                <a:lnTo>
                                  <a:pt x="6307582" y="423672"/>
                                </a:lnTo>
                                <a:lnTo>
                                  <a:pt x="38100" y="423672"/>
                                </a:lnTo>
                                <a:lnTo>
                                  <a:pt x="38100" y="0"/>
                                </a:lnTo>
                                <a:lnTo>
                                  <a:pt x="0" y="0"/>
                                </a:lnTo>
                                <a:lnTo>
                                  <a:pt x="0" y="423672"/>
                                </a:lnTo>
                                <a:lnTo>
                                  <a:pt x="0" y="429768"/>
                                </a:lnTo>
                                <a:lnTo>
                                  <a:pt x="6307582" y="429768"/>
                                </a:lnTo>
                                <a:lnTo>
                                  <a:pt x="6313678" y="429768"/>
                                </a:lnTo>
                                <a:lnTo>
                                  <a:pt x="6313678" y="423672"/>
                                </a:lnTo>
                                <a:lnTo>
                                  <a:pt x="6313678" y="0"/>
                                </a:lnTo>
                                <a:close/>
                              </a:path>
                            </a:pathLst>
                          </a:custGeom>
                          <a:solidFill>
                            <a:srgbClr val="2D7C31"/>
                          </a:solidFill>
                        </wps:spPr>
                        <wps:bodyPr wrap="square" lIns="0" tIns="0" rIns="0" bIns="0" rtlCol="0">
                          <a:noAutofit/>
                        </wps:bodyPr>
                      </wps:wsp>
                      <wps:wsp>
                        <wps:cNvPr id="141" name="Textbox 141"/>
                        <wps:cNvSpPr txBox="1"/>
                        <wps:spPr>
                          <a:xfrm>
                            <a:off x="38100" y="6095"/>
                            <a:ext cx="6269990" cy="475615"/>
                          </a:xfrm>
                          <a:prstGeom prst="rect">
                            <a:avLst/>
                          </a:prstGeom>
                        </wps:spPr>
                        <wps:txbx>
                          <w:txbxContent>
                            <w:p w14:paraId="157E432F">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The</w:t>
                              </w:r>
                              <w:r>
                                <w:rPr>
                                  <w:spacing w:val="-2"/>
                                  <w:sz w:val="21"/>
                                </w:rPr>
                                <w:t xml:space="preserve"> </w:t>
                              </w:r>
                              <w:r>
                                <w:rPr>
                                  <w:sz w:val="21"/>
                                </w:rPr>
                                <w:t>crash</w:t>
                              </w:r>
                              <w:r>
                                <w:rPr>
                                  <w:spacing w:val="-2"/>
                                  <w:sz w:val="21"/>
                                </w:rPr>
                                <w:t xml:space="preserve"> </w:t>
                              </w:r>
                              <w:r>
                                <w:rPr>
                                  <w:sz w:val="21"/>
                                </w:rPr>
                                <w:t>is</w:t>
                              </w:r>
                              <w:r>
                                <w:rPr>
                                  <w:spacing w:val="-3"/>
                                  <w:sz w:val="21"/>
                                </w:rPr>
                                <w:t xml:space="preserve"> </w:t>
                              </w:r>
                              <w:r>
                                <w:rPr>
                                  <w:sz w:val="21"/>
                                </w:rPr>
                                <w:t>a</w:t>
                              </w:r>
                              <w:r>
                                <w:rPr>
                                  <w:spacing w:val="-2"/>
                                  <w:sz w:val="21"/>
                                </w:rPr>
                                <w:t xml:space="preserve"> </w:t>
                              </w:r>
                              <w:r>
                                <w:rPr>
                                  <w:sz w:val="21"/>
                                </w:rPr>
                                <w:t>boundary-related</w:t>
                              </w:r>
                              <w:r>
                                <w:rPr>
                                  <w:spacing w:val="-2"/>
                                  <w:sz w:val="21"/>
                                </w:rPr>
                                <w:t xml:space="preserve"> </w:t>
                              </w:r>
                              <w:r>
                                <w:rPr>
                                  <w:sz w:val="21"/>
                                </w:rPr>
                                <w:t>coding</w:t>
                              </w:r>
                              <w:r>
                                <w:rPr>
                                  <w:spacing w:val="-6"/>
                                  <w:sz w:val="21"/>
                                </w:rPr>
                                <w:t xml:space="preserve"> </w:t>
                              </w:r>
                              <w:r>
                                <w:rPr>
                                  <w:sz w:val="21"/>
                                </w:rPr>
                                <w:t>(logic)</w:t>
                              </w:r>
                              <w:r>
                                <w:rPr>
                                  <w:spacing w:val="-2"/>
                                  <w:sz w:val="21"/>
                                </w:rPr>
                                <w:t xml:space="preserve"> </w:t>
                              </w:r>
                              <w:r>
                                <w:rPr>
                                  <w:sz w:val="21"/>
                                </w:rPr>
                                <w:t>defect</w:t>
                              </w:r>
                              <w:r>
                                <w:rPr>
                                  <w:spacing w:val="-3"/>
                                  <w:sz w:val="21"/>
                                </w:rPr>
                                <w:t xml:space="preserve"> </w:t>
                              </w:r>
                              <w:r>
                                <w:rPr>
                                  <w:sz w:val="21"/>
                                </w:rPr>
                                <w:t>of</w:t>
                              </w:r>
                              <w:r>
                                <w:rPr>
                                  <w:spacing w:val="-2"/>
                                  <w:sz w:val="21"/>
                                </w:rPr>
                                <w:t xml:space="preserve"> </w:t>
                              </w:r>
                              <w:r>
                                <w:rPr>
                                  <w:sz w:val="21"/>
                                </w:rPr>
                                <w:t>high</w:t>
                              </w:r>
                              <w:r>
                                <w:rPr>
                                  <w:spacing w:val="-2"/>
                                  <w:sz w:val="21"/>
                                </w:rPr>
                                <w:t xml:space="preserve"> </w:t>
                              </w:r>
                              <w:r>
                                <w:rPr>
                                  <w:sz w:val="21"/>
                                </w:rPr>
                                <w:t>severity</w:t>
                              </w:r>
                              <w:r>
                                <w:rPr>
                                  <w:spacing w:val="-2"/>
                                  <w:sz w:val="21"/>
                                </w:rPr>
                                <w:t xml:space="preserve"> </w:t>
                              </w:r>
                              <w:r>
                                <w:rPr>
                                  <w:sz w:val="21"/>
                                </w:rPr>
                                <w:t>that</w:t>
                              </w:r>
                              <w:r>
                                <w:rPr>
                                  <w:spacing w:val="-3"/>
                                  <w:sz w:val="21"/>
                                </w:rPr>
                                <w:t xml:space="preserve"> </w:t>
                              </w:r>
                              <w:r>
                                <w:rPr>
                                  <w:sz w:val="21"/>
                                </w:rPr>
                                <w:t>proper</w:t>
                              </w:r>
                              <w:r>
                                <w:rPr>
                                  <w:spacing w:val="-3"/>
                                  <w:sz w:val="21"/>
                                </w:rPr>
                                <w:t xml:space="preserve"> </w:t>
                              </w:r>
                              <w:r>
                                <w:rPr>
                                  <w:sz w:val="21"/>
                                </w:rPr>
                                <w:t>BVA</w:t>
                              </w:r>
                              <w:r>
                                <w:rPr>
                                  <w:spacing w:val="-2"/>
                                  <w:sz w:val="21"/>
                                </w:rPr>
                                <w:t xml:space="preserve"> </w:t>
                              </w:r>
                              <w:r>
                                <w:rPr>
                                  <w:sz w:val="21"/>
                                </w:rPr>
                                <w:t>test</w:t>
                              </w:r>
                              <w:r>
                                <w:rPr>
                                  <w:spacing w:val="-4"/>
                                  <w:sz w:val="21"/>
                                </w:rPr>
                                <w:t xml:space="preserve"> </w:t>
                              </w:r>
                              <w:r>
                                <w:rPr>
                                  <w:sz w:val="21"/>
                                </w:rPr>
                                <w:t>cases</w:t>
                              </w:r>
                              <w:r>
                                <w:rPr>
                                  <w:spacing w:val="-2"/>
                                  <w:sz w:val="21"/>
                                </w:rPr>
                                <w:t xml:space="preserve"> </w:t>
                              </w:r>
                              <w:r>
                                <w:rPr>
                                  <w:sz w:val="21"/>
                                </w:rPr>
                                <w:t>at and around the limits would have detected before release.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86.65pt;height:38.4pt;width:497.15pt;mso-position-horizontal-relative:page;z-index:251659264;mso-width-relative:page;mso-height-relative:page;" coordsize="6313805,487680" o:gfxdata="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vV3xjdoAAAAMAQAADwAAAAAAAAABACAAAAAiAAAAZHJzL2Rvd25yZXYu&#10;eG1sUEsBAhQAFAAAAAgAh07iQJ+KWzszBAAAdRMAAA4AAAAAAAAAAQAgAAAAKQEAAGRycy9lMm9E&#10;b2MueG1sUEsFBgAAAAAGAAYAWQEAAM4HAAAAAA==&#10;">
                <o:lock v:ext="edit" aspectratio="f"/>
                <v:shape id="Graphic 137" o:spid="_x0000_s1026" o:spt="100" style="position:absolute;left:38100;top:6045;height:475615;width:6269990;" fillcolor="#E8F5E9" filled="t" stroked="f" coordsize="6269990,475615" o:gfxdata="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6y0cS8AAAA&#10;3AAAAA8AAAAAAAAAAQAgAAAAIgAAAGRycy9kb3ducmV2LnhtbFBLAQIUABQAAAAIAIdO4kAzLwWe&#10;OwAAADkAAAAQAAAAAAAAAAEAIAAAAAsBAABkcnMvc2hhcGV4bWwueG1sUEsFBgAAAAAGAAYAWwEA&#10;ALUDAAAAAA==&#10;" path="m6269482,0l0,0,0,475487,6269482,475487,6269482,0xe">
                  <v:fill on="t" focussize="0,0"/>
                  <v:stroke on="f"/>
                  <v:imagedata o:title=""/>
                  <o:lock v:ext="edit" aspectratio="f"/>
                  <v:textbox inset="0mm,0mm,0mm,0mm"/>
                </v:shape>
                <v:shape id="Graphic 138" o:spid="_x0000_s1026" o:spt="100" style="position:absolute;left:0;top:0;height:58419;width:6313805;" fillcolor="#2D7C31" filled="t" stroked="f" coordsize="6313805,58419" o:gfxdata="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yxlq/&#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139" o:spid="_x0000_s1026" o:spt="100" style="position:absolute;left:19811;top:429717;height:50800;width:6290945;" fillcolor="#E8F5E9" filled="t" stroked="f" coordsize="6290945,50800" o:gfxdata="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Vmwi8AAAA&#10;3AAAAA8AAAAAAAAAAQAgAAAAIgAAAGRycy9kb3ducmV2LnhtbFBLAQIUABQAAAAIAIdO4kAzLwWe&#10;OwAAADkAAAAQAAAAAAAAAAEAIAAAAAsBAABkcnMvc2hhcGV4bWwueG1sUEsFBgAAAAAGAAYAWwEA&#10;ALUDAAAAAA==&#10;" path="m6290817,0l0,0,0,50291,6290817,50291,6290817,0xe">
                  <v:fill on="t" focussize="0,0"/>
                  <v:stroke on="f"/>
                  <v:imagedata o:title=""/>
                  <o:lock v:ext="edit" aspectratio="f"/>
                  <v:textbox inset="0mm,0mm,0mm,0mm"/>
                </v:shape>
                <v:shape id="Graphic 140" o:spid="_x0000_s1026" o:spt="100" style="position:absolute;left:0;top:57861;height:429895;width:6313805;" fillcolor="#2D7C31" filled="t" stroked="f" coordsize="6313805,429895" o:gfxdata="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B/eb4A&#10;AADcAAAADwAAAAAAAAABACAAAAAiAAAAZHJzL2Rvd25yZXYueG1sUEsBAhQAFAAAAAgAh07iQDMv&#10;BZ47AAAAOQAAABAAAAAAAAAAAQAgAAAADQEAAGRycy9zaGFwZXhtbC54bWxQSwUGAAAAAAYABgBb&#10;AQAAtwMAAAAA&#10;" path="m6313678,0l6307582,0,6307582,423672,38100,423672,38100,0,0,0,0,423672,0,429768,6307582,429768,6313678,429768,6313678,423672,6313678,0xe">
                  <v:fill on="t" focussize="0,0"/>
                  <v:stroke on="f"/>
                  <v:imagedata o:title=""/>
                  <o:lock v:ext="edit" aspectratio="f"/>
                  <v:textbox inset="0mm,0mm,0mm,0mm"/>
                </v:shape>
                <v:shape id="Textbox 141" o:spid="_x0000_s1026" o:spt="202" type="#_x0000_t202" style="position:absolute;left:38100;top:6095;height:475615;width:6269990;"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7E432F">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The</w:t>
                        </w:r>
                        <w:r>
                          <w:rPr>
                            <w:spacing w:val="-2"/>
                            <w:sz w:val="21"/>
                          </w:rPr>
                          <w:t xml:space="preserve"> </w:t>
                        </w:r>
                        <w:r>
                          <w:rPr>
                            <w:sz w:val="21"/>
                          </w:rPr>
                          <w:t>crash</w:t>
                        </w:r>
                        <w:r>
                          <w:rPr>
                            <w:spacing w:val="-2"/>
                            <w:sz w:val="21"/>
                          </w:rPr>
                          <w:t xml:space="preserve"> </w:t>
                        </w:r>
                        <w:r>
                          <w:rPr>
                            <w:sz w:val="21"/>
                          </w:rPr>
                          <w:t>is</w:t>
                        </w:r>
                        <w:r>
                          <w:rPr>
                            <w:spacing w:val="-3"/>
                            <w:sz w:val="21"/>
                          </w:rPr>
                          <w:t xml:space="preserve"> </w:t>
                        </w:r>
                        <w:r>
                          <w:rPr>
                            <w:sz w:val="21"/>
                          </w:rPr>
                          <w:t>a</w:t>
                        </w:r>
                        <w:r>
                          <w:rPr>
                            <w:spacing w:val="-2"/>
                            <w:sz w:val="21"/>
                          </w:rPr>
                          <w:t xml:space="preserve"> </w:t>
                        </w:r>
                        <w:r>
                          <w:rPr>
                            <w:sz w:val="21"/>
                          </w:rPr>
                          <w:t>boundary-related</w:t>
                        </w:r>
                        <w:r>
                          <w:rPr>
                            <w:spacing w:val="-2"/>
                            <w:sz w:val="21"/>
                          </w:rPr>
                          <w:t xml:space="preserve"> </w:t>
                        </w:r>
                        <w:r>
                          <w:rPr>
                            <w:sz w:val="21"/>
                          </w:rPr>
                          <w:t>coding</w:t>
                        </w:r>
                        <w:r>
                          <w:rPr>
                            <w:spacing w:val="-6"/>
                            <w:sz w:val="21"/>
                          </w:rPr>
                          <w:t xml:space="preserve"> </w:t>
                        </w:r>
                        <w:r>
                          <w:rPr>
                            <w:sz w:val="21"/>
                          </w:rPr>
                          <w:t>(logic)</w:t>
                        </w:r>
                        <w:r>
                          <w:rPr>
                            <w:spacing w:val="-2"/>
                            <w:sz w:val="21"/>
                          </w:rPr>
                          <w:t xml:space="preserve"> </w:t>
                        </w:r>
                        <w:r>
                          <w:rPr>
                            <w:sz w:val="21"/>
                          </w:rPr>
                          <w:t>defect</w:t>
                        </w:r>
                        <w:r>
                          <w:rPr>
                            <w:spacing w:val="-3"/>
                            <w:sz w:val="21"/>
                          </w:rPr>
                          <w:t xml:space="preserve"> </w:t>
                        </w:r>
                        <w:r>
                          <w:rPr>
                            <w:sz w:val="21"/>
                          </w:rPr>
                          <w:t>of</w:t>
                        </w:r>
                        <w:r>
                          <w:rPr>
                            <w:spacing w:val="-2"/>
                            <w:sz w:val="21"/>
                          </w:rPr>
                          <w:t xml:space="preserve"> </w:t>
                        </w:r>
                        <w:r>
                          <w:rPr>
                            <w:sz w:val="21"/>
                          </w:rPr>
                          <w:t>high</w:t>
                        </w:r>
                        <w:r>
                          <w:rPr>
                            <w:spacing w:val="-2"/>
                            <w:sz w:val="21"/>
                          </w:rPr>
                          <w:t xml:space="preserve"> </w:t>
                        </w:r>
                        <w:r>
                          <w:rPr>
                            <w:sz w:val="21"/>
                          </w:rPr>
                          <w:t>severity</w:t>
                        </w:r>
                        <w:r>
                          <w:rPr>
                            <w:spacing w:val="-2"/>
                            <w:sz w:val="21"/>
                          </w:rPr>
                          <w:t xml:space="preserve"> </w:t>
                        </w:r>
                        <w:r>
                          <w:rPr>
                            <w:sz w:val="21"/>
                          </w:rPr>
                          <w:t>that</w:t>
                        </w:r>
                        <w:r>
                          <w:rPr>
                            <w:spacing w:val="-3"/>
                            <w:sz w:val="21"/>
                          </w:rPr>
                          <w:t xml:space="preserve"> </w:t>
                        </w:r>
                        <w:r>
                          <w:rPr>
                            <w:sz w:val="21"/>
                          </w:rPr>
                          <w:t>proper</w:t>
                        </w:r>
                        <w:r>
                          <w:rPr>
                            <w:spacing w:val="-3"/>
                            <w:sz w:val="21"/>
                          </w:rPr>
                          <w:t xml:space="preserve"> </w:t>
                        </w:r>
                        <w:r>
                          <w:rPr>
                            <w:sz w:val="21"/>
                          </w:rPr>
                          <w:t>BVA</w:t>
                        </w:r>
                        <w:r>
                          <w:rPr>
                            <w:spacing w:val="-2"/>
                            <w:sz w:val="21"/>
                          </w:rPr>
                          <w:t xml:space="preserve"> </w:t>
                        </w:r>
                        <w:r>
                          <w:rPr>
                            <w:sz w:val="21"/>
                          </w:rPr>
                          <w:t>test</w:t>
                        </w:r>
                        <w:r>
                          <w:rPr>
                            <w:spacing w:val="-4"/>
                            <w:sz w:val="21"/>
                          </w:rPr>
                          <w:t xml:space="preserve"> </w:t>
                        </w:r>
                        <w:r>
                          <w:rPr>
                            <w:sz w:val="21"/>
                          </w:rPr>
                          <w:t>cases</w:t>
                        </w:r>
                        <w:r>
                          <w:rPr>
                            <w:spacing w:val="-2"/>
                            <w:sz w:val="21"/>
                          </w:rPr>
                          <w:t xml:space="preserve"> </w:t>
                        </w:r>
                        <w:r>
                          <w:rPr>
                            <w:sz w:val="21"/>
                          </w:rPr>
                          <w:t>at and around the limits would have detected before release.</w:t>
                        </w:r>
                      </w:p>
                    </w:txbxContent>
                  </v:textbox>
                </v:shape>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2C54D134">
      <w:pPr>
        <w:pStyle w:val="7"/>
        <w:spacing w:before="6"/>
        <w:rPr>
          <w:rFonts w:hint="default" w:ascii="Times New Roman" w:hAnsi="Times New Roman" w:cs="Times New Roman"/>
          <w:i/>
          <w:sz w:val="4"/>
        </w:rPr>
      </w:pPr>
    </w:p>
    <w:p w14:paraId="750A8001">
      <w:pPr>
        <w:pStyle w:val="7"/>
        <w:spacing w:after="0"/>
        <w:rPr>
          <w:rFonts w:hint="default" w:ascii="Times New Roman" w:hAnsi="Times New Roman" w:cs="Times New Roman"/>
          <w:i/>
          <w:sz w:val="4"/>
        </w:rPr>
        <w:sectPr>
          <w:pgSz w:w="11910" w:h="16840"/>
          <w:pgMar w:top="960" w:right="850" w:bottom="1980" w:left="850" w:header="459" w:footer="1744" w:gutter="0"/>
          <w:cols w:space="720" w:num="1"/>
        </w:sectPr>
      </w:pPr>
    </w:p>
    <w:p w14:paraId="4E53DE87">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75E46F9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40343E44">
            <w:pPr>
              <w:pStyle w:val="10"/>
              <w:spacing w:before="77"/>
              <w:ind w:left="410"/>
              <w:rPr>
                <w:rFonts w:hint="default" w:ascii="Times New Roman" w:hAnsi="Times New Roman" w:cs="Times New Roman"/>
                <w:b/>
                <w:sz w:val="40"/>
              </w:rPr>
            </w:pPr>
            <w:r>
              <w:rPr>
                <w:rFonts w:hint="default" w:ascii="Times New Roman" w:hAnsi="Times New Roman" w:cs="Times New Roman"/>
                <w:b/>
                <w:color w:val="FFFFFF"/>
                <w:spacing w:val="-5"/>
                <w:sz w:val="40"/>
              </w:rPr>
              <w:t>Q9</w:t>
            </w:r>
          </w:p>
        </w:tc>
        <w:tc>
          <w:tcPr>
            <w:tcW w:w="7502" w:type="dxa"/>
            <w:tcBorders>
              <w:left w:val="nil"/>
            </w:tcBorders>
            <w:shd w:val="clear" w:color="auto" w:fill="EAF0FA"/>
          </w:tcPr>
          <w:p w14:paraId="7FB0405D">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Using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Repository</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to</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Improve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Test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Case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pacing w:val="-2"/>
                <w:sz w:val="26"/>
              </w:rPr>
              <w:t>Design</w:t>
            </w:r>
          </w:p>
        </w:tc>
        <w:tc>
          <w:tcPr>
            <w:tcW w:w="1102" w:type="dxa"/>
            <w:shd w:val="clear" w:color="auto" w:fill="2D75B6"/>
          </w:tcPr>
          <w:p w14:paraId="773781A5">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A44520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00CCC2C6">
            <w:pPr>
              <w:pStyle w:val="10"/>
              <w:spacing w:before="81" w:line="261" w:lineRule="auto"/>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company maintains a defect repository but rarely uses it for improving testing practices. This results in repeated 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across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releases.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Demonstrate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repository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can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support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better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case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design.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role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improving software quality.</w:t>
            </w:r>
          </w:p>
        </w:tc>
      </w:tr>
    </w:tbl>
    <w:p w14:paraId="1CC07A16">
      <w:pPr>
        <w:pStyle w:val="9"/>
        <w:numPr>
          <w:ilvl w:val="0"/>
          <w:numId w:val="9"/>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896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44" name="Graphic 14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44" o:spid="_x0000_s1026" o:spt="100" style="position:absolute;left:0pt;margin-left:48.55pt;margin-top:25.6pt;height:0.75pt;width:498.35pt;mso-position-horizontal-relative:page;mso-wrap-distance-bottom:0pt;mso-wrap-distance-top:0pt;z-index:-25162752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vspW2QAAAAkBAAAPAAAAAAAAAAEAIAAAACIAAABkcnMvZG93bnJldi54bWxQSwECFAAUAAAA&#10;CACHTuJA26f6RCYCAADgBAAADgAAAAAAAAABACAAAAAo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7B6D2360">
      <w:pPr>
        <w:pStyle w:val="7"/>
        <w:spacing w:line="276" w:lineRule="auto"/>
        <w:ind w:left="150" w:right="151"/>
        <w:jc w:val="both"/>
        <w:rPr>
          <w:rFonts w:hint="default" w:ascii="Times New Roman" w:hAnsi="Times New Roman" w:cs="Times New Roman"/>
        </w:rPr>
      </w:pPr>
      <w:r>
        <w:rPr>
          <w:rFonts w:hint="default" w:ascii="Times New Roman" w:hAnsi="Times New Roman" w:cs="Times New Roman"/>
        </w:rPr>
        <w:t>A defect repository is a central database in which every defect and its attributes (ID, module, description, severity, priority, phase injected, phase detected, root cause, status, resolution) are recorded. It is a valuable historical knowledge base for test teams.</w:t>
      </w:r>
    </w:p>
    <w:p w14:paraId="2A353BD3">
      <w:pPr>
        <w:pStyle w:val="9"/>
        <w:numPr>
          <w:ilvl w:val="0"/>
          <w:numId w:val="9"/>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8960"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145" name="Graphic 14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45" o:spid="_x0000_s1026" o:spt="100" style="position:absolute;left:0pt;margin-left:48.55pt;margin-top:25.4pt;height:0.75pt;width:498.35pt;mso-position-horizontal-relative:page;mso-wrap-distance-bottom:0pt;mso-wrap-distance-top:0pt;z-index:-251627520;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TLHTTYAAAACQEAAA8AAAAAAAAAAQAgAAAAIgAAAGRycy9kb3ducmV2LnhtbFBLAQIUABQAAAAI&#10;AIdO4kCq0T9mJgIAAOAEAAAOAAAAAAAAAAEAIAAAACcBAABkcnMvZTJvRG9jLnhtbFBLBQYAAAAA&#10;BgAGAFkBAA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367D96AF">
      <w:pPr>
        <w:pStyle w:val="9"/>
        <w:numPr>
          <w:ilvl w:val="1"/>
          <w:numId w:val="9"/>
        </w:numPr>
        <w:tabs>
          <w:tab w:val="left" w:pos="612"/>
        </w:tabs>
        <w:spacing w:before="78" w:after="0" w:line="271" w:lineRule="auto"/>
        <w:ind w:left="612" w:right="165" w:hanging="281"/>
        <w:jc w:val="left"/>
        <w:rPr>
          <w:rFonts w:hint="default" w:ascii="Times New Roman" w:hAnsi="Times New Roman" w:cs="Times New Roman"/>
          <w:sz w:val="21"/>
        </w:rPr>
      </w:pPr>
      <w:r>
        <w:rPr>
          <w:rFonts w:hint="default" w:ascii="Times New Roman" w:hAnsi="Times New Roman" w:cs="Times New Roman"/>
          <w:b/>
          <w:color w:val="1F3863"/>
          <w:sz w:val="21"/>
        </w:rPr>
        <w:t>Analyse</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patterns: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Group</w:t>
      </w:r>
      <w:r>
        <w:rPr>
          <w:rFonts w:hint="default" w:ascii="Times New Roman" w:hAnsi="Times New Roman" w:cs="Times New Roman"/>
          <w:spacing w:val="-2"/>
          <w:sz w:val="21"/>
        </w:rPr>
        <w:t xml:space="preserve"> </w:t>
      </w:r>
      <w:r>
        <w:rPr>
          <w:rFonts w:hint="default" w:ascii="Times New Roman" w:hAnsi="Times New Roman" w:cs="Times New Roman"/>
          <w:sz w:val="21"/>
        </w:rPr>
        <w:t>defects</w:t>
      </w:r>
      <w:r>
        <w:rPr>
          <w:rFonts w:hint="default" w:ascii="Times New Roman" w:hAnsi="Times New Roman" w:cs="Times New Roman"/>
          <w:spacing w:val="-2"/>
          <w:sz w:val="21"/>
        </w:rPr>
        <w:t xml:space="preserve"> </w:t>
      </w:r>
      <w:r>
        <w:rPr>
          <w:rFonts w:hint="default" w:ascii="Times New Roman" w:hAnsi="Times New Roman" w:cs="Times New Roman"/>
          <w:sz w:val="21"/>
        </w:rPr>
        <w:t>by</w:t>
      </w:r>
      <w:r>
        <w:rPr>
          <w:rFonts w:hint="default" w:ascii="Times New Roman" w:hAnsi="Times New Roman" w:cs="Times New Roman"/>
          <w:spacing w:val="-3"/>
          <w:sz w:val="21"/>
        </w:rPr>
        <w:t xml:space="preserve"> </w:t>
      </w:r>
      <w:r>
        <w:rPr>
          <w:rFonts w:hint="default" w:ascii="Times New Roman" w:hAnsi="Times New Roman" w:cs="Times New Roman"/>
          <w:sz w:val="21"/>
        </w:rPr>
        <w:t>module,</w:t>
      </w:r>
      <w:r>
        <w:rPr>
          <w:rFonts w:hint="default" w:ascii="Times New Roman" w:hAnsi="Times New Roman" w:cs="Times New Roman"/>
          <w:spacing w:val="-1"/>
          <w:sz w:val="21"/>
        </w:rPr>
        <w:t xml:space="preserve"> </w:t>
      </w:r>
      <w:r>
        <w:rPr>
          <w:rFonts w:hint="default" w:ascii="Times New Roman" w:hAnsi="Times New Roman" w:cs="Times New Roman"/>
          <w:sz w:val="21"/>
        </w:rPr>
        <w:t>type</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root</w:t>
      </w:r>
      <w:r>
        <w:rPr>
          <w:rFonts w:hint="default" w:ascii="Times New Roman" w:hAnsi="Times New Roman" w:cs="Times New Roman"/>
          <w:spacing w:val="-2"/>
          <w:sz w:val="21"/>
        </w:rPr>
        <w:t xml:space="preserve"> </w:t>
      </w:r>
      <w:r>
        <w:rPr>
          <w:rFonts w:hint="default" w:ascii="Times New Roman" w:hAnsi="Times New Roman" w:cs="Times New Roman"/>
          <w:sz w:val="21"/>
        </w:rPr>
        <w:t>cause</w:t>
      </w:r>
      <w:r>
        <w:rPr>
          <w:rFonts w:hint="default" w:ascii="Times New Roman" w:hAnsi="Times New Roman" w:cs="Times New Roman"/>
          <w:spacing w:val="-1"/>
          <w:sz w:val="21"/>
        </w:rPr>
        <w:t xml:space="preserve"> </w:t>
      </w:r>
      <w:r>
        <w:rPr>
          <w:rFonts w:hint="default" w:ascii="Times New Roman" w:hAnsi="Times New Roman" w:cs="Times New Roman"/>
          <w:sz w:val="21"/>
        </w:rPr>
        <w:t>to</w:t>
      </w:r>
      <w:r>
        <w:rPr>
          <w:rFonts w:hint="default" w:ascii="Times New Roman" w:hAnsi="Times New Roman" w:cs="Times New Roman"/>
          <w:spacing w:val="-2"/>
          <w:sz w:val="21"/>
        </w:rPr>
        <w:t xml:space="preserve"> </w:t>
      </w:r>
      <w:r>
        <w:rPr>
          <w:rFonts w:hint="default" w:ascii="Times New Roman" w:hAnsi="Times New Roman" w:cs="Times New Roman"/>
          <w:sz w:val="21"/>
        </w:rPr>
        <w:t>find</w:t>
      </w:r>
      <w:r>
        <w:rPr>
          <w:rFonts w:hint="default" w:ascii="Times New Roman" w:hAnsi="Times New Roman" w:cs="Times New Roman"/>
          <w:spacing w:val="-4"/>
          <w:sz w:val="21"/>
        </w:rPr>
        <w:t xml:space="preserve"> </w:t>
      </w:r>
      <w:r>
        <w:rPr>
          <w:rFonts w:hint="default" w:ascii="Times New Roman" w:hAnsi="Times New Roman" w:cs="Times New Roman"/>
          <w:sz w:val="21"/>
        </w:rPr>
        <w:t>weak</w:t>
      </w:r>
      <w:r>
        <w:rPr>
          <w:rFonts w:hint="default" w:ascii="Times New Roman" w:hAnsi="Times New Roman" w:cs="Times New Roman"/>
          <w:spacing w:val="-4"/>
          <w:sz w:val="21"/>
        </w:rPr>
        <w:t xml:space="preserve"> </w:t>
      </w:r>
      <w:r>
        <w:rPr>
          <w:rFonts w:hint="default" w:ascii="Times New Roman" w:hAnsi="Times New Roman" w:cs="Times New Roman"/>
          <w:sz w:val="21"/>
        </w:rPr>
        <w:t>areas</w:t>
      </w:r>
      <w:r>
        <w:rPr>
          <w:rFonts w:hint="default" w:ascii="Times New Roman" w:hAnsi="Times New Roman" w:cs="Times New Roman"/>
          <w:spacing w:val="-5"/>
          <w:sz w:val="21"/>
        </w:rPr>
        <w:t xml:space="preserve"> </w:t>
      </w:r>
      <w:r>
        <w:rPr>
          <w:rFonts w:hint="default" w:ascii="Times New Roman" w:hAnsi="Times New Roman" w:cs="Times New Roman"/>
          <w:sz w:val="21"/>
        </w:rPr>
        <w:t>(e.g.</w:t>
      </w:r>
      <w:r>
        <w:rPr>
          <w:rFonts w:hint="default" w:ascii="Times New Roman" w:hAnsi="Times New Roman" w:cs="Times New Roman"/>
          <w:spacing w:val="-4"/>
          <w:sz w:val="21"/>
        </w:rPr>
        <w:t xml:space="preserve"> </w:t>
      </w:r>
      <w:r>
        <w:rPr>
          <w:rFonts w:hint="default" w:ascii="Times New Roman" w:hAnsi="Times New Roman" w:cs="Times New Roman"/>
          <w:sz w:val="21"/>
        </w:rPr>
        <w:t>validation</w:t>
      </w:r>
      <w:r>
        <w:rPr>
          <w:rFonts w:hint="default" w:ascii="Times New Roman" w:hAnsi="Times New Roman" w:cs="Times New Roman"/>
          <w:spacing w:val="-1"/>
          <w:sz w:val="21"/>
        </w:rPr>
        <w:t xml:space="preserve"> </w:t>
      </w:r>
      <w:r>
        <w:rPr>
          <w:rFonts w:hint="default" w:ascii="Times New Roman" w:hAnsi="Times New Roman" w:cs="Times New Roman"/>
          <w:sz w:val="21"/>
        </w:rPr>
        <w:t>and boundary defects).</w:t>
      </w:r>
    </w:p>
    <w:p w14:paraId="2505CE1C">
      <w:pPr>
        <w:pStyle w:val="9"/>
        <w:numPr>
          <w:ilvl w:val="1"/>
          <w:numId w:val="9"/>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new</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cases: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Add</w:t>
      </w:r>
      <w:r>
        <w:rPr>
          <w:rFonts w:hint="default" w:ascii="Times New Roman" w:hAnsi="Times New Roman" w:cs="Times New Roman"/>
          <w:spacing w:val="-7"/>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cases</w:t>
      </w:r>
      <w:r>
        <w:rPr>
          <w:rFonts w:hint="default" w:ascii="Times New Roman" w:hAnsi="Times New Roman" w:cs="Times New Roman"/>
          <w:spacing w:val="-5"/>
          <w:sz w:val="21"/>
        </w:rPr>
        <w:t xml:space="preserve"> </w:t>
      </w:r>
      <w:r>
        <w:rPr>
          <w:rFonts w:hint="default" w:ascii="Times New Roman" w:hAnsi="Times New Roman" w:cs="Times New Roman"/>
          <w:sz w:val="21"/>
        </w:rPr>
        <w:t>specifically</w:t>
      </w:r>
      <w:r>
        <w:rPr>
          <w:rFonts w:hint="default" w:ascii="Times New Roman" w:hAnsi="Times New Roman" w:cs="Times New Roman"/>
          <w:spacing w:val="-4"/>
          <w:sz w:val="21"/>
        </w:rPr>
        <w:t xml:space="preserve"> </w:t>
      </w:r>
      <w:r>
        <w:rPr>
          <w:rFonts w:hint="default" w:ascii="Times New Roman" w:hAnsi="Times New Roman" w:cs="Times New Roman"/>
          <w:sz w:val="21"/>
        </w:rPr>
        <w:t>for</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7"/>
          <w:sz w:val="21"/>
        </w:rPr>
        <w:t xml:space="preserve"> </w:t>
      </w:r>
      <w:r>
        <w:rPr>
          <w:rFonts w:hint="default" w:ascii="Times New Roman" w:hAnsi="Times New Roman" w:cs="Times New Roman"/>
          <w:sz w:val="21"/>
        </w:rPr>
        <w:t>defect</w:t>
      </w:r>
      <w:r>
        <w:rPr>
          <w:rFonts w:hint="default" w:ascii="Times New Roman" w:hAnsi="Times New Roman" w:cs="Times New Roman"/>
          <w:spacing w:val="-6"/>
          <w:sz w:val="21"/>
        </w:rPr>
        <w:t xml:space="preserve"> </w:t>
      </w:r>
      <w:r>
        <w:rPr>
          <w:rFonts w:hint="default" w:ascii="Times New Roman" w:hAnsi="Times New Roman" w:cs="Times New Roman"/>
          <w:sz w:val="21"/>
        </w:rPr>
        <w:t>types</w:t>
      </w:r>
      <w:r>
        <w:rPr>
          <w:rFonts w:hint="default" w:ascii="Times New Roman" w:hAnsi="Times New Roman" w:cs="Times New Roman"/>
          <w:spacing w:val="-4"/>
          <w:sz w:val="21"/>
        </w:rPr>
        <w:t xml:space="preserve"> </w:t>
      </w:r>
      <w:r>
        <w:rPr>
          <w:rFonts w:hint="default" w:ascii="Times New Roman" w:hAnsi="Times New Roman" w:cs="Times New Roman"/>
          <w:sz w:val="21"/>
        </w:rPr>
        <w:t>that</w:t>
      </w:r>
      <w:r>
        <w:rPr>
          <w:rFonts w:hint="default" w:ascii="Times New Roman" w:hAnsi="Times New Roman" w:cs="Times New Roman"/>
          <w:spacing w:val="-5"/>
          <w:sz w:val="21"/>
        </w:rPr>
        <w:t xml:space="preserve"> </w:t>
      </w:r>
      <w:r>
        <w:rPr>
          <w:rFonts w:hint="default" w:ascii="Times New Roman" w:hAnsi="Times New Roman" w:cs="Times New Roman"/>
          <w:sz w:val="21"/>
        </w:rPr>
        <w:t>occurred</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earlier.</w:t>
      </w:r>
    </w:p>
    <w:p w14:paraId="07025135">
      <w:pPr>
        <w:pStyle w:val="9"/>
        <w:numPr>
          <w:ilvl w:val="1"/>
          <w:numId w:val="9"/>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Prepare</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checklists: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Build</w:t>
      </w:r>
      <w:r>
        <w:rPr>
          <w:rFonts w:hint="default" w:ascii="Times New Roman" w:hAnsi="Times New Roman" w:cs="Times New Roman"/>
          <w:spacing w:val="-8"/>
          <w:sz w:val="21"/>
        </w:rPr>
        <w:t xml:space="preserve"> </w:t>
      </w:r>
      <w:r>
        <w:rPr>
          <w:rFonts w:hint="default" w:ascii="Times New Roman" w:hAnsi="Times New Roman" w:cs="Times New Roman"/>
          <w:sz w:val="21"/>
        </w:rPr>
        <w:t>error-guessing</w:t>
      </w:r>
      <w:r>
        <w:rPr>
          <w:rFonts w:hint="default" w:ascii="Times New Roman" w:hAnsi="Times New Roman" w:cs="Times New Roman"/>
          <w:spacing w:val="-6"/>
          <w:sz w:val="21"/>
        </w:rPr>
        <w:t xml:space="preserve"> </w:t>
      </w:r>
      <w:r>
        <w:rPr>
          <w:rFonts w:hint="default" w:ascii="Times New Roman" w:hAnsi="Times New Roman" w:cs="Times New Roman"/>
          <w:sz w:val="21"/>
        </w:rPr>
        <w:t>checklists</w:t>
      </w:r>
      <w:r>
        <w:rPr>
          <w:rFonts w:hint="default" w:ascii="Times New Roman" w:hAnsi="Times New Roman" w:cs="Times New Roman"/>
          <w:spacing w:val="-6"/>
          <w:sz w:val="21"/>
        </w:rPr>
        <w:t xml:space="preserve"> </w:t>
      </w:r>
      <w:r>
        <w:rPr>
          <w:rFonts w:hint="default" w:ascii="Times New Roman" w:hAnsi="Times New Roman" w:cs="Times New Roman"/>
          <w:sz w:val="21"/>
        </w:rPr>
        <w:t>from</w:t>
      </w:r>
      <w:r>
        <w:rPr>
          <w:rFonts w:hint="default" w:ascii="Times New Roman" w:hAnsi="Times New Roman" w:cs="Times New Roman"/>
          <w:spacing w:val="-8"/>
          <w:sz w:val="21"/>
        </w:rPr>
        <w:t xml:space="preserve"> </w:t>
      </w:r>
      <w:r>
        <w:rPr>
          <w:rFonts w:hint="default" w:ascii="Times New Roman" w:hAnsi="Times New Roman" w:cs="Times New Roman"/>
          <w:sz w:val="21"/>
        </w:rPr>
        <w:t>past</w:t>
      </w:r>
      <w:r>
        <w:rPr>
          <w:rFonts w:hint="default" w:ascii="Times New Roman" w:hAnsi="Times New Roman" w:cs="Times New Roman"/>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z w:val="21"/>
        </w:rPr>
        <w:t>for</w:t>
      </w:r>
      <w:r>
        <w:rPr>
          <w:rFonts w:hint="default" w:ascii="Times New Roman" w:hAnsi="Times New Roman" w:cs="Times New Roman"/>
          <w:spacing w:val="-7"/>
          <w:sz w:val="21"/>
        </w:rPr>
        <w:t xml:space="preserve"> </w:t>
      </w:r>
      <w:r>
        <w:rPr>
          <w:rFonts w:hint="default" w:ascii="Times New Roman" w:hAnsi="Times New Roman" w:cs="Times New Roman"/>
          <w:sz w:val="21"/>
        </w:rPr>
        <w:t>reviewers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testers.</w:t>
      </w:r>
    </w:p>
    <w:p w14:paraId="1B49AB33">
      <w:pPr>
        <w:pStyle w:val="9"/>
        <w:numPr>
          <w:ilvl w:val="1"/>
          <w:numId w:val="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Prioritise</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Give</w:t>
      </w:r>
      <w:r>
        <w:rPr>
          <w:rFonts w:hint="default" w:ascii="Times New Roman" w:hAnsi="Times New Roman" w:cs="Times New Roman"/>
          <w:spacing w:val="-4"/>
          <w:sz w:val="21"/>
        </w:rPr>
        <w:t xml:space="preserve"> </w:t>
      </w:r>
      <w:r>
        <w:rPr>
          <w:rFonts w:hint="default" w:ascii="Times New Roman" w:hAnsi="Times New Roman" w:cs="Times New Roman"/>
          <w:sz w:val="21"/>
        </w:rPr>
        <w:t>more</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effort</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defect-prone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modules.</w:t>
      </w:r>
    </w:p>
    <w:p w14:paraId="6A03B378">
      <w:pPr>
        <w:pStyle w:val="9"/>
        <w:numPr>
          <w:ilvl w:val="1"/>
          <w:numId w:val="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Create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regression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Convert</w:t>
      </w:r>
      <w:r>
        <w:rPr>
          <w:rFonts w:hint="default" w:ascii="Times New Roman" w:hAnsi="Times New Roman" w:cs="Times New Roman"/>
          <w:spacing w:val="-7"/>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z w:val="21"/>
        </w:rPr>
        <w:t>fixed</w:t>
      </w:r>
      <w:r>
        <w:rPr>
          <w:rFonts w:hint="default" w:ascii="Times New Roman" w:hAnsi="Times New Roman" w:cs="Times New Roman"/>
          <w:spacing w:val="-5"/>
          <w:sz w:val="21"/>
        </w:rPr>
        <w:t xml:space="preserve"> </w:t>
      </w:r>
      <w:r>
        <w:rPr>
          <w:rFonts w:hint="default" w:ascii="Times New Roman" w:hAnsi="Times New Roman" w:cs="Times New Roman"/>
          <w:sz w:val="21"/>
        </w:rPr>
        <w:t>defect</w:t>
      </w:r>
      <w:r>
        <w:rPr>
          <w:rFonts w:hint="default" w:ascii="Times New Roman" w:hAnsi="Times New Roman" w:cs="Times New Roman"/>
          <w:spacing w:val="-5"/>
          <w:sz w:val="21"/>
        </w:rPr>
        <w:t xml:space="preserve"> </w:t>
      </w:r>
      <w:r>
        <w:rPr>
          <w:rFonts w:hint="default" w:ascii="Times New Roman" w:hAnsi="Times New Roman" w:cs="Times New Roman"/>
          <w:sz w:val="21"/>
        </w:rPr>
        <w:t>into</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8"/>
          <w:sz w:val="21"/>
        </w:rPr>
        <w:t xml:space="preserve"> </w:t>
      </w:r>
      <w:r>
        <w:rPr>
          <w:rFonts w:hint="default" w:ascii="Times New Roman" w:hAnsi="Times New Roman" w:cs="Times New Roman"/>
          <w:sz w:val="21"/>
        </w:rPr>
        <w:t>regression</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case.</w:t>
      </w:r>
    </w:p>
    <w:p w14:paraId="170F4082">
      <w:pPr>
        <w:pStyle w:val="9"/>
        <w:numPr>
          <w:ilvl w:val="1"/>
          <w:numId w:val="9"/>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Feed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back</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to</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development:</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Share</w:t>
      </w:r>
      <w:r>
        <w:rPr>
          <w:rFonts w:hint="default" w:ascii="Times New Roman" w:hAnsi="Times New Roman" w:cs="Times New Roman"/>
          <w:spacing w:val="-5"/>
          <w:sz w:val="21"/>
        </w:rPr>
        <w:t xml:space="preserve"> </w:t>
      </w:r>
      <w:r>
        <w:rPr>
          <w:rFonts w:hint="default" w:ascii="Times New Roman" w:hAnsi="Times New Roman" w:cs="Times New Roman"/>
          <w:sz w:val="21"/>
        </w:rPr>
        <w:t>trends</w:t>
      </w:r>
      <w:r>
        <w:rPr>
          <w:rFonts w:hint="default" w:ascii="Times New Roman" w:hAnsi="Times New Roman" w:cs="Times New Roman"/>
          <w:spacing w:val="-6"/>
          <w:sz w:val="21"/>
        </w:rPr>
        <w:t xml:space="preserve"> </w:t>
      </w:r>
      <w:r>
        <w:rPr>
          <w:rFonts w:hint="default" w:ascii="Times New Roman" w:hAnsi="Times New Roman" w:cs="Times New Roman"/>
          <w:sz w:val="21"/>
        </w:rPr>
        <w:t>so</w:t>
      </w:r>
      <w:r>
        <w:rPr>
          <w:rFonts w:hint="default" w:ascii="Times New Roman" w:hAnsi="Times New Roman" w:cs="Times New Roman"/>
          <w:spacing w:val="-6"/>
          <w:sz w:val="21"/>
        </w:rPr>
        <w:t xml:space="preserve"> </w:t>
      </w:r>
      <w:r>
        <w:rPr>
          <w:rFonts w:hint="default" w:ascii="Times New Roman" w:hAnsi="Times New Roman" w:cs="Times New Roman"/>
          <w:sz w:val="21"/>
        </w:rPr>
        <w:t>that</w:t>
      </w:r>
      <w:r>
        <w:rPr>
          <w:rFonts w:hint="default" w:ascii="Times New Roman" w:hAnsi="Times New Roman" w:cs="Times New Roman"/>
          <w:spacing w:val="-5"/>
          <w:sz w:val="21"/>
        </w:rPr>
        <w:t xml:space="preserve"> </w:t>
      </w:r>
      <w:r>
        <w:rPr>
          <w:rFonts w:hint="default" w:ascii="Times New Roman" w:hAnsi="Times New Roman" w:cs="Times New Roman"/>
          <w:sz w:val="21"/>
        </w:rPr>
        <w:t>developers</w:t>
      </w:r>
      <w:r>
        <w:rPr>
          <w:rFonts w:hint="default" w:ascii="Times New Roman" w:hAnsi="Times New Roman" w:cs="Times New Roman"/>
          <w:spacing w:val="-5"/>
          <w:sz w:val="21"/>
        </w:rPr>
        <w:t xml:space="preserve"> </w:t>
      </w:r>
      <w:r>
        <w:rPr>
          <w:rFonts w:hint="default" w:ascii="Times New Roman" w:hAnsi="Times New Roman" w:cs="Times New Roman"/>
          <w:sz w:val="21"/>
        </w:rPr>
        <w:t>avoid</w:t>
      </w:r>
      <w:r>
        <w:rPr>
          <w:rFonts w:hint="default" w:ascii="Times New Roman" w:hAnsi="Times New Roman" w:cs="Times New Roman"/>
          <w:spacing w:val="-5"/>
          <w:sz w:val="21"/>
        </w:rPr>
        <w:t xml:space="preserve"> </w:t>
      </w:r>
      <w:r>
        <w:rPr>
          <w:rFonts w:hint="default" w:ascii="Times New Roman" w:hAnsi="Times New Roman" w:cs="Times New Roman"/>
          <w:sz w:val="21"/>
        </w:rPr>
        <w:t>similar</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mistakes.</w:t>
      </w:r>
    </w:p>
    <w:p w14:paraId="6C8AB7EF">
      <w:pPr>
        <w:pStyle w:val="7"/>
        <w:spacing w:before="28"/>
        <w:rPr>
          <w:rFonts w:hint="default" w:ascii="Times New Roman" w:hAnsi="Times New Roman" w:cs="Times New Roman"/>
          <w:sz w:val="17"/>
        </w:rPr>
      </w:pPr>
    </w:p>
    <w:p w14:paraId="46033E23">
      <w:pPr>
        <w:pStyle w:val="9"/>
        <w:numPr>
          <w:ilvl w:val="0"/>
          <w:numId w:val="9"/>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998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146" name="Graphic 14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46" o:spid="_x0000_s1026" o:spt="100" style="position:absolute;left:0pt;margin-left:48.55pt;margin-top:15.4pt;height:0.75pt;width:498.35pt;mso-position-horizontal-relative:page;mso-wrap-distance-bottom:0pt;mso-wrap-distance-top:0pt;z-index:-25162649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A5S3AB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p>
    <w:p w14:paraId="3F5C75AA">
      <w:pPr>
        <w:pStyle w:val="9"/>
        <w:numPr>
          <w:ilvl w:val="1"/>
          <w:numId w:val="9"/>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Reduces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repeated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defects: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Known</w:t>
      </w:r>
      <w:r>
        <w:rPr>
          <w:rFonts w:hint="default" w:ascii="Times New Roman" w:hAnsi="Times New Roman" w:cs="Times New Roman"/>
          <w:spacing w:val="-8"/>
          <w:sz w:val="21"/>
        </w:rPr>
        <w:t xml:space="preserve"> </w:t>
      </w:r>
      <w:r>
        <w:rPr>
          <w:rFonts w:hint="default" w:ascii="Times New Roman" w:hAnsi="Times New Roman" w:cs="Times New Roman"/>
          <w:sz w:val="21"/>
        </w:rPr>
        <w:t>weaknesses</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tested</w:t>
      </w:r>
      <w:r>
        <w:rPr>
          <w:rFonts w:hint="default" w:ascii="Times New Roman" w:hAnsi="Times New Roman" w:cs="Times New Roman"/>
          <w:spacing w:val="-6"/>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release.</w:t>
      </w:r>
    </w:p>
    <w:p w14:paraId="22F12065">
      <w:pPr>
        <w:pStyle w:val="9"/>
        <w:numPr>
          <w:ilvl w:val="1"/>
          <w:numId w:val="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Improves</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effectiveness: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cases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based</w:t>
      </w:r>
      <w:r>
        <w:rPr>
          <w:rFonts w:hint="default" w:ascii="Times New Roman" w:hAnsi="Times New Roman" w:cs="Times New Roman"/>
          <w:spacing w:val="-4"/>
          <w:sz w:val="21"/>
        </w:rPr>
        <w:t xml:space="preserve"> </w:t>
      </w:r>
      <w:r>
        <w:rPr>
          <w:rFonts w:hint="default" w:ascii="Times New Roman" w:hAnsi="Times New Roman" w:cs="Times New Roman"/>
          <w:sz w:val="21"/>
        </w:rPr>
        <w:t>on</w:t>
      </w:r>
      <w:r>
        <w:rPr>
          <w:rFonts w:hint="default" w:ascii="Times New Roman" w:hAnsi="Times New Roman" w:cs="Times New Roman"/>
          <w:spacing w:val="-5"/>
          <w:sz w:val="21"/>
        </w:rPr>
        <w:t xml:space="preserve"> </w:t>
      </w:r>
      <w:r>
        <w:rPr>
          <w:rFonts w:hint="default" w:ascii="Times New Roman" w:hAnsi="Times New Roman" w:cs="Times New Roman"/>
          <w:sz w:val="21"/>
        </w:rPr>
        <w:t>evidence</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not</w:t>
      </w:r>
      <w:r>
        <w:rPr>
          <w:rFonts w:hint="default" w:ascii="Times New Roman" w:hAnsi="Times New Roman" w:cs="Times New Roman"/>
          <w:spacing w:val="-5"/>
          <w:sz w:val="21"/>
        </w:rPr>
        <w:t xml:space="preserve"> </w:t>
      </w:r>
      <w:r>
        <w:rPr>
          <w:rFonts w:hint="default" w:ascii="Times New Roman" w:hAnsi="Times New Roman" w:cs="Times New Roman"/>
          <w:sz w:val="21"/>
        </w:rPr>
        <w:t>on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assumptions.</w:t>
      </w:r>
    </w:p>
    <w:p w14:paraId="0B075F5C">
      <w:pPr>
        <w:pStyle w:val="9"/>
        <w:numPr>
          <w:ilvl w:val="1"/>
          <w:numId w:val="9"/>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Supports</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metrics: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Defect</w:t>
      </w:r>
      <w:r>
        <w:rPr>
          <w:rFonts w:hint="default" w:ascii="Times New Roman" w:hAnsi="Times New Roman" w:cs="Times New Roman"/>
          <w:spacing w:val="-7"/>
          <w:sz w:val="21"/>
        </w:rPr>
        <w:t xml:space="preserve"> </w:t>
      </w:r>
      <w:r>
        <w:rPr>
          <w:rFonts w:hint="default" w:ascii="Times New Roman" w:hAnsi="Times New Roman" w:cs="Times New Roman"/>
          <w:sz w:val="21"/>
        </w:rPr>
        <w:t>density,</w:t>
      </w:r>
      <w:r>
        <w:rPr>
          <w:rFonts w:hint="default" w:ascii="Times New Roman" w:hAnsi="Times New Roman" w:cs="Times New Roman"/>
          <w:spacing w:val="-7"/>
          <w:sz w:val="21"/>
        </w:rPr>
        <w:t xml:space="preserve"> </w:t>
      </w:r>
      <w:r>
        <w:rPr>
          <w:rFonts w:hint="default" w:ascii="Times New Roman" w:hAnsi="Times New Roman" w:cs="Times New Roman"/>
          <w:sz w:val="21"/>
        </w:rPr>
        <w:t>defect</w:t>
      </w:r>
      <w:r>
        <w:rPr>
          <w:rFonts w:hint="default" w:ascii="Times New Roman" w:hAnsi="Times New Roman" w:cs="Times New Roman"/>
          <w:spacing w:val="-9"/>
          <w:sz w:val="21"/>
        </w:rPr>
        <w:t xml:space="preserve"> </w:t>
      </w:r>
      <w:r>
        <w:rPr>
          <w:rFonts w:hint="default" w:ascii="Times New Roman" w:hAnsi="Times New Roman" w:cs="Times New Roman"/>
          <w:sz w:val="21"/>
        </w:rPr>
        <w:t>removal</w:t>
      </w:r>
      <w:r>
        <w:rPr>
          <w:rFonts w:hint="default" w:ascii="Times New Roman" w:hAnsi="Times New Roman" w:cs="Times New Roman"/>
          <w:spacing w:val="-6"/>
          <w:sz w:val="21"/>
        </w:rPr>
        <w:t xml:space="preserve"> </w:t>
      </w:r>
      <w:r>
        <w:rPr>
          <w:rFonts w:hint="default" w:ascii="Times New Roman" w:hAnsi="Times New Roman" w:cs="Times New Roman"/>
          <w:sz w:val="21"/>
        </w:rPr>
        <w:t>efficiency</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trend</w:t>
      </w:r>
      <w:r>
        <w:rPr>
          <w:rFonts w:hint="default" w:ascii="Times New Roman" w:hAnsi="Times New Roman" w:cs="Times New Roman"/>
          <w:spacing w:val="-6"/>
          <w:sz w:val="21"/>
        </w:rPr>
        <w:t xml:space="preserve"> </w:t>
      </w:r>
      <w:r>
        <w:rPr>
          <w:rFonts w:hint="default" w:ascii="Times New Roman" w:hAnsi="Times New Roman" w:cs="Times New Roman"/>
          <w:sz w:val="21"/>
        </w:rPr>
        <w:t>charts</w:t>
      </w:r>
      <w:r>
        <w:rPr>
          <w:rFonts w:hint="default" w:ascii="Times New Roman" w:hAnsi="Times New Roman" w:cs="Times New Roman"/>
          <w:spacing w:val="-7"/>
          <w:sz w:val="21"/>
        </w:rPr>
        <w:t xml:space="preserve"> </w:t>
      </w:r>
      <w:r>
        <w:rPr>
          <w:rFonts w:hint="default" w:ascii="Times New Roman" w:hAnsi="Times New Roman" w:cs="Times New Roman"/>
          <w:sz w:val="21"/>
        </w:rPr>
        <w:t>become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available.</w:t>
      </w:r>
    </w:p>
    <w:p w14:paraId="1664D2F0">
      <w:pPr>
        <w:pStyle w:val="9"/>
        <w:numPr>
          <w:ilvl w:val="1"/>
          <w:numId w:val="9"/>
        </w:numPr>
        <w:tabs>
          <w:tab w:val="left" w:pos="611"/>
        </w:tabs>
        <w:spacing w:before="95"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Preserves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knowledge:</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New</w:t>
      </w:r>
      <w:r>
        <w:rPr>
          <w:rFonts w:hint="default" w:ascii="Times New Roman" w:hAnsi="Times New Roman" w:cs="Times New Roman"/>
          <w:spacing w:val="-7"/>
          <w:sz w:val="21"/>
        </w:rPr>
        <w:t xml:space="preserve"> </w:t>
      </w:r>
      <w:r>
        <w:rPr>
          <w:rFonts w:hint="default" w:ascii="Times New Roman" w:hAnsi="Times New Roman" w:cs="Times New Roman"/>
          <w:sz w:val="21"/>
        </w:rPr>
        <w:t>team</w:t>
      </w:r>
      <w:r>
        <w:rPr>
          <w:rFonts w:hint="default" w:ascii="Times New Roman" w:hAnsi="Times New Roman" w:cs="Times New Roman"/>
          <w:spacing w:val="-5"/>
          <w:sz w:val="21"/>
        </w:rPr>
        <w:t xml:space="preserve"> </w:t>
      </w:r>
      <w:r>
        <w:rPr>
          <w:rFonts w:hint="default" w:ascii="Times New Roman" w:hAnsi="Times New Roman" w:cs="Times New Roman"/>
          <w:sz w:val="21"/>
        </w:rPr>
        <w:t>members</w:t>
      </w:r>
      <w:r>
        <w:rPr>
          <w:rFonts w:hint="default" w:ascii="Times New Roman" w:hAnsi="Times New Roman" w:cs="Times New Roman"/>
          <w:spacing w:val="-5"/>
          <w:sz w:val="21"/>
        </w:rPr>
        <w:t xml:space="preserve"> </w:t>
      </w:r>
      <w:r>
        <w:rPr>
          <w:rFonts w:hint="default" w:ascii="Times New Roman" w:hAnsi="Times New Roman" w:cs="Times New Roman"/>
          <w:sz w:val="21"/>
        </w:rPr>
        <w:t>learn</w:t>
      </w:r>
      <w:r>
        <w:rPr>
          <w:rFonts w:hint="default" w:ascii="Times New Roman" w:hAnsi="Times New Roman" w:cs="Times New Roman"/>
          <w:spacing w:val="-7"/>
          <w:sz w:val="21"/>
        </w:rPr>
        <w:t xml:space="preserve"> </w:t>
      </w:r>
      <w:r>
        <w:rPr>
          <w:rFonts w:hint="default" w:ascii="Times New Roman" w:hAnsi="Times New Roman" w:cs="Times New Roman"/>
          <w:sz w:val="21"/>
        </w:rPr>
        <w:t>from</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history</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product.</w:t>
      </w:r>
    </w:p>
    <w:p w14:paraId="579F3C15">
      <w:pPr>
        <w:pStyle w:val="7"/>
        <w:spacing w:before="26"/>
        <w:rPr>
          <w:rFonts w:hint="default" w:ascii="Times New Roman" w:hAnsi="Times New Roman" w:cs="Times New Roman"/>
          <w:sz w:val="17"/>
        </w:rPr>
      </w:pPr>
    </w:p>
    <w:p w14:paraId="1AA7A88A">
      <w:pPr>
        <w:pStyle w:val="9"/>
        <w:numPr>
          <w:ilvl w:val="0"/>
          <w:numId w:val="9"/>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89984" behindDoc="1" locked="0" layoutInCell="1" allowOverlap="1">
                <wp:simplePos x="0" y="0"/>
                <wp:positionH relativeFrom="page">
                  <wp:posOffset>616585</wp:posOffset>
                </wp:positionH>
                <wp:positionV relativeFrom="paragraph">
                  <wp:posOffset>194945</wp:posOffset>
                </wp:positionV>
                <wp:extent cx="6329045" cy="9525"/>
                <wp:effectExtent l="0" t="0" r="0" b="0"/>
                <wp:wrapTopAndBottom/>
                <wp:docPr id="147" name="Graphic 14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47" o:spid="_x0000_s1026" o:spt="100" style="position:absolute;left:0pt;margin-left:48.55pt;margin-top:15.35pt;height:0.75pt;width:498.35pt;mso-position-horizontal-relative:page;mso-wrap-distance-bottom:0pt;mso-wrap-distance-top:0pt;z-index:-251626496;mso-width-relative:page;mso-height-relative:page;" fillcolor="#2D75B6" filled="t" stroked="f" coordsize="6329045,9525" o:gfxdata="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LURgdgAAAAJAQAADwAAAAAAAAABACAAAAAiAAAAZHJzL2Rvd25yZXYueG1sUEsBAhQAFAAA&#10;AAgAh07iQEg9tSM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91008" behindDoc="1" locked="0" layoutInCell="1" allowOverlap="1">
                <wp:simplePos x="0" y="0"/>
                <wp:positionH relativeFrom="page">
                  <wp:posOffset>635000</wp:posOffset>
                </wp:positionH>
                <wp:positionV relativeFrom="paragraph">
                  <wp:posOffset>254635</wp:posOffset>
                </wp:positionV>
                <wp:extent cx="6313805" cy="489585"/>
                <wp:effectExtent l="0" t="0" r="10795" b="13335"/>
                <wp:wrapTopAndBottom/>
                <wp:docPr id="148" name="Group 14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49" name="Graphic 149"/>
                        <wps:cNvSpPr/>
                        <wps:spPr>
                          <a:xfrm>
                            <a:off x="38100" y="7620"/>
                            <a:ext cx="6269990" cy="474345"/>
                          </a:xfrm>
                          <a:custGeom>
                            <a:avLst/>
                            <a:gdLst/>
                            <a:ahLst/>
                            <a:cxnLst/>
                            <a:rect l="l" t="t" r="r" b="b"/>
                            <a:pathLst>
                              <a:path w="6269990" h="474345">
                                <a:moveTo>
                                  <a:pt x="6269482" y="0"/>
                                </a:moveTo>
                                <a:lnTo>
                                  <a:pt x="0" y="0"/>
                                </a:lnTo>
                                <a:lnTo>
                                  <a:pt x="0" y="473963"/>
                                </a:lnTo>
                                <a:lnTo>
                                  <a:pt x="6269482" y="473963"/>
                                </a:lnTo>
                                <a:lnTo>
                                  <a:pt x="6269482" y="0"/>
                                </a:lnTo>
                                <a:close/>
                              </a:path>
                            </a:pathLst>
                          </a:custGeom>
                          <a:solidFill>
                            <a:srgbClr val="FFF4DD"/>
                          </a:solidFill>
                        </wps:spPr>
                        <wps:bodyPr wrap="square" lIns="0" tIns="0" rIns="0" bIns="0" rtlCol="0">
                          <a:noAutofit/>
                        </wps:bodyPr>
                      </wps:wsp>
                      <wps:wsp>
                        <wps:cNvPr id="150" name="Graphic 15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51" name="Graphic 151"/>
                        <wps:cNvSpPr/>
                        <wps:spPr>
                          <a:xfrm>
                            <a:off x="19811" y="43129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152" name="Graphic 152"/>
                        <wps:cNvSpPr/>
                        <wps:spPr>
                          <a:xfrm>
                            <a:off x="0" y="57911"/>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DFA425"/>
                          </a:solidFill>
                        </wps:spPr>
                        <wps:bodyPr wrap="square" lIns="0" tIns="0" rIns="0" bIns="0" rtlCol="0">
                          <a:noAutofit/>
                        </wps:bodyPr>
                      </wps:wsp>
                      <wps:wsp>
                        <wps:cNvPr id="153" name="Textbox 153"/>
                        <wps:cNvSpPr txBox="1"/>
                        <wps:spPr>
                          <a:xfrm>
                            <a:off x="38100" y="6095"/>
                            <a:ext cx="6269990" cy="477520"/>
                          </a:xfrm>
                          <a:prstGeom prst="rect">
                            <a:avLst/>
                          </a:prstGeom>
                        </wps:spPr>
                        <wps:txbx>
                          <w:txbxContent>
                            <w:p w14:paraId="7BCB47A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Repository analysis shows 18 of 60 defects were date-validation errors (leap year, month end). The team</w:t>
                              </w:r>
                              <w:r>
                                <w:rPr>
                                  <w:spacing w:val="-2"/>
                                  <w:sz w:val="21"/>
                                </w:rPr>
                                <w:t xml:space="preserve"> </w:t>
                              </w:r>
                              <w:r>
                                <w:rPr>
                                  <w:sz w:val="21"/>
                                </w:rPr>
                                <w:t>adds</w:t>
                              </w:r>
                              <w:r>
                                <w:rPr>
                                  <w:spacing w:val="-2"/>
                                  <w:sz w:val="21"/>
                                </w:rPr>
                                <w:t xml:space="preserve"> </w:t>
                              </w:r>
                              <w:r>
                                <w:rPr>
                                  <w:sz w:val="21"/>
                                </w:rPr>
                                <w:t>a</w:t>
                              </w:r>
                              <w:r>
                                <w:rPr>
                                  <w:spacing w:val="-1"/>
                                  <w:sz w:val="21"/>
                                </w:rPr>
                                <w:t xml:space="preserve"> </w:t>
                              </w:r>
                              <w:r>
                                <w:rPr>
                                  <w:sz w:val="21"/>
                                </w:rPr>
                                <w:t>date-validation</w:t>
                              </w:r>
                              <w:r>
                                <w:rPr>
                                  <w:spacing w:val="-4"/>
                                  <w:sz w:val="21"/>
                                </w:rPr>
                                <w:t xml:space="preserve"> </w:t>
                              </w:r>
                              <w:r>
                                <w:rPr>
                                  <w:sz w:val="21"/>
                                </w:rPr>
                                <w:t>test</w:t>
                              </w:r>
                              <w:r>
                                <w:rPr>
                                  <w:spacing w:val="-3"/>
                                  <w:sz w:val="21"/>
                                </w:rPr>
                                <w:t xml:space="preserve"> </w:t>
                              </w:r>
                              <w:r>
                                <w:rPr>
                                  <w:sz w:val="21"/>
                                </w:rPr>
                                <w:t>set</w:t>
                              </w:r>
                              <w:r>
                                <w:rPr>
                                  <w:spacing w:val="-2"/>
                                  <w:sz w:val="21"/>
                                </w:rPr>
                                <w:t xml:space="preserve"> </w:t>
                              </w:r>
                              <w:r>
                                <w:rPr>
                                  <w:sz w:val="21"/>
                                </w:rPr>
                                <w:t>and</w:t>
                              </w:r>
                              <w:r>
                                <w:rPr>
                                  <w:spacing w:val="-2"/>
                                  <w:sz w:val="21"/>
                                </w:rPr>
                                <w:t xml:space="preserve"> </w:t>
                              </w:r>
                              <w:r>
                                <w:rPr>
                                  <w:sz w:val="21"/>
                                </w:rPr>
                                <w:t>a</w:t>
                              </w:r>
                              <w:r>
                                <w:rPr>
                                  <w:spacing w:val="-1"/>
                                  <w:sz w:val="21"/>
                                </w:rPr>
                                <w:t xml:space="preserve"> </w:t>
                              </w:r>
                              <w:r>
                                <w:rPr>
                                  <w:sz w:val="21"/>
                                </w:rPr>
                                <w:t>review</w:t>
                              </w:r>
                              <w:r>
                                <w:rPr>
                                  <w:spacing w:val="-1"/>
                                  <w:sz w:val="21"/>
                                </w:rPr>
                                <w:t xml:space="preserve"> </w:t>
                              </w:r>
                              <w:r>
                                <w:rPr>
                                  <w:sz w:val="21"/>
                                </w:rPr>
                                <w:t>checklist</w:t>
                              </w:r>
                              <w:r>
                                <w:rPr>
                                  <w:spacing w:val="-2"/>
                                  <w:sz w:val="21"/>
                                </w:rPr>
                                <w:t xml:space="preserve"> </w:t>
                              </w:r>
                              <w:r>
                                <w:rPr>
                                  <w:sz w:val="21"/>
                                </w:rPr>
                                <w:t>item;</w:t>
                              </w:r>
                              <w:r>
                                <w:rPr>
                                  <w:spacing w:val="-1"/>
                                  <w:sz w:val="21"/>
                                </w:rPr>
                                <w:t xml:space="preserve"> </w:t>
                              </w:r>
                              <w:r>
                                <w:rPr>
                                  <w:sz w:val="21"/>
                                </w:rPr>
                                <w:t>in</w:t>
                              </w:r>
                              <w:r>
                                <w:rPr>
                                  <w:spacing w:val="-2"/>
                                  <w:sz w:val="21"/>
                                </w:rPr>
                                <w:t xml:space="preserve"> </w:t>
                              </w:r>
                              <w:r>
                                <w:rPr>
                                  <w:sz w:val="21"/>
                                </w:rPr>
                                <w:t>the</w:t>
                              </w:r>
                              <w:r>
                                <w:rPr>
                                  <w:spacing w:val="-1"/>
                                  <w:sz w:val="21"/>
                                </w:rPr>
                                <w:t xml:space="preserve"> </w:t>
                              </w:r>
                              <w:r>
                                <w:rPr>
                                  <w:sz w:val="21"/>
                                </w:rPr>
                                <w:t>next</w:t>
                              </w:r>
                              <w:r>
                                <w:rPr>
                                  <w:spacing w:val="-2"/>
                                  <w:sz w:val="21"/>
                                </w:rPr>
                                <w:t xml:space="preserve"> </w:t>
                              </w:r>
                              <w:r>
                                <w:rPr>
                                  <w:sz w:val="21"/>
                                </w:rPr>
                                <w:t>release,</w:t>
                              </w:r>
                              <w:r>
                                <w:rPr>
                                  <w:spacing w:val="-3"/>
                                  <w:sz w:val="21"/>
                                </w:rPr>
                                <w:t xml:space="preserve"> </w:t>
                              </w:r>
                              <w:r>
                                <w:rPr>
                                  <w:sz w:val="21"/>
                                </w:rPr>
                                <w:t>such</w:t>
                              </w:r>
                              <w:r>
                                <w:rPr>
                                  <w:spacing w:val="-1"/>
                                  <w:sz w:val="21"/>
                                </w:rPr>
                                <w:t xml:space="preserve"> </w:t>
                              </w:r>
                              <w:r>
                                <w:rPr>
                                  <w:sz w:val="21"/>
                                </w:rPr>
                                <w:t>defects</w:t>
                              </w:r>
                              <w:r>
                                <w:rPr>
                                  <w:spacing w:val="-2"/>
                                  <w:sz w:val="21"/>
                                </w:rPr>
                                <w:t xml:space="preserve"> </w:t>
                              </w:r>
                              <w:r>
                                <w:rPr>
                                  <w:sz w:val="21"/>
                                </w:rPr>
                                <w:t>drop</w:t>
                              </w:r>
                              <w:r>
                                <w:rPr>
                                  <w:spacing w:val="-5"/>
                                  <w:sz w:val="21"/>
                                </w:rPr>
                                <w:t xml:space="preserve"> </w:t>
                              </w:r>
                              <w:r>
                                <w:rPr>
                                  <w:sz w:val="21"/>
                                </w:rPr>
                                <w:t>sharply.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38.55pt;width:497.15pt;mso-position-horizontal-relative:page;mso-wrap-distance-bottom:0pt;mso-wrap-distance-top:0pt;z-index:-251625472;mso-width-relative:page;mso-height-relative:page;" coordsize="6313805,489584" o:gfxdata="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">
                <o:lock v:ext="edit" aspectratio="f"/>
                <v:shape id="Graphic 149" o:spid="_x0000_s1026" o:spt="100" style="position:absolute;left:38100;top:7620;height:474345;width:6269990;" fillcolor="#FFF4DD" filled="t" stroked="f" coordsize="6269990,474345" o:gfxdata="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Mh2LsAAADc&#10;AAAADwAAAAAAAAABACAAAAAiAAAAZHJzL2Rvd25yZXYueG1sUEsBAhQAFAAAAAgAh07iQDMvBZ47&#10;AAAAOQAAABAAAAAAAAAAAQAgAAAACgEAAGRycy9zaGFwZXhtbC54bWxQSwUGAAAAAAYABgBbAQAA&#10;tAMAAAAA&#10;" path="m6269482,0l0,0,0,473963,6269482,473963,6269482,0xe">
                  <v:fill on="t" focussize="0,0"/>
                  <v:stroke on="f"/>
                  <v:imagedata o:title=""/>
                  <o:lock v:ext="edit" aspectratio="f"/>
                  <v:textbox inset="0mm,0mm,0mm,0mm"/>
                </v:shape>
                <v:shape id="Graphic 150" o:spid="_x0000_s1026" o:spt="100" style="position:absolute;left:0;top:0;height:58419;width:6313805;" fillcolor="#DFA425" filled="t" stroked="f" coordsize="6313805,58419" o:gfxdata="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QcX2/&#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151" o:spid="_x0000_s1026" o:spt="100" style="position:absolute;left:19811;top:431291;height:50800;width:6290945;" fillcolor="#FFF4DD" filled="t" stroked="f" coordsize="6290945,50800" o:gfxdata="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5Ub68AAAA&#10;3AAAAA8AAAAAAAAAAQAgAAAAIgAAAGRycy9kb3ducmV2LnhtbFBLAQIUABQAAAAIAIdO4kAzLwWe&#10;OwAAADkAAAAQAAAAAAAAAAEAIAAAAAsBAABkcnMvc2hhcGV4bWwueG1sUEsFBgAAAAAGAAYAWwEA&#10;ALUDAAAAAA==&#10;" path="m6290817,0l0,0,0,50291,6290817,50291,6290817,0xe">
                  <v:fill on="t" focussize="0,0"/>
                  <v:stroke on="f"/>
                  <v:imagedata o:title=""/>
                  <o:lock v:ext="edit" aspectratio="f"/>
                  <v:textbox inset="0mm,0mm,0mm,0mm"/>
                </v:shape>
                <v:shape id="Graphic 152" o:spid="_x0000_s1026" o:spt="100" style="position:absolute;left:0;top:57911;height:431800;width:6313805;" fillcolor="#DFA425" filled="t" stroked="f" coordsize="6313805,431800" o:gfxdata="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XNK8AAAA&#10;3AAAAA8AAAAAAAAAAQAgAAAAIgAAAGRycy9kb3ducmV2LnhtbFBLAQIUABQAAAAIAIdO4kAzLwWe&#10;OwAAADkAAAAQAAAAAAAAAAEAIAAAAAsBAABkcnMvc2hhcGV4bWwueG1sUEsFBgAAAAAGAAYAWwEA&#10;ALUDA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153" o:spid="_x0000_s1026" o:spt="202" type="#_x0000_t202" style="position:absolute;left:38100;top:6095;height:477520;width:6269990;" filled="f" stroked="f" coordsize="21600,21600" o:gfxdata="UEsDBAoAAAAAAIdO4kAAAAAAAAAAAAAAAAAEAAAAZHJzL1BLAwQUAAAACACHTuJAROHnCL0AAADc&#10;AAAADwAAAGRycy9kb3ducmV2LnhtbEVPTWsCMRC9C/0PYQreNLGi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ec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CB47A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Repository analysis shows 18 of 60 defects were date-validation errors (leap year, month end). The team</w:t>
                        </w:r>
                        <w:r>
                          <w:rPr>
                            <w:spacing w:val="-2"/>
                            <w:sz w:val="21"/>
                          </w:rPr>
                          <w:t xml:space="preserve"> </w:t>
                        </w:r>
                        <w:r>
                          <w:rPr>
                            <w:sz w:val="21"/>
                          </w:rPr>
                          <w:t>adds</w:t>
                        </w:r>
                        <w:r>
                          <w:rPr>
                            <w:spacing w:val="-2"/>
                            <w:sz w:val="21"/>
                          </w:rPr>
                          <w:t xml:space="preserve"> </w:t>
                        </w:r>
                        <w:r>
                          <w:rPr>
                            <w:sz w:val="21"/>
                          </w:rPr>
                          <w:t>a</w:t>
                        </w:r>
                        <w:r>
                          <w:rPr>
                            <w:spacing w:val="-1"/>
                            <w:sz w:val="21"/>
                          </w:rPr>
                          <w:t xml:space="preserve"> </w:t>
                        </w:r>
                        <w:r>
                          <w:rPr>
                            <w:sz w:val="21"/>
                          </w:rPr>
                          <w:t>date-validation</w:t>
                        </w:r>
                        <w:r>
                          <w:rPr>
                            <w:spacing w:val="-4"/>
                            <w:sz w:val="21"/>
                          </w:rPr>
                          <w:t xml:space="preserve"> </w:t>
                        </w:r>
                        <w:r>
                          <w:rPr>
                            <w:sz w:val="21"/>
                          </w:rPr>
                          <w:t>test</w:t>
                        </w:r>
                        <w:r>
                          <w:rPr>
                            <w:spacing w:val="-3"/>
                            <w:sz w:val="21"/>
                          </w:rPr>
                          <w:t xml:space="preserve"> </w:t>
                        </w:r>
                        <w:r>
                          <w:rPr>
                            <w:sz w:val="21"/>
                          </w:rPr>
                          <w:t>set</w:t>
                        </w:r>
                        <w:r>
                          <w:rPr>
                            <w:spacing w:val="-2"/>
                            <w:sz w:val="21"/>
                          </w:rPr>
                          <w:t xml:space="preserve"> </w:t>
                        </w:r>
                        <w:r>
                          <w:rPr>
                            <w:sz w:val="21"/>
                          </w:rPr>
                          <w:t>and</w:t>
                        </w:r>
                        <w:r>
                          <w:rPr>
                            <w:spacing w:val="-2"/>
                            <w:sz w:val="21"/>
                          </w:rPr>
                          <w:t xml:space="preserve"> </w:t>
                        </w:r>
                        <w:r>
                          <w:rPr>
                            <w:sz w:val="21"/>
                          </w:rPr>
                          <w:t>a</w:t>
                        </w:r>
                        <w:r>
                          <w:rPr>
                            <w:spacing w:val="-1"/>
                            <w:sz w:val="21"/>
                          </w:rPr>
                          <w:t xml:space="preserve"> </w:t>
                        </w:r>
                        <w:r>
                          <w:rPr>
                            <w:sz w:val="21"/>
                          </w:rPr>
                          <w:t>review</w:t>
                        </w:r>
                        <w:r>
                          <w:rPr>
                            <w:spacing w:val="-1"/>
                            <w:sz w:val="21"/>
                          </w:rPr>
                          <w:t xml:space="preserve"> </w:t>
                        </w:r>
                        <w:r>
                          <w:rPr>
                            <w:sz w:val="21"/>
                          </w:rPr>
                          <w:t>checklist</w:t>
                        </w:r>
                        <w:r>
                          <w:rPr>
                            <w:spacing w:val="-2"/>
                            <w:sz w:val="21"/>
                          </w:rPr>
                          <w:t xml:space="preserve"> </w:t>
                        </w:r>
                        <w:r>
                          <w:rPr>
                            <w:sz w:val="21"/>
                          </w:rPr>
                          <w:t>item;</w:t>
                        </w:r>
                        <w:r>
                          <w:rPr>
                            <w:spacing w:val="-1"/>
                            <w:sz w:val="21"/>
                          </w:rPr>
                          <w:t xml:space="preserve"> </w:t>
                        </w:r>
                        <w:r>
                          <w:rPr>
                            <w:sz w:val="21"/>
                          </w:rPr>
                          <w:t>in</w:t>
                        </w:r>
                        <w:r>
                          <w:rPr>
                            <w:spacing w:val="-2"/>
                            <w:sz w:val="21"/>
                          </w:rPr>
                          <w:t xml:space="preserve"> </w:t>
                        </w:r>
                        <w:r>
                          <w:rPr>
                            <w:sz w:val="21"/>
                          </w:rPr>
                          <w:t>the</w:t>
                        </w:r>
                        <w:r>
                          <w:rPr>
                            <w:spacing w:val="-1"/>
                            <w:sz w:val="21"/>
                          </w:rPr>
                          <w:t xml:space="preserve"> </w:t>
                        </w:r>
                        <w:r>
                          <w:rPr>
                            <w:sz w:val="21"/>
                          </w:rPr>
                          <w:t>next</w:t>
                        </w:r>
                        <w:r>
                          <w:rPr>
                            <w:spacing w:val="-2"/>
                            <w:sz w:val="21"/>
                          </w:rPr>
                          <w:t xml:space="preserve"> </w:t>
                        </w:r>
                        <w:r>
                          <w:rPr>
                            <w:sz w:val="21"/>
                          </w:rPr>
                          <w:t>release,</w:t>
                        </w:r>
                        <w:r>
                          <w:rPr>
                            <w:spacing w:val="-3"/>
                            <w:sz w:val="21"/>
                          </w:rPr>
                          <w:t xml:space="preserve"> </w:t>
                        </w:r>
                        <w:r>
                          <w:rPr>
                            <w:sz w:val="21"/>
                          </w:rPr>
                          <w:t>such</w:t>
                        </w:r>
                        <w:r>
                          <w:rPr>
                            <w:spacing w:val="-1"/>
                            <w:sz w:val="21"/>
                          </w:rPr>
                          <w:t xml:space="preserve"> </w:t>
                        </w:r>
                        <w:r>
                          <w:rPr>
                            <w:sz w:val="21"/>
                          </w:rPr>
                          <w:t>defects</w:t>
                        </w:r>
                        <w:r>
                          <w:rPr>
                            <w:spacing w:val="-2"/>
                            <w:sz w:val="21"/>
                          </w:rPr>
                          <w:t xml:space="preserve"> </w:t>
                        </w:r>
                        <w:r>
                          <w:rPr>
                            <w:sz w:val="21"/>
                          </w:rPr>
                          <w:t>drop</w:t>
                        </w:r>
                        <w:r>
                          <w:rPr>
                            <w:spacing w:val="-5"/>
                            <w:sz w:val="21"/>
                          </w:rPr>
                          <w:t xml:space="preserve"> </w:t>
                        </w:r>
                        <w:r>
                          <w:rPr>
                            <w:sz w:val="21"/>
                          </w:rPr>
                          <w:t>sharply.</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91008" behindDoc="1" locked="0" layoutInCell="1" allowOverlap="1">
                <wp:simplePos x="0" y="0"/>
                <wp:positionH relativeFrom="page">
                  <wp:posOffset>635000</wp:posOffset>
                </wp:positionH>
                <wp:positionV relativeFrom="paragraph">
                  <wp:posOffset>969645</wp:posOffset>
                </wp:positionV>
                <wp:extent cx="6313805" cy="489585"/>
                <wp:effectExtent l="0" t="0" r="10795" b="13335"/>
                <wp:wrapTopAndBottom/>
                <wp:docPr id="154" name="Group 154"/>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55" name="Graphic 155"/>
                        <wps:cNvSpPr/>
                        <wps:spPr>
                          <a:xfrm>
                            <a:off x="38100" y="7620"/>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156" name="Graphic 156"/>
                        <wps:cNvSpPr/>
                        <wps:spPr>
                          <a:xfrm>
                            <a:off x="0" y="0"/>
                            <a:ext cx="6313805" cy="58419"/>
                          </a:xfrm>
                          <a:custGeom>
                            <a:avLst/>
                            <a:gdLst/>
                            <a:ahLst/>
                            <a:cxnLst/>
                            <a:rect l="l" t="t" r="r" b="b"/>
                            <a:pathLst>
                              <a:path w="6313805" h="58419">
                                <a:moveTo>
                                  <a:pt x="38100" y="6108"/>
                                </a:moveTo>
                                <a:lnTo>
                                  <a:pt x="0" y="6108"/>
                                </a:lnTo>
                                <a:lnTo>
                                  <a:pt x="0" y="57912"/>
                                </a:lnTo>
                                <a:lnTo>
                                  <a:pt x="38100" y="57912"/>
                                </a:lnTo>
                                <a:lnTo>
                                  <a:pt x="38100" y="6108"/>
                                </a:lnTo>
                                <a:close/>
                              </a:path>
                              <a:path w="6313805" h="58419">
                                <a:moveTo>
                                  <a:pt x="6313678" y="0"/>
                                </a:moveTo>
                                <a:lnTo>
                                  <a:pt x="6307582" y="0"/>
                                </a:lnTo>
                                <a:lnTo>
                                  <a:pt x="38100" y="0"/>
                                </a:lnTo>
                                <a:lnTo>
                                  <a:pt x="0" y="0"/>
                                </a:lnTo>
                                <a:lnTo>
                                  <a:pt x="0" y="6096"/>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157" name="Graphic 157"/>
                        <wps:cNvSpPr/>
                        <wps:spPr>
                          <a:xfrm>
                            <a:off x="19811" y="431292"/>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58" name="Graphic 158"/>
                        <wps:cNvSpPr/>
                        <wps:spPr>
                          <a:xfrm>
                            <a:off x="0" y="5791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159" name="Textbox 159"/>
                        <wps:cNvSpPr txBox="1"/>
                        <wps:spPr>
                          <a:xfrm>
                            <a:off x="38100" y="6096"/>
                            <a:ext cx="6269990" cy="477520"/>
                          </a:xfrm>
                          <a:prstGeom prst="rect">
                            <a:avLst/>
                          </a:prstGeom>
                        </wps:spPr>
                        <wps:txbx>
                          <w:txbxContent>
                            <w:p w14:paraId="18C01662">
                              <w:pPr>
                                <w:spacing w:before="81" w:line="276" w:lineRule="auto"/>
                                <w:ind w:left="88" w:right="164" w:firstLine="0"/>
                                <w:jc w:val="left"/>
                                <w:rPr>
                                  <w:sz w:val="21"/>
                                </w:rPr>
                              </w:pPr>
                              <w:r>
                                <w:rPr>
                                  <w:b/>
                                  <w:color w:val="1B5E1F"/>
                                  <w:sz w:val="20"/>
                                </w:rPr>
                                <w:t>Conclusion:</w:t>
                              </w:r>
                              <w:r>
                                <w:rPr>
                                  <w:b/>
                                  <w:color w:val="1B5E1F"/>
                                  <w:spacing w:val="40"/>
                                  <w:sz w:val="20"/>
                                </w:rPr>
                                <w:t xml:space="preserve"> </w:t>
                              </w:r>
                              <w:r>
                                <w:rPr>
                                  <w:sz w:val="21"/>
                                </w:rPr>
                                <w:t>When</w:t>
                              </w:r>
                              <w:r>
                                <w:rPr>
                                  <w:spacing w:val="-2"/>
                                  <w:sz w:val="21"/>
                                </w:rPr>
                                <w:t xml:space="preserve"> </w:t>
                              </w:r>
                              <w:r>
                                <w:rPr>
                                  <w:sz w:val="21"/>
                                </w:rPr>
                                <w:t>actively</w:t>
                              </w:r>
                              <w:r>
                                <w:rPr>
                                  <w:spacing w:val="-2"/>
                                  <w:sz w:val="21"/>
                                </w:rPr>
                                <w:t xml:space="preserve"> </w:t>
                              </w:r>
                              <w:r>
                                <w:rPr>
                                  <w:sz w:val="21"/>
                                </w:rPr>
                                <w:t>used,</w:t>
                              </w:r>
                              <w:r>
                                <w:rPr>
                                  <w:spacing w:val="-2"/>
                                  <w:sz w:val="21"/>
                                </w:rPr>
                                <w:t xml:space="preserve"> </w:t>
                              </w:r>
                              <w:r>
                                <w:rPr>
                                  <w:sz w:val="21"/>
                                </w:rPr>
                                <w:t>the</w:t>
                              </w:r>
                              <w:r>
                                <w:rPr>
                                  <w:spacing w:val="-2"/>
                                  <w:sz w:val="21"/>
                                </w:rPr>
                                <w:t xml:space="preserve"> </w:t>
                              </w:r>
                              <w:r>
                                <w:rPr>
                                  <w:sz w:val="21"/>
                                </w:rPr>
                                <w:t>defect</w:t>
                              </w:r>
                              <w:r>
                                <w:rPr>
                                  <w:spacing w:val="-6"/>
                                  <w:sz w:val="21"/>
                                </w:rPr>
                                <w:t xml:space="preserve"> </w:t>
                              </w:r>
                              <w:r>
                                <w:rPr>
                                  <w:sz w:val="21"/>
                                </w:rPr>
                                <w:t>repository</w:t>
                              </w:r>
                              <w:r>
                                <w:rPr>
                                  <w:spacing w:val="-2"/>
                                  <w:sz w:val="21"/>
                                </w:rPr>
                                <w:t xml:space="preserve"> </w:t>
                              </w:r>
                              <w:r>
                                <w:rPr>
                                  <w:sz w:val="21"/>
                                </w:rPr>
                                <w:t>converts</w:t>
                              </w:r>
                              <w:r>
                                <w:rPr>
                                  <w:spacing w:val="-3"/>
                                  <w:sz w:val="21"/>
                                </w:rPr>
                                <w:t xml:space="preserve"> </w:t>
                              </w:r>
                              <w:r>
                                <w:rPr>
                                  <w:sz w:val="21"/>
                                </w:rPr>
                                <w:t>past</w:t>
                              </w:r>
                              <w:r>
                                <w:rPr>
                                  <w:spacing w:val="-3"/>
                                  <w:sz w:val="21"/>
                                </w:rPr>
                                <w:t xml:space="preserve"> </w:t>
                              </w:r>
                              <w:r>
                                <w:rPr>
                                  <w:sz w:val="21"/>
                                </w:rPr>
                                <w:t>failures</w:t>
                              </w:r>
                              <w:r>
                                <w:rPr>
                                  <w:spacing w:val="-2"/>
                                  <w:sz w:val="21"/>
                                </w:rPr>
                                <w:t xml:space="preserve"> </w:t>
                              </w:r>
                              <w:r>
                                <w:rPr>
                                  <w:sz w:val="21"/>
                                </w:rPr>
                                <w:t>into</w:t>
                              </w:r>
                              <w:r>
                                <w:rPr>
                                  <w:spacing w:val="-3"/>
                                  <w:sz w:val="21"/>
                                </w:rPr>
                                <w:t xml:space="preserve"> </w:t>
                              </w:r>
                              <w:r>
                                <w:rPr>
                                  <w:sz w:val="21"/>
                                </w:rPr>
                                <w:t>better</w:t>
                              </w:r>
                              <w:r>
                                <w:rPr>
                                  <w:spacing w:val="-1"/>
                                  <w:sz w:val="21"/>
                                </w:rPr>
                                <w:t xml:space="preserve"> </w:t>
                              </w:r>
                              <w:r>
                                <w:rPr>
                                  <w:sz w:val="21"/>
                                </w:rPr>
                                <w:t>test</w:t>
                              </w:r>
                              <w:r>
                                <w:rPr>
                                  <w:spacing w:val="-4"/>
                                  <w:sz w:val="21"/>
                                </w:rPr>
                                <w:t xml:space="preserve"> </w:t>
                              </w:r>
                              <w:r>
                                <w:rPr>
                                  <w:sz w:val="21"/>
                                </w:rPr>
                                <w:t>cases,</w:t>
                              </w:r>
                              <w:r>
                                <w:rPr>
                                  <w:spacing w:val="-5"/>
                                  <w:sz w:val="21"/>
                                </w:rPr>
                                <w:t xml:space="preserve"> </w:t>
                              </w:r>
                              <w:r>
                                <w:rPr>
                                  <w:sz w:val="21"/>
                                </w:rPr>
                                <w:t>which prevents recurrence and steadily raises software quality.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35pt;height:38.55pt;width:497.15pt;mso-position-horizontal-relative:page;mso-wrap-distance-bottom:0pt;mso-wrap-distance-top:0pt;z-index:-251625472;mso-width-relative:page;mso-height-relative:page;" coordsize="6313805,489584" o:gfxdata="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4X8oUtsAAAAMAQAADwAAAAAAAAAB&#10;ACAAAAAiAAAAZHJzL2Rvd25yZXYueG1sUEsBAhQAFAAAAAgAh07iQMhl1QOABAAAbhUAAA4AAAAA&#10;AAAAAQAgAAAAKgEAAGRycy9lMm9Eb2MueG1sUEsFBgAAAAAGAAYAWQEAABwIAAAAAA==&#10;">
                <o:lock v:ext="edit" aspectratio="f"/>
                <v:shape id="Graphic 155" o:spid="_x0000_s1026" o:spt="100" style="position:absolute;left:38100;top:7620;height:475615;width:6269990;" fillcolor="#E8F5E9" filled="t" stroked="f" coordsize="6269990,475615" o:gfxdata="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MPiLsAAADc&#10;AAAADwAAAAAAAAABACAAAAAiAAAAZHJzL2Rvd25yZXYueG1sUEsBAhQAFAAAAAgAh07iQDMvBZ47&#10;AAAAOQAAABAAAAAAAAAAAQAgAAAACgEAAGRycy9zaGFwZXhtbC54bWxQSwUGAAAAAAYABgBbAQAA&#10;tAMAAAAA&#10;" path="m6269482,0l0,0,0,475488,6269482,475488,6269482,0xe">
                  <v:fill on="t" focussize="0,0"/>
                  <v:stroke on="f"/>
                  <v:imagedata o:title=""/>
                  <o:lock v:ext="edit" aspectratio="f"/>
                  <v:textbox inset="0mm,0mm,0mm,0mm"/>
                </v:shape>
                <v:shape id="Graphic 156" o:spid="_x0000_s1026" o:spt="100" style="position:absolute;left:0;top:0;height:58419;width:6313805;" fillcolor="#2D7C31" filled="t" stroked="f" coordsize="6313805,58419" o:gfxdata="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j3X3ugAAANwA&#10;AAAPAAAAAAAAAAEAIAAAACIAAABkcnMvZG93bnJldi54bWxQSwECFAAUAAAACACHTuJAMy8FnjsA&#10;AAA5AAAAEAAAAAAAAAABACAAAAAJAQAAZHJzL3NoYXBleG1sLnhtbFBLBQYAAAAABgAGAFsBAACz&#10;AwAAAAA=&#10;" path="m38100,6108l0,6108,0,57912,38100,57912,38100,6108xem6313678,0l6307582,0,38100,0,0,0,0,6096,38100,6096,6307582,6096,6307582,57912,6313678,57912,6313678,6096,6313678,0xe">
                  <v:fill on="t" focussize="0,0"/>
                  <v:stroke on="f"/>
                  <v:imagedata o:title=""/>
                  <o:lock v:ext="edit" aspectratio="f"/>
                  <v:textbox inset="0mm,0mm,0mm,0mm"/>
                </v:shape>
                <v:shape id="Graphic 157" o:spid="_x0000_s1026" o:spt="100" style="position:absolute;left:19811;top:431292;height:50800;width:6290945;" fillcolor="#E8F5E9" filled="t" stroked="f" coordsize="6290945,50800" o:gfxdata="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lPQbsAAADc&#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158" o:spid="_x0000_s1026" o:spt="100" style="position:absolute;left:0;top:57912;height:431800;width:6313805;" fillcolor="#2D7C31" filled="t" stroked="f" coordsize="6313805,431800" o:gfxdata="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gdRL4A&#10;AADcAAAADwAAAAAAAAABACAAAAAiAAAAZHJzL2Rvd25yZXYueG1sUEsBAhQAFAAAAAgAh07iQDMv&#10;BZ47AAAAOQAAABAAAAAAAAAAAQAgAAAADQEAAGRycy9zaGFwZXhtbC54bWxQSwUGAAAAAAYABgBb&#10;AQAAtwM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159" o:spid="_x0000_s1026" o:spt="202" type="#_x0000_t202" style="position:absolute;left:38100;top:6096;height:477520;width:6269990;" filled="f" stroked="f" coordsize="21600,21600" o:gfxdata="UEsDBAoAAAAAAIdO4kAAAAAAAAAAAAAAAAAEAAAAZHJzL1BLAwQUAAAACACHTuJAJQnQ4rwAAADc&#10;AAAADwAAAGRycy9kb3ducmV2LnhtbEVPTWsCMRC9C/6HMEJvmlio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J0O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8C01662">
                        <w:pPr>
                          <w:spacing w:before="81" w:line="276" w:lineRule="auto"/>
                          <w:ind w:left="88" w:right="164" w:firstLine="0"/>
                          <w:jc w:val="left"/>
                          <w:rPr>
                            <w:sz w:val="21"/>
                          </w:rPr>
                        </w:pPr>
                        <w:r>
                          <w:rPr>
                            <w:b/>
                            <w:color w:val="1B5E1F"/>
                            <w:sz w:val="20"/>
                          </w:rPr>
                          <w:t>Conclusion:</w:t>
                        </w:r>
                        <w:r>
                          <w:rPr>
                            <w:b/>
                            <w:color w:val="1B5E1F"/>
                            <w:spacing w:val="40"/>
                            <w:sz w:val="20"/>
                          </w:rPr>
                          <w:t xml:space="preserve"> </w:t>
                        </w:r>
                        <w:r>
                          <w:rPr>
                            <w:sz w:val="21"/>
                          </w:rPr>
                          <w:t>When</w:t>
                        </w:r>
                        <w:r>
                          <w:rPr>
                            <w:spacing w:val="-2"/>
                            <w:sz w:val="21"/>
                          </w:rPr>
                          <w:t xml:space="preserve"> </w:t>
                        </w:r>
                        <w:r>
                          <w:rPr>
                            <w:sz w:val="21"/>
                          </w:rPr>
                          <w:t>actively</w:t>
                        </w:r>
                        <w:r>
                          <w:rPr>
                            <w:spacing w:val="-2"/>
                            <w:sz w:val="21"/>
                          </w:rPr>
                          <w:t xml:space="preserve"> </w:t>
                        </w:r>
                        <w:r>
                          <w:rPr>
                            <w:sz w:val="21"/>
                          </w:rPr>
                          <w:t>used,</w:t>
                        </w:r>
                        <w:r>
                          <w:rPr>
                            <w:spacing w:val="-2"/>
                            <w:sz w:val="21"/>
                          </w:rPr>
                          <w:t xml:space="preserve"> </w:t>
                        </w:r>
                        <w:r>
                          <w:rPr>
                            <w:sz w:val="21"/>
                          </w:rPr>
                          <w:t>the</w:t>
                        </w:r>
                        <w:r>
                          <w:rPr>
                            <w:spacing w:val="-2"/>
                            <w:sz w:val="21"/>
                          </w:rPr>
                          <w:t xml:space="preserve"> </w:t>
                        </w:r>
                        <w:r>
                          <w:rPr>
                            <w:sz w:val="21"/>
                          </w:rPr>
                          <w:t>defect</w:t>
                        </w:r>
                        <w:r>
                          <w:rPr>
                            <w:spacing w:val="-6"/>
                            <w:sz w:val="21"/>
                          </w:rPr>
                          <w:t xml:space="preserve"> </w:t>
                        </w:r>
                        <w:r>
                          <w:rPr>
                            <w:sz w:val="21"/>
                          </w:rPr>
                          <w:t>repository</w:t>
                        </w:r>
                        <w:r>
                          <w:rPr>
                            <w:spacing w:val="-2"/>
                            <w:sz w:val="21"/>
                          </w:rPr>
                          <w:t xml:space="preserve"> </w:t>
                        </w:r>
                        <w:r>
                          <w:rPr>
                            <w:sz w:val="21"/>
                          </w:rPr>
                          <w:t>converts</w:t>
                        </w:r>
                        <w:r>
                          <w:rPr>
                            <w:spacing w:val="-3"/>
                            <w:sz w:val="21"/>
                          </w:rPr>
                          <w:t xml:space="preserve"> </w:t>
                        </w:r>
                        <w:r>
                          <w:rPr>
                            <w:sz w:val="21"/>
                          </w:rPr>
                          <w:t>past</w:t>
                        </w:r>
                        <w:r>
                          <w:rPr>
                            <w:spacing w:val="-3"/>
                            <w:sz w:val="21"/>
                          </w:rPr>
                          <w:t xml:space="preserve"> </w:t>
                        </w:r>
                        <w:r>
                          <w:rPr>
                            <w:sz w:val="21"/>
                          </w:rPr>
                          <w:t>failures</w:t>
                        </w:r>
                        <w:r>
                          <w:rPr>
                            <w:spacing w:val="-2"/>
                            <w:sz w:val="21"/>
                          </w:rPr>
                          <w:t xml:space="preserve"> </w:t>
                        </w:r>
                        <w:r>
                          <w:rPr>
                            <w:sz w:val="21"/>
                          </w:rPr>
                          <w:t>into</w:t>
                        </w:r>
                        <w:r>
                          <w:rPr>
                            <w:spacing w:val="-3"/>
                            <w:sz w:val="21"/>
                          </w:rPr>
                          <w:t xml:space="preserve"> </w:t>
                        </w:r>
                        <w:r>
                          <w:rPr>
                            <w:sz w:val="21"/>
                          </w:rPr>
                          <w:t>better</w:t>
                        </w:r>
                        <w:r>
                          <w:rPr>
                            <w:spacing w:val="-1"/>
                            <w:sz w:val="21"/>
                          </w:rPr>
                          <w:t xml:space="preserve"> </w:t>
                        </w:r>
                        <w:r>
                          <w:rPr>
                            <w:sz w:val="21"/>
                          </w:rPr>
                          <w:t>test</w:t>
                        </w:r>
                        <w:r>
                          <w:rPr>
                            <w:spacing w:val="-4"/>
                            <w:sz w:val="21"/>
                          </w:rPr>
                          <w:t xml:space="preserve"> </w:t>
                        </w:r>
                        <w:r>
                          <w:rPr>
                            <w:sz w:val="21"/>
                          </w:rPr>
                          <w:t>cases,</w:t>
                        </w:r>
                        <w:r>
                          <w:rPr>
                            <w:spacing w:val="-5"/>
                            <w:sz w:val="21"/>
                          </w:rPr>
                          <w:t xml:space="preserve"> </w:t>
                        </w:r>
                        <w:r>
                          <w:rPr>
                            <w:sz w:val="21"/>
                          </w:rPr>
                          <w:t>which prevents recurrence and steadily raises software quality.</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p>
    <w:p w14:paraId="2D350260">
      <w:pPr>
        <w:pStyle w:val="7"/>
        <w:spacing w:before="6"/>
        <w:rPr>
          <w:rFonts w:hint="default" w:ascii="Times New Roman" w:hAnsi="Times New Roman" w:cs="Times New Roman"/>
          <w:i/>
          <w:sz w:val="4"/>
        </w:rPr>
      </w:pPr>
    </w:p>
    <w:p w14:paraId="7DF53A0D">
      <w:pPr>
        <w:pStyle w:val="7"/>
        <w:spacing w:before="87"/>
        <w:rPr>
          <w:rFonts w:hint="default" w:ascii="Times New Roman" w:hAnsi="Times New Roman" w:cs="Times New Roman"/>
          <w:i/>
          <w:sz w:val="20"/>
        </w:rPr>
      </w:pPr>
    </w:p>
    <w:p w14:paraId="1B0E93AD">
      <w:pPr>
        <w:pStyle w:val="7"/>
        <w:spacing w:after="0"/>
        <w:rPr>
          <w:rFonts w:hint="default" w:ascii="Times New Roman" w:hAnsi="Times New Roman" w:cs="Times New Roman"/>
          <w:i/>
          <w:sz w:val="20"/>
        </w:rPr>
        <w:sectPr>
          <w:headerReference r:id="rId10" w:type="default"/>
          <w:footerReference r:id="rId11" w:type="default"/>
          <w:pgSz w:w="11910" w:h="16840"/>
          <w:pgMar w:top="960" w:right="850" w:bottom="860" w:left="850" w:header="459" w:footer="632" w:gutter="0"/>
          <w:cols w:space="720" w:num="1"/>
        </w:sectPr>
      </w:pPr>
    </w:p>
    <w:p w14:paraId="1B447101">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313E281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684B2311">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Q10</w:t>
            </w:r>
          </w:p>
        </w:tc>
        <w:tc>
          <w:tcPr>
            <w:tcW w:w="7502" w:type="dxa"/>
            <w:tcBorders>
              <w:left w:val="nil"/>
            </w:tcBorders>
            <w:shd w:val="clear" w:color="auto" w:fill="EAF0FA"/>
          </w:tcPr>
          <w:p w14:paraId="58B5467B">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Functional</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ATM</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Withdrawal</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pacing w:val="-2"/>
                <w:sz w:val="26"/>
              </w:rPr>
              <w:t>Transaction</w:t>
            </w:r>
          </w:p>
        </w:tc>
        <w:tc>
          <w:tcPr>
            <w:tcW w:w="1102" w:type="dxa"/>
            <w:shd w:val="clear" w:color="auto" w:fill="2D75B6"/>
          </w:tcPr>
          <w:p w14:paraId="0B7073BA">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44A1FE3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BFF555F">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ATM</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fails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withdrawal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incorrect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handling</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transaction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logic.</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issue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was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not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detected during testing. Apply your testing knowledge to identify and describe this as a functional defect. Explain how it could have been prevented.</w:t>
            </w:r>
          </w:p>
        </w:tc>
      </w:tr>
    </w:tbl>
    <w:p w14:paraId="3C5FAEC2">
      <w:pPr>
        <w:pStyle w:val="9"/>
        <w:numPr>
          <w:ilvl w:val="0"/>
          <w:numId w:val="10"/>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203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60" name="Graphic 16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60" o:spid="_x0000_s1026" o:spt="100" style="position:absolute;left:0pt;margin-left:48.55pt;margin-top:25.6pt;height:0.75pt;width:498.35pt;mso-position-horizontal-relative:page;mso-wrap-distance-bottom:0pt;mso-wrap-distance-top:0pt;z-index:-25162444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Cnd66B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690B1628">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functional</w:t>
      </w:r>
      <w:r>
        <w:rPr>
          <w:rFonts w:hint="default" w:ascii="Times New Roman" w:hAnsi="Times New Roman" w:cs="Times New Roman"/>
          <w:spacing w:val="-6"/>
        </w:rPr>
        <w:t xml:space="preserve"> </w:t>
      </w:r>
      <w:r>
        <w:rPr>
          <w:rFonts w:hint="default" w:ascii="Times New Roman" w:hAnsi="Times New Roman" w:cs="Times New Roman"/>
        </w:rPr>
        <w:t>defect</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deviation</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which</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software</w:t>
      </w:r>
      <w:r>
        <w:rPr>
          <w:rFonts w:hint="default" w:ascii="Times New Roman" w:hAnsi="Times New Roman" w:cs="Times New Roman"/>
          <w:spacing w:val="-5"/>
        </w:rPr>
        <w:t xml:space="preserve"> </w:t>
      </w:r>
      <w:r>
        <w:rPr>
          <w:rFonts w:hint="default" w:ascii="Times New Roman" w:hAnsi="Times New Roman" w:cs="Times New Roman"/>
        </w:rPr>
        <w:t>does</w:t>
      </w:r>
      <w:r>
        <w:rPr>
          <w:rFonts w:hint="default" w:ascii="Times New Roman" w:hAnsi="Times New Roman" w:cs="Times New Roman"/>
          <w:spacing w:val="-6"/>
        </w:rPr>
        <w:t xml:space="preserve"> </w:t>
      </w:r>
      <w:r>
        <w:rPr>
          <w:rFonts w:hint="default" w:ascii="Times New Roman" w:hAnsi="Times New Roman" w:cs="Times New Roman"/>
        </w:rPr>
        <w:t>not</w:t>
      </w:r>
      <w:r>
        <w:rPr>
          <w:rFonts w:hint="default" w:ascii="Times New Roman" w:hAnsi="Times New Roman" w:cs="Times New Roman"/>
          <w:spacing w:val="-7"/>
        </w:rPr>
        <w:t xml:space="preserve"> </w:t>
      </w:r>
      <w:r>
        <w:rPr>
          <w:rFonts w:hint="default" w:ascii="Times New Roman" w:hAnsi="Times New Roman" w:cs="Times New Roman"/>
        </w:rPr>
        <w:t>perform</w:t>
      </w:r>
      <w:r>
        <w:rPr>
          <w:rFonts w:hint="default" w:ascii="Times New Roman" w:hAnsi="Times New Roman" w:cs="Times New Roman"/>
          <w:spacing w:val="-6"/>
        </w:rPr>
        <w:t xml:space="preserve"> </w:t>
      </w:r>
      <w:r>
        <w:rPr>
          <w:rFonts w:hint="default" w:ascii="Times New Roman" w:hAnsi="Times New Roman" w:cs="Times New Roman"/>
        </w:rPr>
        <w:t>a</w:t>
      </w:r>
      <w:r>
        <w:rPr>
          <w:rFonts w:hint="default" w:ascii="Times New Roman" w:hAnsi="Times New Roman" w:cs="Times New Roman"/>
          <w:spacing w:val="-6"/>
        </w:rPr>
        <w:t xml:space="preserve"> </w:t>
      </w:r>
      <w:r>
        <w:rPr>
          <w:rFonts w:hint="default" w:ascii="Times New Roman" w:hAnsi="Times New Roman" w:cs="Times New Roman"/>
        </w:rPr>
        <w:t>function</w:t>
      </w:r>
      <w:r>
        <w:rPr>
          <w:rFonts w:hint="default" w:ascii="Times New Roman" w:hAnsi="Times New Roman" w:cs="Times New Roman"/>
          <w:spacing w:val="-6"/>
        </w:rPr>
        <w:t xml:space="preserve"> </w:t>
      </w:r>
      <w:r>
        <w:rPr>
          <w:rFonts w:hint="default" w:ascii="Times New Roman" w:hAnsi="Times New Roman" w:cs="Times New Roman"/>
        </w:rPr>
        <w:t>as</w:t>
      </w:r>
      <w:r>
        <w:rPr>
          <w:rFonts w:hint="default" w:ascii="Times New Roman" w:hAnsi="Times New Roman" w:cs="Times New Roman"/>
          <w:spacing w:val="-7"/>
        </w:rPr>
        <w:t xml:space="preserve"> </w:t>
      </w:r>
      <w:r>
        <w:rPr>
          <w:rFonts w:hint="default" w:ascii="Times New Roman" w:hAnsi="Times New Roman" w:cs="Times New Roman"/>
        </w:rPr>
        <w:t>specified</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requirements. In the ATM system, the incorrect handling of withdrawal transaction logic (for example, deducting the balance but not</w:t>
      </w:r>
      <w:r>
        <w:rPr>
          <w:rFonts w:hint="default" w:ascii="Times New Roman" w:hAnsi="Times New Roman" w:cs="Times New Roman"/>
          <w:spacing w:val="-10"/>
        </w:rPr>
        <w:t xml:space="preserve"> </w:t>
      </w:r>
      <w:r>
        <w:rPr>
          <w:rFonts w:hint="default" w:ascii="Times New Roman" w:hAnsi="Times New Roman" w:cs="Times New Roman"/>
        </w:rPr>
        <w:t>dispensing</w:t>
      </w:r>
      <w:r>
        <w:rPr>
          <w:rFonts w:hint="default" w:ascii="Times New Roman" w:hAnsi="Times New Roman" w:cs="Times New Roman"/>
          <w:spacing w:val="-10"/>
        </w:rPr>
        <w:t xml:space="preserve"> </w:t>
      </w:r>
      <w:r>
        <w:rPr>
          <w:rFonts w:hint="default" w:ascii="Times New Roman" w:hAnsi="Times New Roman" w:cs="Times New Roman"/>
        </w:rPr>
        <w:t>cash,</w:t>
      </w:r>
      <w:r>
        <w:rPr>
          <w:rFonts w:hint="default" w:ascii="Times New Roman" w:hAnsi="Times New Roman" w:cs="Times New Roman"/>
          <w:spacing w:val="-10"/>
        </w:rPr>
        <w:t xml:space="preserve"> </w:t>
      </w:r>
      <w:r>
        <w:rPr>
          <w:rFonts w:hint="default" w:ascii="Times New Roman" w:hAnsi="Times New Roman" w:cs="Times New Roman"/>
        </w:rPr>
        <w:t>or</w:t>
      </w:r>
      <w:r>
        <w:rPr>
          <w:rFonts w:hint="default" w:ascii="Times New Roman" w:hAnsi="Times New Roman" w:cs="Times New Roman"/>
          <w:spacing w:val="-9"/>
        </w:rPr>
        <w:t xml:space="preserve"> </w:t>
      </w:r>
      <w:r>
        <w:rPr>
          <w:rFonts w:hint="default" w:ascii="Times New Roman" w:hAnsi="Times New Roman" w:cs="Times New Roman"/>
        </w:rPr>
        <w:t>dispensing</w:t>
      </w:r>
      <w:r>
        <w:rPr>
          <w:rFonts w:hint="default" w:ascii="Times New Roman" w:hAnsi="Times New Roman" w:cs="Times New Roman"/>
          <w:spacing w:val="-10"/>
        </w:rPr>
        <w:t xml:space="preserve"> </w:t>
      </w:r>
      <w:r>
        <w:rPr>
          <w:rFonts w:hint="default" w:ascii="Times New Roman" w:hAnsi="Times New Roman" w:cs="Times New Roman"/>
        </w:rPr>
        <w:t>without</w:t>
      </w:r>
      <w:r>
        <w:rPr>
          <w:rFonts w:hint="default" w:ascii="Times New Roman" w:hAnsi="Times New Roman" w:cs="Times New Roman"/>
          <w:spacing w:val="-11"/>
        </w:rPr>
        <w:t xml:space="preserve"> </w:t>
      </w:r>
      <w:r>
        <w:rPr>
          <w:rFonts w:hint="default" w:ascii="Times New Roman" w:hAnsi="Times New Roman" w:cs="Times New Roman"/>
        </w:rPr>
        <w:t>updating</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balance)</w:t>
      </w:r>
      <w:r>
        <w:rPr>
          <w:rFonts w:hint="default" w:ascii="Times New Roman" w:hAnsi="Times New Roman" w:cs="Times New Roman"/>
          <w:spacing w:val="-11"/>
        </w:rPr>
        <w:t xml:space="preserve"> </w:t>
      </w:r>
      <w:r>
        <w:rPr>
          <w:rFonts w:hint="default" w:ascii="Times New Roman" w:hAnsi="Times New Roman" w:cs="Times New Roman"/>
        </w:rPr>
        <w:t>means</w:t>
      </w:r>
      <w:r>
        <w:rPr>
          <w:rFonts w:hint="default" w:ascii="Times New Roman" w:hAnsi="Times New Roman" w:cs="Times New Roman"/>
          <w:spacing w:val="-12"/>
        </w:rPr>
        <w:t xml:space="preserve"> </w:t>
      </w:r>
      <w:r>
        <w:rPr>
          <w:rFonts w:hint="default" w:ascii="Times New Roman" w:hAnsi="Times New Roman" w:cs="Times New Roman"/>
        </w:rPr>
        <w:t>that</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withdrawal</w:t>
      </w:r>
      <w:r>
        <w:rPr>
          <w:rFonts w:hint="default" w:ascii="Times New Roman" w:hAnsi="Times New Roman" w:cs="Times New Roman"/>
          <w:spacing w:val="-12"/>
        </w:rPr>
        <w:t xml:space="preserve"> </w:t>
      </w:r>
      <w:r>
        <w:rPr>
          <w:rFonts w:hint="default" w:ascii="Times New Roman" w:hAnsi="Times New Roman" w:cs="Times New Roman"/>
        </w:rPr>
        <w:t>feature</w:t>
      </w:r>
      <w:r>
        <w:rPr>
          <w:rFonts w:hint="default" w:ascii="Times New Roman" w:hAnsi="Times New Roman" w:cs="Times New Roman"/>
          <w:spacing w:val="-10"/>
        </w:rPr>
        <w:t xml:space="preserve"> </w:t>
      </w:r>
      <w:r>
        <w:rPr>
          <w:rFonts w:hint="default" w:ascii="Times New Roman" w:hAnsi="Times New Roman" w:cs="Times New Roman"/>
        </w:rPr>
        <w:t>does</w:t>
      </w:r>
      <w:r>
        <w:rPr>
          <w:rFonts w:hint="default" w:ascii="Times New Roman" w:hAnsi="Times New Roman" w:cs="Times New Roman"/>
          <w:spacing w:val="-12"/>
        </w:rPr>
        <w:t xml:space="preserve"> </w:t>
      </w:r>
      <w:r>
        <w:rPr>
          <w:rFonts w:hint="default" w:ascii="Times New Roman" w:hAnsi="Times New Roman" w:cs="Times New Roman"/>
        </w:rPr>
        <w:t>not</w:t>
      </w:r>
      <w:r>
        <w:rPr>
          <w:rFonts w:hint="default" w:ascii="Times New Roman" w:hAnsi="Times New Roman" w:cs="Times New Roman"/>
          <w:spacing w:val="-10"/>
        </w:rPr>
        <w:t xml:space="preserve"> </w:t>
      </w:r>
      <w:r>
        <w:rPr>
          <w:rFonts w:hint="default" w:ascii="Times New Roman" w:hAnsi="Times New Roman" w:cs="Times New Roman"/>
        </w:rPr>
        <w:t>behave as required – hence a functional defect.</w:t>
      </w:r>
    </w:p>
    <w:p w14:paraId="5269009C">
      <w:pPr>
        <w:pStyle w:val="9"/>
        <w:numPr>
          <w:ilvl w:val="0"/>
          <w:numId w:val="10"/>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2032" behindDoc="1" locked="0" layoutInCell="1" allowOverlap="1">
                <wp:simplePos x="0" y="0"/>
                <wp:positionH relativeFrom="page">
                  <wp:posOffset>616585</wp:posOffset>
                </wp:positionH>
                <wp:positionV relativeFrom="paragraph">
                  <wp:posOffset>323215</wp:posOffset>
                </wp:positionV>
                <wp:extent cx="6329045" cy="9525"/>
                <wp:effectExtent l="0" t="0" r="0" b="0"/>
                <wp:wrapTopAndBottom/>
                <wp:docPr id="161" name="Graphic 16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61" o:spid="_x0000_s1026" o:spt="100" style="position:absolute;left:0pt;margin-left:48.55pt;margin-top:25.45pt;height:0.75pt;width:498.35pt;mso-position-horizontal-relative:page;mso-wrap-distance-bottom:0pt;mso-wrap-distance-top:0pt;z-index:-251624448;mso-width-relative:page;mso-height-relative:page;" fillcolor="#2D75B6" filled="t" stroked="f" coordsize="6329045,9525" o:gfxdata="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BX0/7YAAAACQEAAA8AAAAAAAAAAQAgAAAAIgAAAGRycy9kb3ducmV2LnhtbFBLAQIUABQA&#10;AAAIAIdO4kDWAWuj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36515665">
      <w:pPr>
        <w:pStyle w:val="9"/>
        <w:numPr>
          <w:ilvl w:val="1"/>
          <w:numId w:val="10"/>
        </w:numPr>
        <w:tabs>
          <w:tab w:val="left" w:pos="612"/>
        </w:tabs>
        <w:spacing w:before="78" w:after="0" w:line="271" w:lineRule="auto"/>
        <w:ind w:left="612" w:right="304" w:hanging="281"/>
        <w:jc w:val="left"/>
        <w:rPr>
          <w:rFonts w:hint="default" w:ascii="Times New Roman" w:hAnsi="Times New Roman" w:cs="Times New Roman"/>
          <w:sz w:val="21"/>
        </w:rPr>
      </w:pPr>
      <w:r>
        <w:rPr>
          <w:rFonts w:hint="default" w:ascii="Times New Roman" w:hAnsi="Times New Roman" w:cs="Times New Roman"/>
          <w:b/>
          <w:color w:val="1F3863"/>
          <w:sz w:val="21"/>
        </w:rPr>
        <w:t>Identification:</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Expected:</w:t>
      </w:r>
      <w:r>
        <w:rPr>
          <w:rFonts w:hint="default" w:ascii="Times New Roman" w:hAnsi="Times New Roman" w:cs="Times New Roman"/>
          <w:spacing w:val="-1"/>
          <w:sz w:val="21"/>
        </w:rPr>
        <w:t xml:space="preserve"> </w:t>
      </w:r>
      <w:r>
        <w:rPr>
          <w:rFonts w:hint="default" w:ascii="Times New Roman" w:hAnsi="Times New Roman" w:cs="Times New Roman"/>
          <w:sz w:val="21"/>
        </w:rPr>
        <w:t>balance</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checked,</w:t>
      </w:r>
      <w:r>
        <w:rPr>
          <w:rFonts w:hint="default" w:ascii="Times New Roman" w:hAnsi="Times New Roman" w:cs="Times New Roman"/>
          <w:spacing w:val="-2"/>
          <w:sz w:val="21"/>
        </w:rPr>
        <w:t xml:space="preserve"> </w:t>
      </w:r>
      <w:r>
        <w:rPr>
          <w:rFonts w:hint="default" w:ascii="Times New Roman" w:hAnsi="Times New Roman" w:cs="Times New Roman"/>
          <w:sz w:val="21"/>
        </w:rPr>
        <w:t>cash</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3"/>
          <w:sz w:val="21"/>
        </w:rPr>
        <w:t xml:space="preserve"> </w:t>
      </w:r>
      <w:r>
        <w:rPr>
          <w:rFonts w:hint="default" w:ascii="Times New Roman" w:hAnsi="Times New Roman" w:cs="Times New Roman"/>
          <w:sz w:val="21"/>
        </w:rPr>
        <w:t>dispensed,</w:t>
      </w:r>
      <w:r>
        <w:rPr>
          <w:rFonts w:hint="default" w:ascii="Times New Roman" w:hAnsi="Times New Roman" w:cs="Times New Roman"/>
          <w:spacing w:val="-2"/>
          <w:sz w:val="21"/>
        </w:rPr>
        <w:t xml:space="preserve"> </w:t>
      </w:r>
      <w:r>
        <w:rPr>
          <w:rFonts w:hint="default" w:ascii="Times New Roman" w:hAnsi="Times New Roman" w:cs="Times New Roman"/>
          <w:sz w:val="21"/>
        </w:rPr>
        <w:t>balance</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reduced</w:t>
      </w:r>
      <w:r>
        <w:rPr>
          <w:rFonts w:hint="default" w:ascii="Times New Roman" w:hAnsi="Times New Roman" w:cs="Times New Roman"/>
          <w:spacing w:val="-5"/>
          <w:sz w:val="21"/>
        </w:rPr>
        <w:t xml:space="preserve"> </w:t>
      </w:r>
      <w:r>
        <w:rPr>
          <w:rFonts w:hint="default" w:ascii="Times New Roman" w:hAnsi="Times New Roman" w:cs="Times New Roman"/>
          <w:sz w:val="21"/>
        </w:rPr>
        <w:t>exactly</w:t>
      </w:r>
      <w:r>
        <w:rPr>
          <w:rFonts w:hint="default" w:ascii="Times New Roman" w:hAnsi="Times New Roman" w:cs="Times New Roman"/>
          <w:spacing w:val="-2"/>
          <w:sz w:val="21"/>
        </w:rPr>
        <w:t xml:space="preserve"> </w:t>
      </w:r>
      <w:r>
        <w:rPr>
          <w:rFonts w:hint="default" w:ascii="Times New Roman" w:hAnsi="Times New Roman" w:cs="Times New Roman"/>
          <w:sz w:val="21"/>
        </w:rPr>
        <w:t>once</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5"/>
          <w:sz w:val="21"/>
        </w:rPr>
        <w:t xml:space="preserve"> </w:t>
      </w:r>
      <w:r>
        <w:rPr>
          <w:rFonts w:hint="default" w:ascii="Times New Roman" w:hAnsi="Times New Roman" w:cs="Times New Roman"/>
          <w:sz w:val="21"/>
        </w:rPr>
        <w:t>receipt is produced. Actual: transaction fails or is processed incorrectly.</w:t>
      </w:r>
    </w:p>
    <w:p w14:paraId="7FE1E745">
      <w:pPr>
        <w:pStyle w:val="9"/>
        <w:numPr>
          <w:ilvl w:val="1"/>
          <w:numId w:val="10"/>
        </w:numPr>
        <w:tabs>
          <w:tab w:val="left" w:pos="612"/>
        </w:tabs>
        <w:spacing w:before="60" w:after="0" w:line="268" w:lineRule="auto"/>
        <w:ind w:left="612" w:right="193" w:hanging="281"/>
        <w:jc w:val="left"/>
        <w:rPr>
          <w:rFonts w:hint="default" w:ascii="Times New Roman" w:hAnsi="Times New Roman" w:cs="Times New Roman"/>
          <w:sz w:val="21"/>
        </w:rPr>
      </w:pPr>
      <w:r>
        <w:rPr>
          <w:rFonts w:hint="default" w:ascii="Times New Roman" w:hAnsi="Times New Roman" w:cs="Times New Roman"/>
          <w:b/>
          <w:color w:val="1F3863"/>
          <w:sz w:val="21"/>
        </w:rPr>
        <w:t>Classification:</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Functional</w:t>
      </w:r>
      <w:r>
        <w:rPr>
          <w:rFonts w:hint="default" w:ascii="Times New Roman" w:hAnsi="Times New Roman" w:cs="Times New Roman"/>
          <w:spacing w:val="-3"/>
          <w:sz w:val="21"/>
        </w:rPr>
        <w:t xml:space="preserve"> </w:t>
      </w:r>
      <w:r>
        <w:rPr>
          <w:rFonts w:hint="default" w:ascii="Times New Roman" w:hAnsi="Times New Roman" w:cs="Times New Roman"/>
          <w:sz w:val="21"/>
        </w:rPr>
        <w:t>(logic/algorithmic)</w:t>
      </w:r>
      <w:r>
        <w:rPr>
          <w:rFonts w:hint="default" w:ascii="Times New Roman" w:hAnsi="Times New Roman" w:cs="Times New Roman"/>
          <w:spacing w:val="-3"/>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3"/>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severity</w:t>
      </w:r>
      <w:r>
        <w:rPr>
          <w:rFonts w:hint="default" w:ascii="Times New Roman" w:hAnsi="Times New Roman" w:cs="Times New Roman"/>
          <w:spacing w:val="-5"/>
          <w:sz w:val="21"/>
        </w:rPr>
        <w:t xml:space="preserve"> </w:t>
      </w:r>
      <w:r>
        <w:rPr>
          <w:rFonts w:hint="default" w:ascii="Times New Roman" w:hAnsi="Times New Roman" w:cs="Times New Roman"/>
          <w:sz w:val="21"/>
        </w:rPr>
        <w:t>because</w:t>
      </w:r>
      <w:r>
        <w:rPr>
          <w:rFonts w:hint="default" w:ascii="Times New Roman" w:hAnsi="Times New Roman" w:cs="Times New Roman"/>
          <w:spacing w:val="-3"/>
          <w:sz w:val="21"/>
        </w:rPr>
        <w:t xml:space="preserve"> </w:t>
      </w:r>
      <w:r>
        <w:rPr>
          <w:rFonts w:hint="default" w:ascii="Times New Roman" w:hAnsi="Times New Roman" w:cs="Times New Roman"/>
          <w:sz w:val="21"/>
        </w:rPr>
        <w:t>it</w:t>
      </w:r>
      <w:r>
        <w:rPr>
          <w:rFonts w:hint="default" w:ascii="Times New Roman" w:hAnsi="Times New Roman" w:cs="Times New Roman"/>
          <w:spacing w:val="-5"/>
          <w:sz w:val="21"/>
        </w:rPr>
        <w:t xml:space="preserve"> </w:t>
      </w:r>
      <w:r>
        <w:rPr>
          <w:rFonts w:hint="default" w:ascii="Times New Roman" w:hAnsi="Times New Roman" w:cs="Times New Roman"/>
          <w:sz w:val="21"/>
        </w:rPr>
        <w:t>impacts</w:t>
      </w:r>
      <w:r>
        <w:rPr>
          <w:rFonts w:hint="default" w:ascii="Times New Roman" w:hAnsi="Times New Roman" w:cs="Times New Roman"/>
          <w:spacing w:val="-2"/>
          <w:sz w:val="21"/>
        </w:rPr>
        <w:t xml:space="preserve"> </w:t>
      </w:r>
      <w:r>
        <w:rPr>
          <w:rFonts w:hint="default" w:ascii="Times New Roman" w:hAnsi="Times New Roman" w:cs="Times New Roman"/>
          <w:sz w:val="21"/>
        </w:rPr>
        <w:t>money</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customer </w:t>
      </w:r>
      <w:r>
        <w:rPr>
          <w:rFonts w:hint="default" w:ascii="Times New Roman" w:hAnsi="Times New Roman" w:cs="Times New Roman"/>
          <w:spacing w:val="-2"/>
          <w:sz w:val="21"/>
        </w:rPr>
        <w:t>trust.</w:t>
      </w:r>
    </w:p>
    <w:p w14:paraId="737ECE7F">
      <w:pPr>
        <w:pStyle w:val="9"/>
        <w:numPr>
          <w:ilvl w:val="1"/>
          <w:numId w:val="10"/>
        </w:numPr>
        <w:tabs>
          <w:tab w:val="left" w:pos="612"/>
        </w:tabs>
        <w:spacing w:before="62" w:after="0" w:line="268" w:lineRule="auto"/>
        <w:ind w:left="612" w:right="424" w:hanging="281"/>
        <w:jc w:val="left"/>
        <w:rPr>
          <w:rFonts w:hint="default" w:ascii="Times New Roman" w:hAnsi="Times New Roman" w:cs="Times New Roman"/>
          <w:sz w:val="21"/>
        </w:rPr>
      </w:pPr>
      <w:r>
        <w:rPr>
          <w:rFonts w:hint="default" w:ascii="Times New Roman" w:hAnsi="Times New Roman" w:cs="Times New Roman"/>
          <w:b/>
          <w:color w:val="1F3863"/>
          <w:sz w:val="21"/>
        </w:rPr>
        <w:t>Why</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it</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escaped:</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cases</w:t>
      </w:r>
      <w:r>
        <w:rPr>
          <w:rFonts w:hint="default" w:ascii="Times New Roman" w:hAnsi="Times New Roman" w:cs="Times New Roman"/>
          <w:spacing w:val="-5"/>
          <w:sz w:val="21"/>
        </w:rPr>
        <w:t xml:space="preserve"> </w:t>
      </w:r>
      <w:r>
        <w:rPr>
          <w:rFonts w:hint="default" w:ascii="Times New Roman" w:hAnsi="Times New Roman" w:cs="Times New Roman"/>
          <w:sz w:val="21"/>
        </w:rPr>
        <w:t>did</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cover</w:t>
      </w:r>
      <w:r>
        <w:rPr>
          <w:rFonts w:hint="default" w:ascii="Times New Roman" w:hAnsi="Times New Roman" w:cs="Times New Roman"/>
          <w:spacing w:val="-2"/>
          <w:sz w:val="21"/>
        </w:rPr>
        <w:t xml:space="preserve"> </w:t>
      </w:r>
      <w:r>
        <w:rPr>
          <w:rFonts w:hint="default" w:ascii="Times New Roman" w:hAnsi="Times New Roman" w:cs="Times New Roman"/>
          <w:sz w:val="21"/>
        </w:rPr>
        <w:t>transaction</w:t>
      </w:r>
      <w:r>
        <w:rPr>
          <w:rFonts w:hint="default" w:ascii="Times New Roman" w:hAnsi="Times New Roman" w:cs="Times New Roman"/>
          <w:spacing w:val="-2"/>
          <w:sz w:val="21"/>
        </w:rPr>
        <w:t xml:space="preserve"> </w:t>
      </w:r>
      <w:r>
        <w:rPr>
          <w:rFonts w:hint="default" w:ascii="Times New Roman" w:hAnsi="Times New Roman" w:cs="Times New Roman"/>
          <w:sz w:val="21"/>
        </w:rPr>
        <w:t>sequences,</w:t>
      </w:r>
      <w:r>
        <w:rPr>
          <w:rFonts w:hint="default" w:ascii="Times New Roman" w:hAnsi="Times New Roman" w:cs="Times New Roman"/>
          <w:spacing w:val="-2"/>
          <w:sz w:val="21"/>
        </w:rPr>
        <w:t xml:space="preserve"> </w:t>
      </w:r>
      <w:r>
        <w:rPr>
          <w:rFonts w:hint="default" w:ascii="Times New Roman" w:hAnsi="Times New Roman" w:cs="Times New Roman"/>
          <w:sz w:val="21"/>
        </w:rPr>
        <w:t>failure</w:t>
      </w:r>
      <w:r>
        <w:rPr>
          <w:rFonts w:hint="default" w:ascii="Times New Roman" w:hAnsi="Times New Roman" w:cs="Times New Roman"/>
          <w:spacing w:val="-4"/>
          <w:sz w:val="21"/>
        </w:rPr>
        <w:t xml:space="preserve"> </w:t>
      </w:r>
      <w:r>
        <w:rPr>
          <w:rFonts w:hint="default" w:ascii="Times New Roman" w:hAnsi="Times New Roman" w:cs="Times New Roman"/>
          <w:sz w:val="21"/>
        </w:rPr>
        <w:t>points</w:t>
      </w:r>
      <w:r>
        <w:rPr>
          <w:rFonts w:hint="default" w:ascii="Times New Roman" w:hAnsi="Times New Roman" w:cs="Times New Roman"/>
          <w:spacing w:val="-3"/>
          <w:sz w:val="21"/>
        </w:rPr>
        <w:t xml:space="preserve"> </w:t>
      </w:r>
      <w:r>
        <w:rPr>
          <w:rFonts w:hint="default" w:ascii="Times New Roman" w:hAnsi="Times New Roman" w:cs="Times New Roman"/>
          <w:sz w:val="21"/>
        </w:rPr>
        <w:t>(cash</w:t>
      </w:r>
      <w:r>
        <w:rPr>
          <w:rFonts w:hint="default" w:ascii="Times New Roman" w:hAnsi="Times New Roman" w:cs="Times New Roman"/>
          <w:spacing w:val="-2"/>
          <w:sz w:val="21"/>
        </w:rPr>
        <w:t xml:space="preserve"> </w:t>
      </w:r>
      <w:r>
        <w:rPr>
          <w:rFonts w:hint="default" w:ascii="Times New Roman" w:hAnsi="Times New Roman" w:cs="Times New Roman"/>
          <w:sz w:val="21"/>
        </w:rPr>
        <w:t>jam,</w:t>
      </w:r>
      <w:r>
        <w:rPr>
          <w:rFonts w:hint="default" w:ascii="Times New Roman" w:hAnsi="Times New Roman" w:cs="Times New Roman"/>
          <w:spacing w:val="-2"/>
          <w:sz w:val="21"/>
        </w:rPr>
        <w:t xml:space="preserve"> </w:t>
      </w:r>
      <w:r>
        <w:rPr>
          <w:rFonts w:hint="default" w:ascii="Times New Roman" w:hAnsi="Times New Roman" w:cs="Times New Roman"/>
          <w:sz w:val="21"/>
        </w:rPr>
        <w:t>power</w:t>
      </w:r>
      <w:r>
        <w:rPr>
          <w:rFonts w:hint="default" w:ascii="Times New Roman" w:hAnsi="Times New Roman" w:cs="Times New Roman"/>
          <w:spacing w:val="-1"/>
          <w:sz w:val="21"/>
        </w:rPr>
        <w:t xml:space="preserve"> </w:t>
      </w:r>
      <w:r>
        <w:rPr>
          <w:rFonts w:hint="default" w:ascii="Times New Roman" w:hAnsi="Times New Roman" w:cs="Times New Roman"/>
          <w:sz w:val="21"/>
        </w:rPr>
        <w:t>or</w:t>
      </w:r>
      <w:r>
        <w:rPr>
          <w:rFonts w:hint="default" w:ascii="Times New Roman" w:hAnsi="Times New Roman" w:cs="Times New Roman"/>
          <w:spacing w:val="-2"/>
          <w:sz w:val="21"/>
        </w:rPr>
        <w:t xml:space="preserve"> </w:t>
      </w:r>
      <w:r>
        <w:rPr>
          <w:rFonts w:hint="default" w:ascii="Times New Roman" w:hAnsi="Times New Roman" w:cs="Times New Roman"/>
          <w:sz w:val="21"/>
        </w:rPr>
        <w:t>network failure) or rollback behaviour.</w:t>
      </w:r>
    </w:p>
    <w:p w14:paraId="6FE4A23A">
      <w:pPr>
        <w:pStyle w:val="9"/>
        <w:numPr>
          <w:ilvl w:val="0"/>
          <w:numId w:val="10"/>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3056"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162" name="Graphic 16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62" o:spid="_x0000_s1026" o:spt="100" style="position:absolute;left:0pt;margin-left:48.55pt;margin-top:25.65pt;height:0.75pt;width:498.35pt;mso-position-horizontal-relative:page;mso-wrap-distance-bottom:0pt;mso-wrap-distance-top:0pt;z-index:-251623424;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P6WV2QAAAAkBAAAPAAAAAAAAAAEAIAAAACIAAABkcnMvZG93bnJldi54bWxQSwECFAAU&#10;AAAACACHTuJARZskxC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5A138982">
      <w:pPr>
        <w:pStyle w:val="9"/>
        <w:numPr>
          <w:ilvl w:val="1"/>
          <w:numId w:val="10"/>
        </w:numPr>
        <w:tabs>
          <w:tab w:val="left" w:pos="612"/>
        </w:tabs>
        <w:spacing w:before="78" w:after="0" w:line="268" w:lineRule="auto"/>
        <w:ind w:left="612" w:right="809" w:hanging="281"/>
        <w:jc w:val="left"/>
        <w:rPr>
          <w:rFonts w:hint="default" w:ascii="Times New Roman" w:hAnsi="Times New Roman" w:cs="Times New Roman"/>
          <w:sz w:val="21"/>
        </w:rPr>
      </w:pPr>
      <w:r>
        <w:rPr>
          <w:rFonts w:hint="default" w:ascii="Times New Roman" w:hAnsi="Times New Roman" w:cs="Times New Roman"/>
          <w:b/>
          <w:color w:val="1F3863"/>
          <w:sz w:val="21"/>
        </w:rPr>
        <w:t>Review</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requirements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design:</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Use</w:t>
      </w:r>
      <w:r>
        <w:rPr>
          <w:rFonts w:hint="default" w:ascii="Times New Roman" w:hAnsi="Times New Roman" w:cs="Times New Roman"/>
          <w:spacing w:val="-4"/>
          <w:sz w:val="21"/>
        </w:rPr>
        <w:t xml:space="preserve"> </w:t>
      </w:r>
      <w:r>
        <w:rPr>
          <w:rFonts w:hint="default" w:ascii="Times New Roman" w:hAnsi="Times New Roman" w:cs="Times New Roman"/>
          <w:sz w:val="21"/>
        </w:rPr>
        <w:t>review</w:t>
      </w:r>
      <w:r>
        <w:rPr>
          <w:rFonts w:hint="default" w:ascii="Times New Roman" w:hAnsi="Times New Roman" w:cs="Times New Roman"/>
          <w:spacing w:val="-2"/>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transaction</w:t>
      </w:r>
      <w:r>
        <w:rPr>
          <w:rFonts w:hint="default" w:ascii="Times New Roman" w:hAnsi="Times New Roman" w:cs="Times New Roman"/>
          <w:spacing w:val="-2"/>
          <w:sz w:val="21"/>
        </w:rPr>
        <w:t xml:space="preserve"> </w:t>
      </w:r>
      <w:r>
        <w:rPr>
          <w:rFonts w:hint="default" w:ascii="Times New Roman" w:hAnsi="Times New Roman" w:cs="Times New Roman"/>
          <w:sz w:val="21"/>
        </w:rPr>
        <w:t>flow</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state</w:t>
      </w:r>
      <w:r>
        <w:rPr>
          <w:rFonts w:hint="default" w:ascii="Times New Roman" w:hAnsi="Times New Roman" w:cs="Times New Roman"/>
          <w:spacing w:val="-2"/>
          <w:sz w:val="21"/>
        </w:rPr>
        <w:t xml:space="preserve"> </w:t>
      </w:r>
      <w:r>
        <w:rPr>
          <w:rFonts w:hint="default" w:ascii="Times New Roman" w:hAnsi="Times New Roman" w:cs="Times New Roman"/>
          <w:sz w:val="21"/>
        </w:rPr>
        <w:t>diagram</w:t>
      </w:r>
      <w:r>
        <w:rPr>
          <w:rFonts w:hint="default" w:ascii="Times New Roman" w:hAnsi="Times New Roman" w:cs="Times New Roman"/>
          <w:spacing w:val="-3"/>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find</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missing </w:t>
      </w:r>
      <w:r>
        <w:rPr>
          <w:rFonts w:hint="default" w:ascii="Times New Roman" w:hAnsi="Times New Roman" w:cs="Times New Roman"/>
          <w:spacing w:val="-2"/>
          <w:sz w:val="21"/>
        </w:rPr>
        <w:t>conditions.</w:t>
      </w:r>
    </w:p>
    <w:p w14:paraId="4E3C0A3F">
      <w:pPr>
        <w:pStyle w:val="9"/>
        <w:numPr>
          <w:ilvl w:val="1"/>
          <w:numId w:val="10"/>
        </w:numPr>
        <w:tabs>
          <w:tab w:val="left" w:pos="612"/>
        </w:tabs>
        <w:spacing w:before="62" w:after="0" w:line="268" w:lineRule="auto"/>
        <w:ind w:left="612" w:right="1094" w:hanging="281"/>
        <w:jc w:val="left"/>
        <w:rPr>
          <w:rFonts w:hint="default" w:ascii="Times New Roman" w:hAnsi="Times New Roman" w:cs="Times New Roman"/>
          <w:sz w:val="21"/>
        </w:rPr>
      </w:pPr>
      <w:r>
        <w:rPr>
          <w:rFonts w:hint="default" w:ascii="Times New Roman" w:hAnsi="Times New Roman" w:cs="Times New Roman"/>
          <w:b/>
          <w:color w:val="1F3863"/>
          <w:sz w:val="21"/>
        </w:rPr>
        <w:t>State-transition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Model</w:t>
      </w:r>
      <w:r>
        <w:rPr>
          <w:rFonts w:hint="default" w:ascii="Times New Roman" w:hAnsi="Times New Roman" w:cs="Times New Roman"/>
          <w:spacing w:val="-3"/>
          <w:sz w:val="21"/>
        </w:rPr>
        <w:t xml:space="preserve"> </w:t>
      </w:r>
      <w:r>
        <w:rPr>
          <w:rFonts w:hint="default" w:ascii="Times New Roman" w:hAnsi="Times New Roman" w:cs="Times New Roman"/>
          <w:sz w:val="21"/>
        </w:rPr>
        <w:t>states</w:t>
      </w:r>
      <w:r>
        <w:rPr>
          <w:rFonts w:hint="default" w:ascii="Times New Roman" w:hAnsi="Times New Roman" w:cs="Times New Roman"/>
          <w:spacing w:val="-2"/>
          <w:sz w:val="21"/>
        </w:rPr>
        <w:t xml:space="preserve"> </w:t>
      </w:r>
      <w:r>
        <w:rPr>
          <w:rFonts w:hint="default" w:ascii="Times New Roman" w:hAnsi="Times New Roman" w:cs="Times New Roman"/>
          <w:sz w:val="21"/>
        </w:rPr>
        <w:t>(card</w:t>
      </w:r>
      <w:r>
        <w:rPr>
          <w:rFonts w:hint="default" w:ascii="Times New Roman" w:hAnsi="Times New Roman" w:cs="Times New Roman"/>
          <w:spacing w:val="-5"/>
          <w:sz w:val="21"/>
        </w:rPr>
        <w:t xml:space="preserve"> </w:t>
      </w:r>
      <w:r>
        <w:rPr>
          <w:rFonts w:hint="default" w:ascii="Times New Roman" w:hAnsi="Times New Roman" w:cs="Times New Roman"/>
          <w:sz w:val="21"/>
        </w:rPr>
        <w:t>inserted,</w:t>
      </w:r>
      <w:r>
        <w:rPr>
          <w:rFonts w:hint="default" w:ascii="Times New Roman" w:hAnsi="Times New Roman" w:cs="Times New Roman"/>
          <w:spacing w:val="-2"/>
          <w:sz w:val="21"/>
        </w:rPr>
        <w:t xml:space="preserve"> </w:t>
      </w:r>
      <w:r>
        <w:rPr>
          <w:rFonts w:hint="default" w:ascii="Times New Roman" w:hAnsi="Times New Roman" w:cs="Times New Roman"/>
          <w:sz w:val="21"/>
        </w:rPr>
        <w:t>PIN</w:t>
      </w:r>
      <w:r>
        <w:rPr>
          <w:rFonts w:hint="default" w:ascii="Times New Roman" w:hAnsi="Times New Roman" w:cs="Times New Roman"/>
          <w:spacing w:val="-5"/>
          <w:sz w:val="21"/>
        </w:rPr>
        <w:t xml:space="preserve"> </w:t>
      </w:r>
      <w:r>
        <w:rPr>
          <w:rFonts w:hint="default" w:ascii="Times New Roman" w:hAnsi="Times New Roman" w:cs="Times New Roman"/>
          <w:sz w:val="21"/>
        </w:rPr>
        <w:t>verified,</w:t>
      </w:r>
      <w:r>
        <w:rPr>
          <w:rFonts w:hint="default" w:ascii="Times New Roman" w:hAnsi="Times New Roman" w:cs="Times New Roman"/>
          <w:spacing w:val="-5"/>
          <w:sz w:val="21"/>
        </w:rPr>
        <w:t xml:space="preserve"> </w:t>
      </w:r>
      <w:r>
        <w:rPr>
          <w:rFonts w:hint="default" w:ascii="Times New Roman" w:hAnsi="Times New Roman" w:cs="Times New Roman"/>
          <w:sz w:val="21"/>
        </w:rPr>
        <w:t>amount</w:t>
      </w:r>
      <w:r>
        <w:rPr>
          <w:rFonts w:hint="default" w:ascii="Times New Roman" w:hAnsi="Times New Roman" w:cs="Times New Roman"/>
          <w:spacing w:val="-3"/>
          <w:sz w:val="21"/>
        </w:rPr>
        <w:t xml:space="preserve"> </w:t>
      </w:r>
      <w:r>
        <w:rPr>
          <w:rFonts w:hint="default" w:ascii="Times New Roman" w:hAnsi="Times New Roman" w:cs="Times New Roman"/>
          <w:sz w:val="21"/>
        </w:rPr>
        <w:t>entered,</w:t>
      </w:r>
      <w:r>
        <w:rPr>
          <w:rFonts w:hint="default" w:ascii="Times New Roman" w:hAnsi="Times New Roman" w:cs="Times New Roman"/>
          <w:spacing w:val="-5"/>
          <w:sz w:val="21"/>
        </w:rPr>
        <w:t xml:space="preserve"> </w:t>
      </w:r>
      <w:r>
        <w:rPr>
          <w:rFonts w:hint="default" w:ascii="Times New Roman" w:hAnsi="Times New Roman" w:cs="Times New Roman"/>
          <w:sz w:val="21"/>
        </w:rPr>
        <w:t>cash</w:t>
      </w:r>
      <w:r>
        <w:rPr>
          <w:rFonts w:hint="default" w:ascii="Times New Roman" w:hAnsi="Times New Roman" w:cs="Times New Roman"/>
          <w:spacing w:val="-2"/>
          <w:sz w:val="21"/>
        </w:rPr>
        <w:t xml:space="preserve"> </w:t>
      </w:r>
      <w:r>
        <w:rPr>
          <w:rFonts w:hint="default" w:ascii="Times New Roman" w:hAnsi="Times New Roman" w:cs="Times New Roman"/>
          <w:sz w:val="21"/>
        </w:rPr>
        <w:t>dispensed, completed) and test valid and invalid transitions.</w:t>
      </w:r>
    </w:p>
    <w:p w14:paraId="02820B55">
      <w:pPr>
        <w:pStyle w:val="9"/>
        <w:numPr>
          <w:ilvl w:val="1"/>
          <w:numId w:val="10"/>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Decision</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tables: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Cover</w:t>
      </w:r>
      <w:r>
        <w:rPr>
          <w:rFonts w:hint="default" w:ascii="Times New Roman" w:hAnsi="Times New Roman" w:cs="Times New Roman"/>
          <w:spacing w:val="-3"/>
          <w:sz w:val="21"/>
        </w:rPr>
        <w:t xml:space="preserve"> </w:t>
      </w:r>
      <w:r>
        <w:rPr>
          <w:rFonts w:hint="default" w:ascii="Times New Roman" w:hAnsi="Times New Roman" w:cs="Times New Roman"/>
          <w:sz w:val="21"/>
        </w:rPr>
        <w:t>combinations</w:t>
      </w:r>
      <w:r>
        <w:rPr>
          <w:rFonts w:hint="default" w:ascii="Times New Roman" w:hAnsi="Times New Roman" w:cs="Times New Roman"/>
          <w:spacing w:val="-5"/>
          <w:sz w:val="21"/>
        </w:rPr>
        <w:t xml:space="preserve"> </w:t>
      </w:r>
      <w:r>
        <w:rPr>
          <w:rFonts w:hint="default" w:ascii="Times New Roman" w:hAnsi="Times New Roman" w:cs="Times New Roman"/>
          <w:sz w:val="21"/>
        </w:rPr>
        <w:t>such</w:t>
      </w:r>
      <w:r>
        <w:rPr>
          <w:rFonts w:hint="default" w:ascii="Times New Roman" w:hAnsi="Times New Roman" w:cs="Times New Roman"/>
          <w:spacing w:val="-4"/>
          <w:sz w:val="21"/>
        </w:rPr>
        <w:t xml:space="preserve"> </w:t>
      </w:r>
      <w:r>
        <w:rPr>
          <w:rFonts w:hint="default" w:ascii="Times New Roman" w:hAnsi="Times New Roman" w:cs="Times New Roman"/>
          <w:sz w:val="21"/>
        </w:rPr>
        <w:t>as</w:t>
      </w:r>
      <w:r>
        <w:rPr>
          <w:rFonts w:hint="default" w:ascii="Times New Roman" w:hAnsi="Times New Roman" w:cs="Times New Roman"/>
          <w:spacing w:val="-5"/>
          <w:sz w:val="21"/>
        </w:rPr>
        <w:t xml:space="preserve"> </w:t>
      </w:r>
      <w:r>
        <w:rPr>
          <w:rFonts w:hint="default" w:ascii="Times New Roman" w:hAnsi="Times New Roman" w:cs="Times New Roman"/>
          <w:sz w:val="21"/>
        </w:rPr>
        <w:t>sufficient</w:t>
      </w:r>
      <w:r>
        <w:rPr>
          <w:rFonts w:hint="default" w:ascii="Times New Roman" w:hAnsi="Times New Roman" w:cs="Times New Roman"/>
          <w:spacing w:val="-4"/>
          <w:sz w:val="21"/>
        </w:rPr>
        <w:t xml:space="preserve"> </w:t>
      </w:r>
      <w:r>
        <w:rPr>
          <w:rFonts w:hint="default" w:ascii="Times New Roman" w:hAnsi="Times New Roman" w:cs="Times New Roman"/>
          <w:sz w:val="21"/>
        </w:rPr>
        <w:t>balance</w:t>
      </w:r>
      <w:r>
        <w:rPr>
          <w:rFonts w:hint="default" w:ascii="Times New Roman" w:hAnsi="Times New Roman" w:cs="Times New Roman"/>
          <w:spacing w:val="-4"/>
          <w:sz w:val="21"/>
        </w:rPr>
        <w:t xml:space="preserve"> </w:t>
      </w:r>
      <w:r>
        <w:rPr>
          <w:rFonts w:hint="default" w:ascii="Times New Roman" w:hAnsi="Times New Roman" w:cs="Times New Roman"/>
          <w:sz w:val="21"/>
        </w:rPr>
        <w:t>/</w:t>
      </w:r>
      <w:r>
        <w:rPr>
          <w:rFonts w:hint="default" w:ascii="Times New Roman" w:hAnsi="Times New Roman" w:cs="Times New Roman"/>
          <w:spacing w:val="-3"/>
          <w:sz w:val="21"/>
        </w:rPr>
        <w:t xml:space="preserve"> </w:t>
      </w:r>
      <w:r>
        <w:rPr>
          <w:rFonts w:hint="default" w:ascii="Times New Roman" w:hAnsi="Times New Roman" w:cs="Times New Roman"/>
          <w:sz w:val="21"/>
        </w:rPr>
        <w:t>daily</w:t>
      </w:r>
      <w:r>
        <w:rPr>
          <w:rFonts w:hint="default" w:ascii="Times New Roman" w:hAnsi="Times New Roman" w:cs="Times New Roman"/>
          <w:spacing w:val="-7"/>
          <w:sz w:val="21"/>
        </w:rPr>
        <w:t xml:space="preserve"> </w:t>
      </w:r>
      <w:r>
        <w:rPr>
          <w:rFonts w:hint="default" w:ascii="Times New Roman" w:hAnsi="Times New Roman" w:cs="Times New Roman"/>
          <w:sz w:val="21"/>
        </w:rPr>
        <w:t>limit</w:t>
      </w:r>
      <w:r>
        <w:rPr>
          <w:rFonts w:hint="default" w:ascii="Times New Roman" w:hAnsi="Times New Roman" w:cs="Times New Roman"/>
          <w:spacing w:val="-5"/>
          <w:sz w:val="21"/>
        </w:rPr>
        <w:t xml:space="preserve"> </w:t>
      </w:r>
      <w:r>
        <w:rPr>
          <w:rFonts w:hint="default" w:ascii="Times New Roman" w:hAnsi="Times New Roman" w:cs="Times New Roman"/>
          <w:sz w:val="21"/>
        </w:rPr>
        <w:t>/</w:t>
      </w:r>
      <w:r>
        <w:rPr>
          <w:rFonts w:hint="default" w:ascii="Times New Roman" w:hAnsi="Times New Roman" w:cs="Times New Roman"/>
          <w:spacing w:val="-3"/>
          <w:sz w:val="21"/>
        </w:rPr>
        <w:t xml:space="preserve"> </w:t>
      </w:r>
      <w:r>
        <w:rPr>
          <w:rFonts w:hint="default" w:ascii="Times New Roman" w:hAnsi="Times New Roman" w:cs="Times New Roman"/>
          <w:sz w:val="21"/>
        </w:rPr>
        <w:t>ATM</w:t>
      </w:r>
      <w:r>
        <w:rPr>
          <w:rFonts w:hint="default" w:ascii="Times New Roman" w:hAnsi="Times New Roman" w:cs="Times New Roman"/>
          <w:spacing w:val="-4"/>
          <w:sz w:val="21"/>
        </w:rPr>
        <w:t xml:space="preserve"> </w:t>
      </w:r>
      <w:r>
        <w:rPr>
          <w:rFonts w:hint="default" w:ascii="Times New Roman" w:hAnsi="Times New Roman" w:cs="Times New Roman"/>
          <w:sz w:val="21"/>
        </w:rPr>
        <w:t>cash</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available.</w:t>
      </w:r>
    </w:p>
    <w:p w14:paraId="5C819CC3">
      <w:pPr>
        <w:pStyle w:val="9"/>
        <w:numPr>
          <w:ilvl w:val="1"/>
          <w:numId w:val="10"/>
        </w:numPr>
        <w:tabs>
          <w:tab w:val="left" w:pos="612"/>
        </w:tabs>
        <w:spacing w:before="94" w:after="0" w:line="268" w:lineRule="auto"/>
        <w:ind w:left="612" w:right="521" w:hanging="281"/>
        <w:jc w:val="left"/>
        <w:rPr>
          <w:rFonts w:hint="default" w:ascii="Times New Roman" w:hAnsi="Times New Roman" w:cs="Times New Roman"/>
          <w:sz w:val="21"/>
        </w:rPr>
      </w:pPr>
      <w:r>
        <w:rPr>
          <w:rFonts w:hint="default" w:ascii="Times New Roman" w:hAnsi="Times New Roman" w:cs="Times New Roman"/>
          <w:b/>
          <w:color w:val="1F3863"/>
          <w:sz w:val="21"/>
        </w:rPr>
        <w:t>Negative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fault-injection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Simulate</w:t>
      </w:r>
      <w:r>
        <w:rPr>
          <w:rFonts w:hint="default" w:ascii="Times New Roman" w:hAnsi="Times New Roman" w:cs="Times New Roman"/>
          <w:spacing w:val="-2"/>
          <w:sz w:val="21"/>
        </w:rPr>
        <w:t xml:space="preserve"> </w:t>
      </w:r>
      <w:r>
        <w:rPr>
          <w:rFonts w:hint="default" w:ascii="Times New Roman" w:hAnsi="Times New Roman" w:cs="Times New Roman"/>
          <w:sz w:val="21"/>
        </w:rPr>
        <w:t>timeouts,</w:t>
      </w:r>
      <w:r>
        <w:rPr>
          <w:rFonts w:hint="default" w:ascii="Times New Roman" w:hAnsi="Times New Roman" w:cs="Times New Roman"/>
          <w:spacing w:val="-2"/>
          <w:sz w:val="21"/>
        </w:rPr>
        <w:t xml:space="preserve"> </w:t>
      </w:r>
      <w:r>
        <w:rPr>
          <w:rFonts w:hint="default" w:ascii="Times New Roman" w:hAnsi="Times New Roman" w:cs="Times New Roman"/>
          <w:sz w:val="21"/>
        </w:rPr>
        <w:t>hardware</w:t>
      </w:r>
      <w:r>
        <w:rPr>
          <w:rFonts w:hint="default" w:ascii="Times New Roman" w:hAnsi="Times New Roman" w:cs="Times New Roman"/>
          <w:spacing w:val="-4"/>
          <w:sz w:val="21"/>
        </w:rPr>
        <w:t xml:space="preserve"> </w:t>
      </w:r>
      <w:r>
        <w:rPr>
          <w:rFonts w:hint="default" w:ascii="Times New Roman" w:hAnsi="Times New Roman" w:cs="Times New Roman"/>
          <w:sz w:val="21"/>
        </w:rPr>
        <w:t>errors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interruptions</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verify</w:t>
      </w:r>
      <w:r>
        <w:rPr>
          <w:rFonts w:hint="default" w:ascii="Times New Roman" w:hAnsi="Times New Roman" w:cs="Times New Roman"/>
          <w:spacing w:val="-2"/>
          <w:sz w:val="21"/>
        </w:rPr>
        <w:t xml:space="preserve"> </w:t>
      </w:r>
      <w:r>
        <w:rPr>
          <w:rFonts w:hint="default" w:ascii="Times New Roman" w:hAnsi="Times New Roman" w:cs="Times New Roman"/>
          <w:sz w:val="21"/>
        </w:rPr>
        <w:t>rollback (ACID behaviour).</w:t>
      </w:r>
    </w:p>
    <w:p w14:paraId="20F1D298">
      <w:pPr>
        <w:pStyle w:val="9"/>
        <w:numPr>
          <w:ilvl w:val="1"/>
          <w:numId w:val="10"/>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Unit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integration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transaction</w:t>
      </w:r>
      <w:r>
        <w:rPr>
          <w:rFonts w:hint="default" w:ascii="Times New Roman" w:hAnsi="Times New Roman" w:cs="Times New Roman"/>
          <w:spacing w:val="-4"/>
          <w:sz w:val="21"/>
        </w:rPr>
        <w:t xml:space="preserve"> </w:t>
      </w:r>
      <w:r>
        <w:rPr>
          <w:rFonts w:hint="default" w:ascii="Times New Roman" w:hAnsi="Times New Roman" w:cs="Times New Roman"/>
          <w:sz w:val="21"/>
        </w:rPr>
        <w:t>logic</w:t>
      </w:r>
      <w:r>
        <w:rPr>
          <w:rFonts w:hint="default" w:ascii="Times New Roman" w:hAnsi="Times New Roman" w:cs="Times New Roman"/>
          <w:spacing w:val="-4"/>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stubs</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bank</w:t>
      </w:r>
      <w:r>
        <w:rPr>
          <w:rFonts w:hint="default" w:ascii="Times New Roman" w:hAnsi="Times New Roman" w:cs="Times New Roman"/>
          <w:spacing w:val="-4"/>
          <w:sz w:val="21"/>
        </w:rPr>
        <w:t xml:space="preserve"> </w:t>
      </w:r>
      <w:r>
        <w:rPr>
          <w:rFonts w:hint="default" w:ascii="Times New Roman" w:hAnsi="Times New Roman" w:cs="Times New Roman"/>
          <w:sz w:val="21"/>
        </w:rPr>
        <w:t>host</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cash</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dispenser.</w:t>
      </w:r>
    </w:p>
    <w:p w14:paraId="1D2DB729">
      <w:pPr>
        <w:pStyle w:val="9"/>
        <w:numPr>
          <w:ilvl w:val="1"/>
          <w:numId w:val="10"/>
        </w:numPr>
        <w:tabs>
          <w:tab w:val="left" w:pos="612"/>
        </w:tabs>
        <w:spacing w:before="92" w:after="0" w:line="268" w:lineRule="auto"/>
        <w:ind w:left="612" w:right="916" w:hanging="281"/>
        <w:jc w:val="left"/>
        <w:rPr>
          <w:rFonts w:hint="default" w:ascii="Times New Roman" w:hAnsi="Times New Roman" w:cs="Times New Roman"/>
          <w:sz w:val="21"/>
        </w:rPr>
      </w:pPr>
      <w:r>
        <w:rPr>
          <w:rFonts w:hint="default" w:ascii="Times New Roman" w:hAnsi="Times New Roman" w:cs="Times New Roman"/>
          <w:b/>
          <w:color w:val="1F3863"/>
          <w:sz w:val="21"/>
        </w:rPr>
        <w:t>Code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reviews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regression</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Review</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transaction</w:t>
      </w:r>
      <w:r>
        <w:rPr>
          <w:rFonts w:hint="default" w:ascii="Times New Roman" w:hAnsi="Times New Roman" w:cs="Times New Roman"/>
          <w:spacing w:val="-2"/>
          <w:sz w:val="21"/>
        </w:rPr>
        <w:t xml:space="preserve"> </w:t>
      </w:r>
      <w:r>
        <w:rPr>
          <w:rFonts w:hint="default" w:ascii="Times New Roman" w:hAnsi="Times New Roman" w:cs="Times New Roman"/>
          <w:sz w:val="21"/>
        </w:rPr>
        <w:t>code</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automate</w:t>
      </w:r>
      <w:r>
        <w:rPr>
          <w:rFonts w:hint="default" w:ascii="Times New Roman" w:hAnsi="Times New Roman" w:cs="Times New Roman"/>
          <w:spacing w:val="-4"/>
          <w:sz w:val="21"/>
        </w:rPr>
        <w:t xml:space="preserve"> </w:t>
      </w:r>
      <w:r>
        <w:rPr>
          <w:rFonts w:hint="default" w:ascii="Times New Roman" w:hAnsi="Times New Roman" w:cs="Times New Roman"/>
          <w:sz w:val="21"/>
        </w:rPr>
        <w:t>regression</w:t>
      </w:r>
      <w:r>
        <w:rPr>
          <w:rFonts w:hint="default" w:ascii="Times New Roman" w:hAnsi="Times New Roman" w:cs="Times New Roman"/>
          <w:spacing w:val="-2"/>
          <w:sz w:val="21"/>
        </w:rPr>
        <w:t xml:space="preserve"> </w:t>
      </w:r>
      <w:r>
        <w:rPr>
          <w:rFonts w:hint="default" w:ascii="Times New Roman" w:hAnsi="Times New Roman" w:cs="Times New Roman"/>
          <w:sz w:val="21"/>
        </w:rPr>
        <w:t>tests</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all withdrawal rules.</w:t>
      </w:r>
    </w:p>
    <w:p w14:paraId="21F8896E">
      <w:pPr>
        <w:pStyle w:val="9"/>
        <w:numPr>
          <w:ilvl w:val="0"/>
          <w:numId w:val="10"/>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3056"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163" name="Graphic 16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63" o:spid="_x0000_s1026" o:spt="100" style="position:absolute;left:0pt;margin-left:48.55pt;margin-top:25.65pt;height:0.75pt;width:498.35pt;mso-position-horizontal-relative:page;mso-wrap-distance-bottom:0pt;mso-wrap-distance-top:0pt;z-index:-251623424;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Q/pZXZAAAACQEAAA8AAAAAAAAAAQAgAAAAIgAAAGRycy9kb3ducmV2LnhtbFBLAQIUABQA&#10;AAAIAIdO4kAXta03KAIAAOAEAAAOAAAAAAAAAAEAIAAAACg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94080" behindDoc="1" locked="0" layoutInCell="1" allowOverlap="1">
                <wp:simplePos x="0" y="0"/>
                <wp:positionH relativeFrom="page">
                  <wp:posOffset>635000</wp:posOffset>
                </wp:positionH>
                <wp:positionV relativeFrom="paragraph">
                  <wp:posOffset>385445</wp:posOffset>
                </wp:positionV>
                <wp:extent cx="6313805" cy="675640"/>
                <wp:effectExtent l="0" t="0" r="10795" b="10160"/>
                <wp:wrapTopAndBottom/>
                <wp:docPr id="164" name="Group 164"/>
                <wp:cNvGraphicFramePr/>
                <a:graphic xmlns:a="http://schemas.openxmlformats.org/drawingml/2006/main">
                  <a:graphicData uri="http://schemas.microsoft.com/office/word/2010/wordprocessingGroup">
                    <wpg:wgp>
                      <wpg:cNvGrpSpPr/>
                      <wpg:grpSpPr>
                        <a:xfrm>
                          <a:off x="0" y="0"/>
                          <a:ext cx="6313805" cy="675640"/>
                          <a:chOff x="0" y="0"/>
                          <a:chExt cx="6313805" cy="675640"/>
                        </a:xfrm>
                      </wpg:grpSpPr>
                      <wps:wsp>
                        <wps:cNvPr id="165" name="Graphic 165"/>
                        <wps:cNvSpPr/>
                        <wps:spPr>
                          <a:xfrm>
                            <a:off x="38100" y="6095"/>
                            <a:ext cx="6269990" cy="662940"/>
                          </a:xfrm>
                          <a:custGeom>
                            <a:avLst/>
                            <a:gdLst/>
                            <a:ahLst/>
                            <a:cxnLst/>
                            <a:rect l="l" t="t" r="r" b="b"/>
                            <a:pathLst>
                              <a:path w="6269990" h="662940">
                                <a:moveTo>
                                  <a:pt x="6269482" y="0"/>
                                </a:moveTo>
                                <a:lnTo>
                                  <a:pt x="0" y="0"/>
                                </a:lnTo>
                                <a:lnTo>
                                  <a:pt x="0" y="662940"/>
                                </a:lnTo>
                                <a:lnTo>
                                  <a:pt x="6269482" y="662940"/>
                                </a:lnTo>
                                <a:lnTo>
                                  <a:pt x="6269482" y="0"/>
                                </a:lnTo>
                                <a:close/>
                              </a:path>
                            </a:pathLst>
                          </a:custGeom>
                          <a:solidFill>
                            <a:srgbClr val="FFF4DD"/>
                          </a:solidFill>
                        </wps:spPr>
                        <wps:bodyPr wrap="square" lIns="0" tIns="0" rIns="0" bIns="0" rtlCol="0">
                          <a:noAutofit/>
                        </wps:bodyPr>
                      </wps:wsp>
                      <wps:wsp>
                        <wps:cNvPr id="166" name="Graphic 16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67" name="Graphic 167"/>
                        <wps:cNvSpPr/>
                        <wps:spPr>
                          <a:xfrm>
                            <a:off x="19811" y="617219"/>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168" name="Graphic 168"/>
                        <wps:cNvSpPr/>
                        <wps:spPr>
                          <a:xfrm>
                            <a:off x="0" y="57924"/>
                            <a:ext cx="6313805" cy="617220"/>
                          </a:xfrm>
                          <a:custGeom>
                            <a:avLst/>
                            <a:gdLst/>
                            <a:ahLst/>
                            <a:cxnLst/>
                            <a:rect l="l" t="t" r="r" b="b"/>
                            <a:pathLst>
                              <a:path w="6313805" h="617220">
                                <a:moveTo>
                                  <a:pt x="38100" y="0"/>
                                </a:moveTo>
                                <a:lnTo>
                                  <a:pt x="0" y="0"/>
                                </a:lnTo>
                                <a:lnTo>
                                  <a:pt x="0" y="611111"/>
                                </a:lnTo>
                                <a:lnTo>
                                  <a:pt x="38100" y="611111"/>
                                </a:lnTo>
                                <a:lnTo>
                                  <a:pt x="38100" y="0"/>
                                </a:lnTo>
                                <a:close/>
                              </a:path>
                              <a:path w="6313805" h="617220">
                                <a:moveTo>
                                  <a:pt x="6313678" y="611124"/>
                                </a:moveTo>
                                <a:lnTo>
                                  <a:pt x="6307582" y="611124"/>
                                </a:lnTo>
                                <a:lnTo>
                                  <a:pt x="0" y="611124"/>
                                </a:lnTo>
                                <a:lnTo>
                                  <a:pt x="0" y="617207"/>
                                </a:lnTo>
                                <a:lnTo>
                                  <a:pt x="6307582" y="617207"/>
                                </a:lnTo>
                                <a:lnTo>
                                  <a:pt x="6313678" y="617207"/>
                                </a:lnTo>
                                <a:lnTo>
                                  <a:pt x="6313678" y="611124"/>
                                </a:lnTo>
                                <a:close/>
                              </a:path>
                              <a:path w="6313805" h="617220">
                                <a:moveTo>
                                  <a:pt x="6313678" y="0"/>
                                </a:moveTo>
                                <a:lnTo>
                                  <a:pt x="6307582" y="0"/>
                                </a:lnTo>
                                <a:lnTo>
                                  <a:pt x="6307582" y="611111"/>
                                </a:lnTo>
                                <a:lnTo>
                                  <a:pt x="6313678" y="611111"/>
                                </a:lnTo>
                                <a:lnTo>
                                  <a:pt x="6313678" y="0"/>
                                </a:lnTo>
                                <a:close/>
                              </a:path>
                            </a:pathLst>
                          </a:custGeom>
                          <a:solidFill>
                            <a:srgbClr val="DFA425"/>
                          </a:solidFill>
                        </wps:spPr>
                        <wps:bodyPr wrap="square" lIns="0" tIns="0" rIns="0" bIns="0" rtlCol="0">
                          <a:noAutofit/>
                        </wps:bodyPr>
                      </wps:wsp>
                      <wps:wsp>
                        <wps:cNvPr id="169" name="Textbox 169"/>
                        <wps:cNvSpPr txBox="1"/>
                        <wps:spPr>
                          <a:xfrm>
                            <a:off x="38100" y="6095"/>
                            <a:ext cx="6269990" cy="662940"/>
                          </a:xfrm>
                          <a:prstGeom prst="rect">
                            <a:avLst/>
                          </a:prstGeom>
                        </wps:spPr>
                        <wps:txbx>
                          <w:txbxContent>
                            <w:p w14:paraId="6390EF78">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Test</w:t>
                              </w:r>
                              <w:r>
                                <w:rPr>
                                  <w:spacing w:val="-3"/>
                                  <w:sz w:val="21"/>
                                </w:rPr>
                                <w:t xml:space="preserve"> </w:t>
                              </w:r>
                              <w:r>
                                <w:rPr>
                                  <w:sz w:val="21"/>
                                </w:rPr>
                                <w:t>case:</w:t>
                              </w:r>
                              <w:r>
                                <w:rPr>
                                  <w:spacing w:val="-1"/>
                                  <w:sz w:val="21"/>
                                </w:rPr>
                                <w:t xml:space="preserve"> </w:t>
                              </w:r>
                              <w:r>
                                <w:rPr>
                                  <w:sz w:val="21"/>
                                </w:rPr>
                                <w:t>balance</w:t>
                              </w:r>
                              <w:r>
                                <w:rPr>
                                  <w:spacing w:val="-4"/>
                                  <w:sz w:val="21"/>
                                </w:rPr>
                                <w:t xml:space="preserve"> </w:t>
                              </w:r>
                              <w:r>
                                <w:rPr>
                                  <w:sz w:val="21"/>
                                </w:rPr>
                                <w:t>₹5,000,</w:t>
                              </w:r>
                              <w:r>
                                <w:rPr>
                                  <w:spacing w:val="-2"/>
                                  <w:sz w:val="21"/>
                                </w:rPr>
                                <w:t xml:space="preserve"> </w:t>
                              </w:r>
                              <w:r>
                                <w:rPr>
                                  <w:sz w:val="21"/>
                                </w:rPr>
                                <w:t>withdraw</w:t>
                              </w:r>
                              <w:r>
                                <w:rPr>
                                  <w:spacing w:val="-4"/>
                                  <w:sz w:val="21"/>
                                </w:rPr>
                                <w:t xml:space="preserve"> </w:t>
                              </w:r>
                              <w:r>
                                <w:rPr>
                                  <w:sz w:val="21"/>
                                </w:rPr>
                                <w:t>₹5,000</w:t>
                              </w:r>
                              <w:r>
                                <w:rPr>
                                  <w:spacing w:val="-2"/>
                                  <w:sz w:val="21"/>
                                </w:rPr>
                                <w:t xml:space="preserve"> </w:t>
                              </w:r>
                              <w:r>
                                <w:rPr>
                                  <w:sz w:val="21"/>
                                </w:rPr>
                                <w:t>(exact</w:t>
                              </w:r>
                              <w:r>
                                <w:rPr>
                                  <w:spacing w:val="-3"/>
                                  <w:sz w:val="21"/>
                                </w:rPr>
                                <w:t xml:space="preserve"> </w:t>
                              </w:r>
                              <w:r>
                                <w:rPr>
                                  <w:sz w:val="21"/>
                                </w:rPr>
                                <w:t>balance)</w:t>
                              </w:r>
                              <w:r>
                                <w:rPr>
                                  <w:spacing w:val="-4"/>
                                  <w:sz w:val="21"/>
                                </w:rPr>
                                <w:t xml:space="preserve"> </w:t>
                              </w:r>
                              <w:r>
                                <w:rPr>
                                  <w:sz w:val="21"/>
                                </w:rPr>
                                <w:t>→</w:t>
                              </w:r>
                              <w:r>
                                <w:rPr>
                                  <w:spacing w:val="-2"/>
                                  <w:sz w:val="21"/>
                                </w:rPr>
                                <w:t xml:space="preserve"> </w:t>
                              </w:r>
                              <w:r>
                                <w:rPr>
                                  <w:sz w:val="21"/>
                                </w:rPr>
                                <w:t>success;</w:t>
                              </w:r>
                              <w:r>
                                <w:rPr>
                                  <w:spacing w:val="-1"/>
                                  <w:sz w:val="21"/>
                                </w:rPr>
                                <w:t xml:space="preserve"> </w:t>
                              </w:r>
                              <w:r>
                                <w:rPr>
                                  <w:sz w:val="21"/>
                                </w:rPr>
                                <w:t>withdraw</w:t>
                              </w:r>
                              <w:r>
                                <w:rPr>
                                  <w:spacing w:val="-4"/>
                                  <w:sz w:val="21"/>
                                </w:rPr>
                                <w:t xml:space="preserve"> </w:t>
                              </w:r>
                              <w:r>
                                <w:rPr>
                                  <w:sz w:val="21"/>
                                </w:rPr>
                                <w:t>₹5,001</w:t>
                              </w:r>
                              <w:r>
                                <w:rPr>
                                  <w:spacing w:val="-4"/>
                                  <w:sz w:val="21"/>
                                </w:rPr>
                                <w:t xml:space="preserve"> </w:t>
                              </w:r>
                              <w:r>
                                <w:rPr>
                                  <w:sz w:val="21"/>
                                </w:rPr>
                                <w:t>→</w:t>
                              </w:r>
                              <w:r>
                                <w:rPr>
                                  <w:spacing w:val="-2"/>
                                  <w:sz w:val="21"/>
                                </w:rPr>
                                <w:t xml:space="preserve"> </w:t>
                              </w:r>
                              <w:r>
                                <w:rPr>
                                  <w:sz w:val="21"/>
                                </w:rPr>
                                <w:t xml:space="preserve">declined; network fails after debit → transaction reversed and balance restored. Such cases would have exposed the </w:t>
                              </w:r>
                              <w:r>
                                <w:rPr>
                                  <w:spacing w:val="-2"/>
                                  <w:sz w:val="21"/>
                                </w:rPr>
                                <w:t>defect.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35pt;height:53.2pt;width:497.15pt;mso-position-horizontal-relative:page;mso-wrap-distance-bottom:0pt;mso-wrap-distance-top:0pt;z-index:-251622400;mso-width-relative:page;mso-height-relative:page;" coordsize="6313805,675640" o:gfxdata="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">
                <o:lock v:ext="edit" aspectratio="f"/>
                <v:shape id="Graphic 165" o:spid="_x0000_s1026" o:spt="100" style="position:absolute;left:38100;top:6095;height:662940;width:6269990;" fillcolor="#FFF4DD" filled="t" stroked="f" coordsize="6269990,662940" o:gfxdata="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HbuPugAAANwA&#10;AAAPAAAAAAAAAAEAIAAAACIAAABkcnMvZG93bnJldi54bWxQSwECFAAUAAAACACHTuJAMy8FnjsA&#10;AAA5AAAAEAAAAAAAAAABACAAAAAJAQAAZHJzL3NoYXBleG1sLnhtbFBLBQYAAAAABgAGAFsBAACz&#10;AwAAAAA=&#10;" path="m6269482,0l0,0,0,662940,6269482,662940,6269482,0xe">
                  <v:fill on="t" focussize="0,0"/>
                  <v:stroke on="f"/>
                  <v:imagedata o:title=""/>
                  <o:lock v:ext="edit" aspectratio="f"/>
                  <v:textbox inset="0mm,0mm,0mm,0mm"/>
                </v:shape>
                <v:shape id="Graphic 166" o:spid="_x0000_s1026" o:spt="100" style="position:absolute;left:0;top:0;height:58419;width:6313805;" fillcolor="#DFA425" filled="t" stroked="f" coordsize="6313805,58419" o:gfxdata="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Zhi+8AAAA&#10;3AAAAA8AAAAAAAAAAQAgAAAAIgAAAGRycy9kb3ducmV2LnhtbFBLAQIUABQAAAAIAIdO4kAzLwWe&#10;OwAAADkAAAAQAAAAAAAAAAEAIAAAAAsBAABkcnMvc2hhcGV4bWwueG1sUEsFBgAAAAAGAAYAWwEA&#10;ALUDAAAAAA==&#10;" path="m6313678,0l6307582,0,38100,12,0,12,0,6096,0,57912,38100,57912,38100,6096,6307582,6096,6307582,57912,6313678,57912,6313678,6096,6313678,12xe">
                  <v:fill on="t" focussize="0,0"/>
                  <v:stroke on="f"/>
                  <v:imagedata o:title=""/>
                  <o:lock v:ext="edit" aspectratio="f"/>
                  <v:textbox inset="0mm,0mm,0mm,0mm"/>
                </v:shape>
                <v:shape id="Graphic 167" o:spid="_x0000_s1026" o:spt="100" style="position:absolute;left:19811;top:617219;height:50800;width:6290945;" fillcolor="#FFF4DD" filled="t" stroked="f" coordsize="6290945,50800" o:gfxdata="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Cm7LsAAADc&#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168" o:spid="_x0000_s1026" o:spt="100" style="position:absolute;left:0;top:57924;height:617220;width:6313805;" fillcolor="#DFA425" filled="t" stroked="f" coordsize="6313805,617220" o:gfxdata="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zkDi/&#10;AAAA3AAAAA8AAAAAAAAAAQAgAAAAIgAAAGRycy9kb3ducmV2LnhtbFBLAQIUABQAAAAIAIdO4kAz&#10;LwWeOwAAADkAAAAQAAAAAAAAAAEAIAAAAA4BAABkcnMvc2hhcGV4bWwueG1sUEsFBgAAAAAGAAYA&#10;WwEAALgDAAAAAA==&#10;" path="m38100,0l0,0,0,611111,38100,611111,38100,0xem6313678,611124l6307582,611124,0,611124,0,617207,6307582,617207,6313678,617207,6313678,611124xem6313678,0l6307582,0,6307582,611111,6313678,611111,6313678,0xe">
                  <v:fill on="t" focussize="0,0"/>
                  <v:stroke on="f"/>
                  <v:imagedata o:title=""/>
                  <o:lock v:ext="edit" aspectratio="f"/>
                  <v:textbox inset="0mm,0mm,0mm,0mm"/>
                </v:shape>
                <v:shape id="Textbox 169" o:spid="_x0000_s1026" o:spt="202" type="#_x0000_t202" style="position:absolute;left:38100;top:6095;height:662940;width:6269990;" filled="f" stroked="f" coordsize="21600,21600" o:gfxdata="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Rp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90EF78">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Test</w:t>
                        </w:r>
                        <w:r>
                          <w:rPr>
                            <w:spacing w:val="-3"/>
                            <w:sz w:val="21"/>
                          </w:rPr>
                          <w:t xml:space="preserve"> </w:t>
                        </w:r>
                        <w:r>
                          <w:rPr>
                            <w:sz w:val="21"/>
                          </w:rPr>
                          <w:t>case:</w:t>
                        </w:r>
                        <w:r>
                          <w:rPr>
                            <w:spacing w:val="-1"/>
                            <w:sz w:val="21"/>
                          </w:rPr>
                          <w:t xml:space="preserve"> </w:t>
                        </w:r>
                        <w:r>
                          <w:rPr>
                            <w:sz w:val="21"/>
                          </w:rPr>
                          <w:t>balance</w:t>
                        </w:r>
                        <w:r>
                          <w:rPr>
                            <w:spacing w:val="-4"/>
                            <w:sz w:val="21"/>
                          </w:rPr>
                          <w:t xml:space="preserve"> </w:t>
                        </w:r>
                        <w:r>
                          <w:rPr>
                            <w:sz w:val="21"/>
                          </w:rPr>
                          <w:t>₹5,000,</w:t>
                        </w:r>
                        <w:r>
                          <w:rPr>
                            <w:spacing w:val="-2"/>
                            <w:sz w:val="21"/>
                          </w:rPr>
                          <w:t xml:space="preserve"> </w:t>
                        </w:r>
                        <w:r>
                          <w:rPr>
                            <w:sz w:val="21"/>
                          </w:rPr>
                          <w:t>withdraw</w:t>
                        </w:r>
                        <w:r>
                          <w:rPr>
                            <w:spacing w:val="-4"/>
                            <w:sz w:val="21"/>
                          </w:rPr>
                          <w:t xml:space="preserve"> </w:t>
                        </w:r>
                        <w:r>
                          <w:rPr>
                            <w:sz w:val="21"/>
                          </w:rPr>
                          <w:t>₹5,000</w:t>
                        </w:r>
                        <w:r>
                          <w:rPr>
                            <w:spacing w:val="-2"/>
                            <w:sz w:val="21"/>
                          </w:rPr>
                          <w:t xml:space="preserve"> </w:t>
                        </w:r>
                        <w:r>
                          <w:rPr>
                            <w:sz w:val="21"/>
                          </w:rPr>
                          <w:t>(exact</w:t>
                        </w:r>
                        <w:r>
                          <w:rPr>
                            <w:spacing w:val="-3"/>
                            <w:sz w:val="21"/>
                          </w:rPr>
                          <w:t xml:space="preserve"> </w:t>
                        </w:r>
                        <w:r>
                          <w:rPr>
                            <w:sz w:val="21"/>
                          </w:rPr>
                          <w:t>balance)</w:t>
                        </w:r>
                        <w:r>
                          <w:rPr>
                            <w:spacing w:val="-4"/>
                            <w:sz w:val="21"/>
                          </w:rPr>
                          <w:t xml:space="preserve"> </w:t>
                        </w:r>
                        <w:r>
                          <w:rPr>
                            <w:sz w:val="21"/>
                          </w:rPr>
                          <w:t>→</w:t>
                        </w:r>
                        <w:r>
                          <w:rPr>
                            <w:spacing w:val="-2"/>
                            <w:sz w:val="21"/>
                          </w:rPr>
                          <w:t xml:space="preserve"> </w:t>
                        </w:r>
                        <w:r>
                          <w:rPr>
                            <w:sz w:val="21"/>
                          </w:rPr>
                          <w:t>success;</w:t>
                        </w:r>
                        <w:r>
                          <w:rPr>
                            <w:spacing w:val="-1"/>
                            <w:sz w:val="21"/>
                          </w:rPr>
                          <w:t xml:space="preserve"> </w:t>
                        </w:r>
                        <w:r>
                          <w:rPr>
                            <w:sz w:val="21"/>
                          </w:rPr>
                          <w:t>withdraw</w:t>
                        </w:r>
                        <w:r>
                          <w:rPr>
                            <w:spacing w:val="-4"/>
                            <w:sz w:val="21"/>
                          </w:rPr>
                          <w:t xml:space="preserve"> </w:t>
                        </w:r>
                        <w:r>
                          <w:rPr>
                            <w:sz w:val="21"/>
                          </w:rPr>
                          <w:t>₹5,001</w:t>
                        </w:r>
                        <w:r>
                          <w:rPr>
                            <w:spacing w:val="-4"/>
                            <w:sz w:val="21"/>
                          </w:rPr>
                          <w:t xml:space="preserve"> </w:t>
                        </w:r>
                        <w:r>
                          <w:rPr>
                            <w:sz w:val="21"/>
                          </w:rPr>
                          <w:t>→</w:t>
                        </w:r>
                        <w:r>
                          <w:rPr>
                            <w:spacing w:val="-2"/>
                            <w:sz w:val="21"/>
                          </w:rPr>
                          <w:t xml:space="preserve"> </w:t>
                        </w:r>
                        <w:r>
                          <w:rPr>
                            <w:sz w:val="21"/>
                          </w:rPr>
                          <w:t xml:space="preserve">declined; network fails after debit → transaction reversed and balance restored. Such cases would have exposed the </w:t>
                        </w:r>
                        <w:r>
                          <w:rPr>
                            <w:spacing w:val="-2"/>
                            <w:sz w:val="21"/>
                          </w:rPr>
                          <w:t>defect.</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94080" behindDoc="1" locked="0" layoutInCell="1" allowOverlap="1">
                <wp:simplePos x="0" y="0"/>
                <wp:positionH relativeFrom="page">
                  <wp:posOffset>635000</wp:posOffset>
                </wp:positionH>
                <wp:positionV relativeFrom="paragraph">
                  <wp:posOffset>1287780</wp:posOffset>
                </wp:positionV>
                <wp:extent cx="6313805" cy="489585"/>
                <wp:effectExtent l="0" t="0" r="10795" b="13335"/>
                <wp:wrapTopAndBottom/>
                <wp:docPr id="170" name="Group 17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71" name="Graphic 171"/>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172" name="Graphic 172"/>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173" name="Graphic 173"/>
                        <wps:cNvSpPr/>
                        <wps:spPr>
                          <a:xfrm>
                            <a:off x="19811" y="431292"/>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74" name="Graphic 174"/>
                        <wps:cNvSpPr/>
                        <wps:spPr>
                          <a:xfrm>
                            <a:off x="0" y="5791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175" name="Textbox 175"/>
                        <wps:cNvSpPr txBox="1"/>
                        <wps:spPr>
                          <a:xfrm>
                            <a:off x="38100" y="6096"/>
                            <a:ext cx="6269990" cy="477520"/>
                          </a:xfrm>
                          <a:prstGeom prst="rect">
                            <a:avLst/>
                          </a:prstGeom>
                        </wps:spPr>
                        <wps:txbx>
                          <w:txbxContent>
                            <w:p w14:paraId="7AEF0CFC">
                              <w:pPr>
                                <w:spacing w:before="78" w:line="276" w:lineRule="auto"/>
                                <w:ind w:left="88" w:right="236" w:firstLine="0"/>
                                <w:jc w:val="left"/>
                                <w:rPr>
                                  <w:sz w:val="21"/>
                                </w:rPr>
                              </w:pPr>
                              <w:r>
                                <w:rPr>
                                  <w:b/>
                                  <w:color w:val="1B5E1F"/>
                                  <w:sz w:val="20"/>
                                </w:rPr>
                                <w:t>Conclusion:</w:t>
                              </w:r>
                              <w:r>
                                <w:rPr>
                                  <w:b/>
                                  <w:color w:val="1B5E1F"/>
                                  <w:spacing w:val="40"/>
                                  <w:sz w:val="20"/>
                                </w:rPr>
                                <w:t xml:space="preserve"> </w:t>
                              </w:r>
                              <w:r>
                                <w:rPr>
                                  <w:sz w:val="21"/>
                                </w:rPr>
                                <w:t>The</w:t>
                              </w:r>
                              <w:r>
                                <w:rPr>
                                  <w:spacing w:val="-4"/>
                                  <w:sz w:val="21"/>
                                </w:rPr>
                                <w:t xml:space="preserve"> </w:t>
                              </w:r>
                              <w:r>
                                <w:rPr>
                                  <w:sz w:val="21"/>
                                </w:rPr>
                                <w:t>ATM</w:t>
                              </w:r>
                              <w:r>
                                <w:rPr>
                                  <w:spacing w:val="-5"/>
                                  <w:sz w:val="21"/>
                                </w:rPr>
                                <w:t xml:space="preserve"> </w:t>
                              </w:r>
                              <w:r>
                                <w:rPr>
                                  <w:sz w:val="21"/>
                                </w:rPr>
                                <w:t>failure</w:t>
                              </w:r>
                              <w:r>
                                <w:rPr>
                                  <w:spacing w:val="-4"/>
                                  <w:sz w:val="21"/>
                                </w:rPr>
                                <w:t xml:space="preserve"> </w:t>
                              </w:r>
                              <w:r>
                                <w:rPr>
                                  <w:sz w:val="21"/>
                                </w:rPr>
                                <w:t>is</w:t>
                              </w:r>
                              <w:r>
                                <w:rPr>
                                  <w:spacing w:val="-4"/>
                                  <w:sz w:val="21"/>
                                </w:rPr>
                                <w:t xml:space="preserve"> </w:t>
                              </w:r>
                              <w:r>
                                <w:rPr>
                                  <w:sz w:val="21"/>
                                </w:rPr>
                                <w:t>a</w:t>
                              </w:r>
                              <w:r>
                                <w:rPr>
                                  <w:spacing w:val="-2"/>
                                  <w:sz w:val="21"/>
                                </w:rPr>
                                <w:t xml:space="preserve"> </w:t>
                              </w:r>
                              <w:r>
                                <w:rPr>
                                  <w:sz w:val="21"/>
                                </w:rPr>
                                <w:t>critical</w:t>
                              </w:r>
                              <w:r>
                                <w:rPr>
                                  <w:spacing w:val="-2"/>
                                  <w:sz w:val="21"/>
                                </w:rPr>
                                <w:t xml:space="preserve"> </w:t>
                              </w:r>
                              <w:r>
                                <w:rPr>
                                  <w:sz w:val="21"/>
                                </w:rPr>
                                <w:t>functional</w:t>
                              </w:r>
                              <w:r>
                                <w:rPr>
                                  <w:spacing w:val="-2"/>
                                  <w:sz w:val="21"/>
                                </w:rPr>
                                <w:t xml:space="preserve"> </w:t>
                              </w:r>
                              <w:r>
                                <w:rPr>
                                  <w:sz w:val="21"/>
                                </w:rPr>
                                <w:t>defect</w:t>
                              </w:r>
                              <w:r>
                                <w:rPr>
                                  <w:spacing w:val="-6"/>
                                  <w:sz w:val="21"/>
                                </w:rPr>
                                <w:t xml:space="preserve"> </w:t>
                              </w:r>
                              <w:r>
                                <w:rPr>
                                  <w:sz w:val="21"/>
                                </w:rPr>
                                <w:t>that</w:t>
                              </w:r>
                              <w:r>
                                <w:rPr>
                                  <w:spacing w:val="-3"/>
                                  <w:sz w:val="21"/>
                                </w:rPr>
                                <w:t xml:space="preserve"> </w:t>
                              </w:r>
                              <w:r>
                                <w:rPr>
                                  <w:sz w:val="21"/>
                                </w:rPr>
                                <w:t>could</w:t>
                              </w:r>
                              <w:r>
                                <w:rPr>
                                  <w:spacing w:val="-2"/>
                                  <w:sz w:val="21"/>
                                </w:rPr>
                                <w:t xml:space="preserve"> </w:t>
                              </w:r>
                              <w:r>
                                <w:rPr>
                                  <w:sz w:val="21"/>
                                </w:rPr>
                                <w:t>have</w:t>
                              </w:r>
                              <w:r>
                                <w:rPr>
                                  <w:spacing w:val="-2"/>
                                  <w:sz w:val="21"/>
                                </w:rPr>
                                <w:t xml:space="preserve"> </w:t>
                              </w:r>
                              <w:r>
                                <w:rPr>
                                  <w:sz w:val="21"/>
                                </w:rPr>
                                <w:t>been</w:t>
                              </w:r>
                              <w:r>
                                <w:rPr>
                                  <w:spacing w:val="-2"/>
                                  <w:sz w:val="21"/>
                                </w:rPr>
                                <w:t xml:space="preserve"> </w:t>
                              </w:r>
                              <w:r>
                                <w:rPr>
                                  <w:sz w:val="21"/>
                                </w:rPr>
                                <w:t>prevented</w:t>
                              </w:r>
                              <w:r>
                                <w:rPr>
                                  <w:spacing w:val="-2"/>
                                  <w:sz w:val="21"/>
                                </w:rPr>
                                <w:t xml:space="preserve"> </w:t>
                              </w:r>
                              <w:r>
                                <w:rPr>
                                  <w:sz w:val="21"/>
                                </w:rPr>
                                <w:t>by</w:t>
                              </w:r>
                              <w:r>
                                <w:rPr>
                                  <w:spacing w:val="-4"/>
                                  <w:sz w:val="21"/>
                                </w:rPr>
                                <w:t xml:space="preserve"> </w:t>
                              </w:r>
                              <w:r>
                                <w:rPr>
                                  <w:sz w:val="21"/>
                                </w:rPr>
                                <w:t>requirement review, state-based and decision-table test design and thorough negative and rollback testing.</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101.4pt;height:38.55pt;width:497.15pt;mso-position-horizontal-relative:page;mso-wrap-distance-bottom:0pt;mso-wrap-distance-top:0pt;z-index:-251622400;mso-width-relative:page;mso-height-relative:page;" coordsize="6313805,489584" o:gfxdata="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HBlc&#10;NdoAAAAMAQAADwAAAAAAAAABACAAAAAiAAAAZHJzL2Rvd25yZXYueG1sUEsBAhQAFAAAAAgAh07i&#10;QKgTFDBaBAAAvBQAAA4AAAAAAAAAAQAgAAAAKQEAAGRycy9lMm9Eb2MueG1sUEsFBgAAAAAGAAYA&#10;WQEAAPUHAAAAAA==&#10;">
                <o:lock v:ext="edit" aspectratio="f"/>
                <v:shape id="Graphic 171" o:spid="_x0000_s1026" o:spt="100" style="position:absolute;left:38100;top:6096;height:475615;width:6269990;" fillcolor="#E8F5E9" filled="t" stroked="f" coordsize="6269990,475615" o:gfxdata="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1V67sAAADc&#10;AAAADwAAAAAAAAABACAAAAAiAAAAZHJzL2Rvd25yZXYueG1sUEsBAhQAFAAAAAgAh07iQDMvBZ47&#10;AAAAOQAAABAAAAAAAAAAAQAgAAAACgEAAGRycy9zaGFwZXhtbC54bWxQSwUGAAAAAAYABgBbAQAA&#10;tAMAAAAA&#10;" path="m6269482,0l0,0,0,475487,6269482,475487,6269482,0xe">
                  <v:fill on="t" focussize="0,0"/>
                  <v:stroke on="f"/>
                  <v:imagedata o:title=""/>
                  <o:lock v:ext="edit" aspectratio="f"/>
                  <v:textbox inset="0mm,0mm,0mm,0mm"/>
                </v:shape>
                <v:shape id="Graphic 172" o:spid="_x0000_s1026" o:spt="100" style="position:absolute;left:0;top:0;height:58419;width:6313805;" fillcolor="#2D7C31" filled="t" stroked="f" coordsize="6313805,58419" o:gfxdata="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BIcLsAAADc&#10;AAAADwAAAAAAAAABACAAAAAiAAAAZHJzL2Rvd25yZXYueG1sUEsBAhQAFAAAAAgAh07iQDMvBZ47&#10;AAAAOQAAABAAAAAAAAAAAQAgAAAACgEAAGRycy9zaGFwZXhtbC54bWxQSwUGAAAAAAYABgBbAQAA&#10;tAMAAAAA&#10;" path="m6313678,0l6307582,0,38100,0,0,0,0,6096,0,57912,38100,57912,38100,6096,6307582,6096,6307582,57912,6313678,57912,6313678,6096,6313678,0xe">
                  <v:fill on="t" focussize="0,0"/>
                  <v:stroke on="f"/>
                  <v:imagedata o:title=""/>
                  <o:lock v:ext="edit" aspectratio="f"/>
                  <v:textbox inset="0mm,0mm,0mm,0mm"/>
                </v:shape>
                <v:shape id="Graphic 173" o:spid="_x0000_s1026" o:spt="100" style="position:absolute;left:19811;top:431292;height:50800;width:6290945;" fillcolor="#E8F5E9" filled="t" stroked="f" coordsize="6290945,50800" o:gfxdata="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xcVIrsAAADc&#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174" o:spid="_x0000_s1026" o:spt="100" style="position:absolute;left:0;top:57912;height:431800;width:6313805;" fillcolor="#2D7C31" filled="t" stroked="f" coordsize="6313805,431800" o:gfxdata="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YBLIbsAAADc&#10;AAAADwAAAAAAAAABACAAAAAiAAAAZHJzL2Rvd25yZXYueG1sUEsBAhQAFAAAAAgAh07iQDMvBZ47&#10;AAAAOQAAABAAAAAAAAAAAQAgAAAACgEAAGRycy9zaGFwZXhtbC54bWxQSwUGAAAAAAYABgBbAQAA&#10;tAM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175" o:spid="_x0000_s1026" o:spt="202" type="#_x0000_t202" style="position:absolute;left:38100;top:6096;height:477520;width:6269990;" filled="f" stroked="f" coordsize="21600,21600" o:gfxdata="UEsDBAoAAAAAAIdO4kAAAAAAAAAAAAAAAAAEAAAAZHJzL1BLAwQUAAAACACHTuJA7/GGh7wAAADc&#10;AAAADwAAAGRycy9kb3ducmV2LnhtbEVPS2sCMRC+F/wPYYTeamKh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ho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EF0CFC">
                        <w:pPr>
                          <w:spacing w:before="78" w:line="276" w:lineRule="auto"/>
                          <w:ind w:left="88" w:right="236" w:firstLine="0"/>
                          <w:jc w:val="left"/>
                          <w:rPr>
                            <w:sz w:val="21"/>
                          </w:rPr>
                        </w:pPr>
                        <w:r>
                          <w:rPr>
                            <w:b/>
                            <w:color w:val="1B5E1F"/>
                            <w:sz w:val="20"/>
                          </w:rPr>
                          <w:t>Conclusion:</w:t>
                        </w:r>
                        <w:r>
                          <w:rPr>
                            <w:b/>
                            <w:color w:val="1B5E1F"/>
                            <w:spacing w:val="40"/>
                            <w:sz w:val="20"/>
                          </w:rPr>
                          <w:t xml:space="preserve"> </w:t>
                        </w:r>
                        <w:r>
                          <w:rPr>
                            <w:sz w:val="21"/>
                          </w:rPr>
                          <w:t>The</w:t>
                        </w:r>
                        <w:r>
                          <w:rPr>
                            <w:spacing w:val="-4"/>
                            <w:sz w:val="21"/>
                          </w:rPr>
                          <w:t xml:space="preserve"> </w:t>
                        </w:r>
                        <w:r>
                          <w:rPr>
                            <w:sz w:val="21"/>
                          </w:rPr>
                          <w:t>ATM</w:t>
                        </w:r>
                        <w:r>
                          <w:rPr>
                            <w:spacing w:val="-5"/>
                            <w:sz w:val="21"/>
                          </w:rPr>
                          <w:t xml:space="preserve"> </w:t>
                        </w:r>
                        <w:r>
                          <w:rPr>
                            <w:sz w:val="21"/>
                          </w:rPr>
                          <w:t>failure</w:t>
                        </w:r>
                        <w:r>
                          <w:rPr>
                            <w:spacing w:val="-4"/>
                            <w:sz w:val="21"/>
                          </w:rPr>
                          <w:t xml:space="preserve"> </w:t>
                        </w:r>
                        <w:r>
                          <w:rPr>
                            <w:sz w:val="21"/>
                          </w:rPr>
                          <w:t>is</w:t>
                        </w:r>
                        <w:r>
                          <w:rPr>
                            <w:spacing w:val="-4"/>
                            <w:sz w:val="21"/>
                          </w:rPr>
                          <w:t xml:space="preserve"> </w:t>
                        </w:r>
                        <w:r>
                          <w:rPr>
                            <w:sz w:val="21"/>
                          </w:rPr>
                          <w:t>a</w:t>
                        </w:r>
                        <w:r>
                          <w:rPr>
                            <w:spacing w:val="-2"/>
                            <w:sz w:val="21"/>
                          </w:rPr>
                          <w:t xml:space="preserve"> </w:t>
                        </w:r>
                        <w:r>
                          <w:rPr>
                            <w:sz w:val="21"/>
                          </w:rPr>
                          <w:t>critical</w:t>
                        </w:r>
                        <w:r>
                          <w:rPr>
                            <w:spacing w:val="-2"/>
                            <w:sz w:val="21"/>
                          </w:rPr>
                          <w:t xml:space="preserve"> </w:t>
                        </w:r>
                        <w:r>
                          <w:rPr>
                            <w:sz w:val="21"/>
                          </w:rPr>
                          <w:t>functional</w:t>
                        </w:r>
                        <w:r>
                          <w:rPr>
                            <w:spacing w:val="-2"/>
                            <w:sz w:val="21"/>
                          </w:rPr>
                          <w:t xml:space="preserve"> </w:t>
                        </w:r>
                        <w:r>
                          <w:rPr>
                            <w:sz w:val="21"/>
                          </w:rPr>
                          <w:t>defect</w:t>
                        </w:r>
                        <w:r>
                          <w:rPr>
                            <w:spacing w:val="-6"/>
                            <w:sz w:val="21"/>
                          </w:rPr>
                          <w:t xml:space="preserve"> </w:t>
                        </w:r>
                        <w:r>
                          <w:rPr>
                            <w:sz w:val="21"/>
                          </w:rPr>
                          <w:t>that</w:t>
                        </w:r>
                        <w:r>
                          <w:rPr>
                            <w:spacing w:val="-3"/>
                            <w:sz w:val="21"/>
                          </w:rPr>
                          <w:t xml:space="preserve"> </w:t>
                        </w:r>
                        <w:r>
                          <w:rPr>
                            <w:sz w:val="21"/>
                          </w:rPr>
                          <w:t>could</w:t>
                        </w:r>
                        <w:r>
                          <w:rPr>
                            <w:spacing w:val="-2"/>
                            <w:sz w:val="21"/>
                          </w:rPr>
                          <w:t xml:space="preserve"> </w:t>
                        </w:r>
                        <w:r>
                          <w:rPr>
                            <w:sz w:val="21"/>
                          </w:rPr>
                          <w:t>have</w:t>
                        </w:r>
                        <w:r>
                          <w:rPr>
                            <w:spacing w:val="-2"/>
                            <w:sz w:val="21"/>
                          </w:rPr>
                          <w:t xml:space="preserve"> </w:t>
                        </w:r>
                        <w:r>
                          <w:rPr>
                            <w:sz w:val="21"/>
                          </w:rPr>
                          <w:t>been</w:t>
                        </w:r>
                        <w:r>
                          <w:rPr>
                            <w:spacing w:val="-2"/>
                            <w:sz w:val="21"/>
                          </w:rPr>
                          <w:t xml:space="preserve"> </w:t>
                        </w:r>
                        <w:r>
                          <w:rPr>
                            <w:sz w:val="21"/>
                          </w:rPr>
                          <w:t>prevented</w:t>
                        </w:r>
                        <w:r>
                          <w:rPr>
                            <w:spacing w:val="-2"/>
                            <w:sz w:val="21"/>
                          </w:rPr>
                          <w:t xml:space="preserve"> </w:t>
                        </w:r>
                        <w:r>
                          <w:rPr>
                            <w:sz w:val="21"/>
                          </w:rPr>
                          <w:t>by</w:t>
                        </w:r>
                        <w:r>
                          <w:rPr>
                            <w:spacing w:val="-4"/>
                            <w:sz w:val="21"/>
                          </w:rPr>
                          <w:t xml:space="preserve"> </w:t>
                        </w:r>
                        <w:r>
                          <w:rPr>
                            <w:sz w:val="21"/>
                          </w:rPr>
                          <w:t>requirement review, state-based and decision-table test design and thorough negative and rollback testing.</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3A5232A9">
      <w:pPr>
        <w:pStyle w:val="7"/>
        <w:spacing w:before="6"/>
        <w:rPr>
          <w:rFonts w:hint="default" w:ascii="Times New Roman" w:hAnsi="Times New Roman" w:cs="Times New Roman"/>
          <w:i/>
          <w:sz w:val="4"/>
        </w:rPr>
      </w:pPr>
    </w:p>
    <w:p w14:paraId="4EA724DA">
      <w:pPr>
        <w:pStyle w:val="7"/>
        <w:spacing w:before="90"/>
        <w:rPr>
          <w:rFonts w:hint="default" w:ascii="Times New Roman" w:hAnsi="Times New Roman" w:cs="Times New Roman"/>
          <w:i/>
          <w:sz w:val="20"/>
        </w:rPr>
      </w:pPr>
    </w:p>
    <w:p w14:paraId="65ECD4F7">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32B6A4A2">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242F04E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350C862A">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Q11</w:t>
            </w:r>
          </w:p>
        </w:tc>
        <w:tc>
          <w:tcPr>
            <w:tcW w:w="7502" w:type="dxa"/>
            <w:tcBorders>
              <w:left w:val="nil"/>
            </w:tcBorders>
            <w:shd w:val="clear" w:color="auto" w:fill="EAF0FA"/>
          </w:tcPr>
          <w:p w14:paraId="394EA94B">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Defect</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Clustering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Setting</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pacing w:val="-2"/>
                <w:sz w:val="26"/>
              </w:rPr>
              <w:t>Priorities</w:t>
            </w:r>
          </w:p>
        </w:tc>
        <w:tc>
          <w:tcPr>
            <w:tcW w:w="1102" w:type="dxa"/>
            <w:shd w:val="clear" w:color="auto" w:fill="2D75B6"/>
          </w:tcPr>
          <w:p w14:paraId="54874691">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04C9F96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F7E69E8">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large application shows that most defects are concentrated in a few modules. The testing team wants to optimize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their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efforts.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Use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concept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clustering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identify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priorities.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improves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 xml:space="preserve">testing </w:t>
            </w:r>
            <w:r>
              <w:rPr>
                <w:rFonts w:hint="default" w:ascii="Times New Roman" w:hAnsi="Times New Roman" w:cs="Times New Roman"/>
                <w:i/>
                <w:color w:val="585858"/>
                <w:spacing w:val="-2"/>
                <w:sz w:val="19"/>
              </w:rPr>
              <w:t>efficiency.</w:t>
            </w:r>
          </w:p>
        </w:tc>
      </w:tr>
    </w:tbl>
    <w:p w14:paraId="6825F52F">
      <w:pPr>
        <w:pStyle w:val="9"/>
        <w:numPr>
          <w:ilvl w:val="0"/>
          <w:numId w:val="11"/>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510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76" name="Graphic 17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76" o:spid="_x0000_s1026" o:spt="100" style="position:absolute;left:0pt;margin-left:48.55pt;margin-top:25.6pt;height:0.75pt;width:498.35pt;mso-position-horizontal-relative:page;mso-wrap-distance-bottom:0pt;mso-wrap-distance-top:0pt;z-index:-25162137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b7KVtkAAAAJAQAADwAAAAAAAAABACAAAAAiAAAAZHJzL2Rvd25yZXYueG1sUEsBAhQA&#10;FAAAAAgAh07iQF3GEWgqAgAA4AQAAA4AAAAAAAAAAQAgAAAAKAEAAGRycy9lMm9Eb2MueG1sUEsF&#10;BgAAAAAGAAYAWQEAAMQ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4AAF9409">
      <w:pPr>
        <w:pStyle w:val="7"/>
        <w:spacing w:line="276" w:lineRule="auto"/>
        <w:ind w:left="150" w:right="144"/>
        <w:jc w:val="both"/>
        <w:rPr>
          <w:rFonts w:hint="default" w:ascii="Times New Roman" w:hAnsi="Times New Roman" w:cs="Times New Roman"/>
        </w:rPr>
      </w:pPr>
      <w:r>
        <w:rPr>
          <w:rFonts w:hint="default" w:ascii="Times New Roman" w:hAnsi="Times New Roman" w:cs="Times New Roman"/>
        </w:rPr>
        <w:t>Defect</w:t>
      </w:r>
      <w:r>
        <w:rPr>
          <w:rFonts w:hint="default" w:ascii="Times New Roman" w:hAnsi="Times New Roman" w:cs="Times New Roman"/>
          <w:spacing w:val="-12"/>
        </w:rPr>
        <w:t xml:space="preserve"> </w:t>
      </w:r>
      <w:r>
        <w:rPr>
          <w:rFonts w:hint="default" w:ascii="Times New Roman" w:hAnsi="Times New Roman" w:cs="Times New Roman"/>
        </w:rPr>
        <w:t>clustering</w:t>
      </w:r>
      <w:r>
        <w:rPr>
          <w:rFonts w:hint="default" w:ascii="Times New Roman" w:hAnsi="Times New Roman" w:cs="Times New Roman"/>
          <w:spacing w:val="-12"/>
        </w:rPr>
        <w:t xml:space="preserve"> </w:t>
      </w:r>
      <w:r>
        <w:rPr>
          <w:rFonts w:hint="default" w:ascii="Times New Roman" w:hAnsi="Times New Roman" w:cs="Times New Roman"/>
        </w:rPr>
        <w:t>is</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2"/>
        </w:rPr>
        <w:t xml:space="preserve"> </w:t>
      </w:r>
      <w:r>
        <w:rPr>
          <w:rFonts w:hint="default" w:ascii="Times New Roman" w:hAnsi="Times New Roman" w:cs="Times New Roman"/>
        </w:rPr>
        <w:t>testing</w:t>
      </w:r>
      <w:r>
        <w:rPr>
          <w:rFonts w:hint="default" w:ascii="Times New Roman" w:hAnsi="Times New Roman" w:cs="Times New Roman"/>
          <w:spacing w:val="-12"/>
        </w:rPr>
        <w:t xml:space="preserve"> </w:t>
      </w:r>
      <w:r>
        <w:rPr>
          <w:rFonts w:hint="default" w:ascii="Times New Roman" w:hAnsi="Times New Roman" w:cs="Times New Roman"/>
        </w:rPr>
        <w:t>principle</w:t>
      </w:r>
      <w:r>
        <w:rPr>
          <w:rFonts w:hint="default" w:ascii="Times New Roman" w:hAnsi="Times New Roman" w:cs="Times New Roman"/>
          <w:spacing w:val="-12"/>
        </w:rPr>
        <w:t xml:space="preserve"> </w:t>
      </w:r>
      <w:r>
        <w:rPr>
          <w:rFonts w:hint="default" w:ascii="Times New Roman" w:hAnsi="Times New Roman" w:cs="Times New Roman"/>
        </w:rPr>
        <w:t>which</w:t>
      </w:r>
      <w:r>
        <w:rPr>
          <w:rFonts w:hint="default" w:ascii="Times New Roman" w:hAnsi="Times New Roman" w:cs="Times New Roman"/>
          <w:spacing w:val="-12"/>
        </w:rPr>
        <w:t xml:space="preserve"> </w:t>
      </w:r>
      <w:r>
        <w:rPr>
          <w:rFonts w:hint="default" w:ascii="Times New Roman" w:hAnsi="Times New Roman" w:cs="Times New Roman"/>
        </w:rPr>
        <w:t>states</w:t>
      </w:r>
      <w:r>
        <w:rPr>
          <w:rFonts w:hint="default" w:ascii="Times New Roman" w:hAnsi="Times New Roman" w:cs="Times New Roman"/>
          <w:spacing w:val="-11"/>
        </w:rPr>
        <w:t xml:space="preserve"> </w:t>
      </w:r>
      <w:r>
        <w:rPr>
          <w:rFonts w:hint="default" w:ascii="Times New Roman" w:hAnsi="Times New Roman" w:cs="Times New Roman"/>
        </w:rPr>
        <w:t>that</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2"/>
        </w:rPr>
        <w:t xml:space="preserve"> </w:t>
      </w:r>
      <w:r>
        <w:rPr>
          <w:rFonts w:hint="default" w:ascii="Times New Roman" w:hAnsi="Times New Roman" w:cs="Times New Roman"/>
        </w:rPr>
        <w:t>small</w:t>
      </w:r>
      <w:r>
        <w:rPr>
          <w:rFonts w:hint="default" w:ascii="Times New Roman" w:hAnsi="Times New Roman" w:cs="Times New Roman"/>
          <w:spacing w:val="-12"/>
        </w:rPr>
        <w:t xml:space="preserve"> </w:t>
      </w:r>
      <w:r>
        <w:rPr>
          <w:rFonts w:hint="default" w:ascii="Times New Roman" w:hAnsi="Times New Roman" w:cs="Times New Roman"/>
        </w:rPr>
        <w:t>number</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modules</w:t>
      </w:r>
      <w:r>
        <w:rPr>
          <w:rFonts w:hint="default" w:ascii="Times New Roman" w:hAnsi="Times New Roman" w:cs="Times New Roman"/>
          <w:spacing w:val="-12"/>
        </w:rPr>
        <w:t xml:space="preserve"> </w:t>
      </w:r>
      <w:r>
        <w:rPr>
          <w:rFonts w:hint="default" w:ascii="Times New Roman" w:hAnsi="Times New Roman" w:cs="Times New Roman"/>
        </w:rPr>
        <w:t>usually</w:t>
      </w:r>
      <w:r>
        <w:rPr>
          <w:rFonts w:hint="default" w:ascii="Times New Roman" w:hAnsi="Times New Roman" w:cs="Times New Roman"/>
          <w:spacing w:val="-12"/>
        </w:rPr>
        <w:t xml:space="preserve"> </w:t>
      </w:r>
      <w:r>
        <w:rPr>
          <w:rFonts w:hint="default" w:ascii="Times New Roman" w:hAnsi="Times New Roman" w:cs="Times New Roman"/>
        </w:rPr>
        <w:t>contain</w:t>
      </w:r>
      <w:r>
        <w:rPr>
          <w:rFonts w:hint="default" w:ascii="Times New Roman" w:hAnsi="Times New Roman" w:cs="Times New Roman"/>
          <w:spacing w:val="-11"/>
        </w:rPr>
        <w:t xml:space="preserve"> </w:t>
      </w:r>
      <w:r>
        <w:rPr>
          <w:rFonts w:hint="default" w:ascii="Times New Roman" w:hAnsi="Times New Roman" w:cs="Times New Roman"/>
        </w:rPr>
        <w:t>most</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defects (the Pareto or 80/20 rule: about 80% of defects come from about 20% of modules). Clusters arise from complexity, frequent change, new technology, poor design or inexperienced developers.</w:t>
      </w:r>
    </w:p>
    <w:p w14:paraId="21910509">
      <w:pPr>
        <w:pStyle w:val="9"/>
        <w:numPr>
          <w:ilvl w:val="0"/>
          <w:numId w:val="11"/>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5104"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177" name="Graphic 17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77" o:spid="_x0000_s1026" o:spt="100" style="position:absolute;left:0pt;margin-left:48.55pt;margin-top:25.4pt;height:0.75pt;width:498.35pt;mso-position-horizontal-relative:page;mso-wrap-distance-bottom:0pt;mso-wrap-distance-top:0pt;z-index:-251621376;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TLHTTYAAAACQEAAA8AAAAAAAAAAQAgAAAAIgAAAGRycy9kb3ducmV2LnhtbFBLAQIUABQA&#10;AAAIAIdO4kAssNRK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0AF11F0B">
      <w:pPr>
        <w:pStyle w:val="9"/>
        <w:numPr>
          <w:ilvl w:val="1"/>
          <w:numId w:val="11"/>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Collect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data:</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Count</w:t>
      </w:r>
      <w:r>
        <w:rPr>
          <w:rFonts w:hint="default" w:ascii="Times New Roman" w:hAnsi="Times New Roman" w:cs="Times New Roman"/>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z w:val="21"/>
        </w:rPr>
        <w:t>per</w:t>
      </w:r>
      <w:r>
        <w:rPr>
          <w:rFonts w:hint="default" w:ascii="Times New Roman" w:hAnsi="Times New Roman" w:cs="Times New Roman"/>
          <w:spacing w:val="-5"/>
          <w:sz w:val="21"/>
        </w:rPr>
        <w:t xml:space="preserve"> </w:t>
      </w:r>
      <w:r>
        <w:rPr>
          <w:rFonts w:hint="default" w:ascii="Times New Roman" w:hAnsi="Times New Roman" w:cs="Times New Roman"/>
          <w:sz w:val="21"/>
        </w:rPr>
        <w:t>module</w:t>
      </w:r>
      <w:r>
        <w:rPr>
          <w:rFonts w:hint="default" w:ascii="Times New Roman" w:hAnsi="Times New Roman" w:cs="Times New Roman"/>
          <w:spacing w:val="-4"/>
          <w:sz w:val="21"/>
        </w:rPr>
        <w:t xml:space="preserve"> </w:t>
      </w:r>
      <w:r>
        <w:rPr>
          <w:rFonts w:hint="default" w:ascii="Times New Roman" w:hAnsi="Times New Roman" w:cs="Times New Roman"/>
          <w:sz w:val="21"/>
        </w:rPr>
        <w:t>from</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8"/>
          <w:sz w:val="21"/>
        </w:rPr>
        <w:t xml:space="preserve"> </w:t>
      </w:r>
      <w:r>
        <w:rPr>
          <w:rFonts w:hint="default" w:ascii="Times New Roman" w:hAnsi="Times New Roman" w:cs="Times New Roman"/>
          <w:sz w:val="21"/>
        </w:rPr>
        <w:t>repository</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earlier</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releases.</w:t>
      </w:r>
    </w:p>
    <w:p w14:paraId="18749F9B">
      <w:pPr>
        <w:pStyle w:val="9"/>
        <w:numPr>
          <w:ilvl w:val="1"/>
          <w:numId w:val="11"/>
        </w:numPr>
        <w:tabs>
          <w:tab w:val="left" w:pos="611"/>
        </w:tabs>
        <w:spacing w:before="95"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Rank</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modules: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Draw</w:t>
      </w:r>
      <w:r>
        <w:rPr>
          <w:rFonts w:hint="default" w:ascii="Times New Roman" w:hAnsi="Times New Roman" w:cs="Times New Roman"/>
          <w:spacing w:val="-6"/>
          <w:sz w:val="21"/>
        </w:rPr>
        <w:t xml:space="preserve"> </w:t>
      </w:r>
      <w:r>
        <w:rPr>
          <w:rFonts w:hint="default" w:ascii="Times New Roman" w:hAnsi="Times New Roman" w:cs="Times New Roman"/>
          <w:sz w:val="21"/>
        </w:rPr>
        <w:t>a</w:t>
      </w:r>
      <w:r>
        <w:rPr>
          <w:rFonts w:hint="default" w:ascii="Times New Roman" w:hAnsi="Times New Roman" w:cs="Times New Roman"/>
          <w:spacing w:val="-3"/>
          <w:sz w:val="21"/>
        </w:rPr>
        <w:t xml:space="preserve"> </w:t>
      </w:r>
      <w:r>
        <w:rPr>
          <w:rFonts w:hint="default" w:ascii="Times New Roman" w:hAnsi="Times New Roman" w:cs="Times New Roman"/>
          <w:sz w:val="21"/>
        </w:rPr>
        <w:t>Pareto</w:t>
      </w:r>
      <w:r>
        <w:rPr>
          <w:rFonts w:hint="default" w:ascii="Times New Roman" w:hAnsi="Times New Roman" w:cs="Times New Roman"/>
          <w:spacing w:val="-5"/>
          <w:sz w:val="21"/>
        </w:rPr>
        <w:t xml:space="preserve"> </w:t>
      </w:r>
      <w:r>
        <w:rPr>
          <w:rFonts w:hint="default" w:ascii="Times New Roman" w:hAnsi="Times New Roman" w:cs="Times New Roman"/>
          <w:sz w:val="21"/>
        </w:rPr>
        <w:t>chart</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identify</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top</w:t>
      </w:r>
      <w:r>
        <w:rPr>
          <w:rFonts w:hint="default" w:ascii="Times New Roman" w:hAnsi="Times New Roman" w:cs="Times New Roman"/>
          <w:spacing w:val="-6"/>
          <w:sz w:val="21"/>
        </w:rPr>
        <w:t xml:space="preserve"> </w:t>
      </w:r>
      <w:r>
        <w:rPr>
          <w:rFonts w:hint="default" w:ascii="Times New Roman" w:hAnsi="Times New Roman" w:cs="Times New Roman"/>
          <w:sz w:val="21"/>
        </w:rPr>
        <w:t>defect-prone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modules.</w:t>
      </w:r>
    </w:p>
    <w:p w14:paraId="6FC3172B">
      <w:pPr>
        <w:pStyle w:val="9"/>
        <w:numPr>
          <w:ilvl w:val="1"/>
          <w:numId w:val="11"/>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Prioritise:</w:t>
      </w:r>
      <w:r>
        <w:rPr>
          <w:rFonts w:hint="default" w:ascii="Times New Roman" w:hAnsi="Times New Roman" w:cs="Times New Roman"/>
          <w:b/>
          <w:color w:val="1F3863"/>
          <w:spacing w:val="-11"/>
          <w:sz w:val="21"/>
        </w:rPr>
        <w:t xml:space="preserve"> </w:t>
      </w:r>
      <w:r>
        <w:rPr>
          <w:rFonts w:hint="default" w:ascii="Times New Roman" w:hAnsi="Times New Roman" w:cs="Times New Roman"/>
          <w:sz w:val="21"/>
        </w:rPr>
        <w:t>Combine</w:t>
      </w:r>
      <w:r>
        <w:rPr>
          <w:rFonts w:hint="default" w:ascii="Times New Roman" w:hAnsi="Times New Roman" w:cs="Times New Roman"/>
          <w:spacing w:val="-6"/>
          <w:sz w:val="21"/>
        </w:rPr>
        <w:t xml:space="preserve"> </w:t>
      </w:r>
      <w:r>
        <w:rPr>
          <w:rFonts w:hint="default" w:ascii="Times New Roman" w:hAnsi="Times New Roman" w:cs="Times New Roman"/>
          <w:sz w:val="21"/>
        </w:rPr>
        <w:t>defect</w:t>
      </w:r>
      <w:r>
        <w:rPr>
          <w:rFonts w:hint="default" w:ascii="Times New Roman" w:hAnsi="Times New Roman" w:cs="Times New Roman"/>
          <w:spacing w:val="-7"/>
          <w:sz w:val="21"/>
        </w:rPr>
        <w:t xml:space="preserve"> </w:t>
      </w:r>
      <w:r>
        <w:rPr>
          <w:rFonts w:hint="default" w:ascii="Times New Roman" w:hAnsi="Times New Roman" w:cs="Times New Roman"/>
          <w:sz w:val="21"/>
        </w:rPr>
        <w:t>density</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6"/>
          <w:sz w:val="21"/>
        </w:rPr>
        <w:t xml:space="preserve"> </w:t>
      </w:r>
      <w:r>
        <w:rPr>
          <w:rFonts w:hint="default" w:ascii="Times New Roman" w:hAnsi="Times New Roman" w:cs="Times New Roman"/>
          <w:sz w:val="21"/>
        </w:rPr>
        <w:t>business</w:t>
      </w:r>
      <w:r>
        <w:rPr>
          <w:rFonts w:hint="default" w:ascii="Times New Roman" w:hAnsi="Times New Roman" w:cs="Times New Roman"/>
          <w:spacing w:val="-8"/>
          <w:sz w:val="21"/>
        </w:rPr>
        <w:t xml:space="preserve"> </w:t>
      </w:r>
      <w:r>
        <w:rPr>
          <w:rFonts w:hint="default" w:ascii="Times New Roman" w:hAnsi="Times New Roman" w:cs="Times New Roman"/>
          <w:sz w:val="21"/>
        </w:rPr>
        <w:t>criticality</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change</w:t>
      </w:r>
      <w:r>
        <w:rPr>
          <w:rFonts w:hint="default" w:ascii="Times New Roman" w:hAnsi="Times New Roman" w:cs="Times New Roman"/>
          <w:spacing w:val="-7"/>
          <w:sz w:val="21"/>
        </w:rPr>
        <w:t xml:space="preserve"> </w:t>
      </w:r>
      <w:r>
        <w:rPr>
          <w:rFonts w:hint="default" w:ascii="Times New Roman" w:hAnsi="Times New Roman" w:cs="Times New Roman"/>
          <w:sz w:val="21"/>
        </w:rPr>
        <w:t>frequency</w:t>
      </w:r>
      <w:r>
        <w:rPr>
          <w:rFonts w:hint="default" w:ascii="Times New Roman" w:hAnsi="Times New Roman" w:cs="Times New Roman"/>
          <w:spacing w:val="-6"/>
          <w:sz w:val="21"/>
        </w:rPr>
        <w:t xml:space="preserve"> </w:t>
      </w:r>
      <w:r>
        <w:rPr>
          <w:rFonts w:hint="default" w:ascii="Times New Roman" w:hAnsi="Times New Roman" w:cs="Times New Roman"/>
          <w:sz w:val="21"/>
        </w:rPr>
        <w:t>(risk-based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testing).</w:t>
      </w:r>
    </w:p>
    <w:p w14:paraId="5A1FF081">
      <w:pPr>
        <w:pStyle w:val="9"/>
        <w:numPr>
          <w:ilvl w:val="1"/>
          <w:numId w:val="1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Allocate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effort:</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Give</w:t>
      </w:r>
      <w:r>
        <w:rPr>
          <w:rFonts w:hint="default" w:ascii="Times New Roman" w:hAnsi="Times New Roman" w:cs="Times New Roman"/>
          <w:spacing w:val="-4"/>
          <w:sz w:val="21"/>
        </w:rPr>
        <w:t xml:space="preserve"> </w:t>
      </w:r>
      <w:r>
        <w:rPr>
          <w:rFonts w:hint="default" w:ascii="Times New Roman" w:hAnsi="Times New Roman" w:cs="Times New Roman"/>
          <w:sz w:val="21"/>
        </w:rPr>
        <w:t>deeper</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design,</w:t>
      </w:r>
      <w:r>
        <w:rPr>
          <w:rFonts w:hint="default" w:ascii="Times New Roman" w:hAnsi="Times New Roman" w:cs="Times New Roman"/>
          <w:spacing w:val="-4"/>
          <w:sz w:val="21"/>
        </w:rPr>
        <w:t xml:space="preserve"> </w:t>
      </w:r>
      <w:r>
        <w:rPr>
          <w:rFonts w:hint="default" w:ascii="Times New Roman" w:hAnsi="Times New Roman" w:cs="Times New Roman"/>
          <w:sz w:val="21"/>
        </w:rPr>
        <w:t>more</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cycles,</w:t>
      </w:r>
      <w:r>
        <w:rPr>
          <w:rFonts w:hint="default" w:ascii="Times New Roman" w:hAnsi="Times New Roman" w:cs="Times New Roman"/>
          <w:spacing w:val="-4"/>
          <w:sz w:val="21"/>
        </w:rPr>
        <w:t xml:space="preserve"> </w:t>
      </w:r>
      <w:r>
        <w:rPr>
          <w:rFonts w:hint="default" w:ascii="Times New Roman" w:hAnsi="Times New Roman" w:cs="Times New Roman"/>
          <w:sz w:val="21"/>
        </w:rPr>
        <w:t>code</w:t>
      </w:r>
      <w:r>
        <w:rPr>
          <w:rFonts w:hint="default" w:ascii="Times New Roman" w:hAnsi="Times New Roman" w:cs="Times New Roman"/>
          <w:spacing w:val="-4"/>
          <w:sz w:val="21"/>
        </w:rPr>
        <w:t xml:space="preserve"> </w:t>
      </w:r>
      <w:r>
        <w:rPr>
          <w:rFonts w:hint="default" w:ascii="Times New Roman" w:hAnsi="Times New Roman" w:cs="Times New Roman"/>
          <w:sz w:val="21"/>
        </w:rPr>
        <w:t>review</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senior</w:t>
      </w:r>
      <w:r>
        <w:rPr>
          <w:rFonts w:hint="default" w:ascii="Times New Roman" w:hAnsi="Times New Roman" w:cs="Times New Roman"/>
          <w:spacing w:val="-4"/>
          <w:sz w:val="21"/>
        </w:rPr>
        <w:t xml:space="preserve"> </w:t>
      </w:r>
      <w:r>
        <w:rPr>
          <w:rFonts w:hint="default" w:ascii="Times New Roman" w:hAnsi="Times New Roman" w:cs="Times New Roman"/>
          <w:sz w:val="21"/>
        </w:rPr>
        <w:t>testers</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clusters.</w:t>
      </w:r>
    </w:p>
    <w:p w14:paraId="47854AF7">
      <w:pPr>
        <w:pStyle w:val="9"/>
        <w:numPr>
          <w:ilvl w:val="1"/>
          <w:numId w:val="1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Re-evaluate: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Update</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clusters</w:t>
      </w:r>
      <w:r>
        <w:rPr>
          <w:rFonts w:hint="default" w:ascii="Times New Roman" w:hAnsi="Times New Roman" w:cs="Times New Roman"/>
          <w:spacing w:val="-5"/>
          <w:sz w:val="21"/>
        </w:rPr>
        <w:t xml:space="preserve"> </w:t>
      </w:r>
      <w:r>
        <w:rPr>
          <w:rFonts w:hint="default" w:ascii="Times New Roman" w:hAnsi="Times New Roman" w:cs="Times New Roman"/>
          <w:sz w:val="21"/>
        </w:rPr>
        <w:t>after</w:t>
      </w:r>
      <w:r>
        <w:rPr>
          <w:rFonts w:hint="default" w:ascii="Times New Roman" w:hAnsi="Times New Roman" w:cs="Times New Roman"/>
          <w:spacing w:val="-5"/>
          <w:sz w:val="21"/>
        </w:rPr>
        <w:t xml:space="preserve"> </w:t>
      </w:r>
      <w:r>
        <w:rPr>
          <w:rFonts w:hint="default" w:ascii="Times New Roman" w:hAnsi="Times New Roman" w:cs="Times New Roman"/>
          <w:sz w:val="21"/>
        </w:rPr>
        <w:t>each</w:t>
      </w:r>
      <w:r>
        <w:rPr>
          <w:rFonts w:hint="default" w:ascii="Times New Roman" w:hAnsi="Times New Roman" w:cs="Times New Roman"/>
          <w:spacing w:val="-5"/>
          <w:sz w:val="21"/>
        </w:rPr>
        <w:t xml:space="preserve"> </w:t>
      </w:r>
      <w:r>
        <w:rPr>
          <w:rFonts w:hint="default" w:ascii="Times New Roman" w:hAnsi="Times New Roman" w:cs="Times New Roman"/>
          <w:sz w:val="21"/>
        </w:rPr>
        <w:t>cycle,</w:t>
      </w:r>
      <w:r>
        <w:rPr>
          <w:rFonts w:hint="default" w:ascii="Times New Roman" w:hAnsi="Times New Roman" w:cs="Times New Roman"/>
          <w:spacing w:val="-6"/>
          <w:sz w:val="21"/>
        </w:rPr>
        <w:t xml:space="preserve"> </w:t>
      </w:r>
      <w:r>
        <w:rPr>
          <w:rFonts w:hint="default" w:ascii="Times New Roman" w:hAnsi="Times New Roman" w:cs="Times New Roman"/>
          <w:sz w:val="21"/>
        </w:rPr>
        <w:t>because</w:t>
      </w:r>
      <w:r>
        <w:rPr>
          <w:rFonts w:hint="default" w:ascii="Times New Roman" w:hAnsi="Times New Roman" w:cs="Times New Roman"/>
          <w:spacing w:val="-4"/>
          <w:sz w:val="21"/>
        </w:rPr>
        <w:t xml:space="preserve"> </w:t>
      </w:r>
      <w:r>
        <w:rPr>
          <w:rFonts w:hint="default" w:ascii="Times New Roman" w:hAnsi="Times New Roman" w:cs="Times New Roman"/>
          <w:sz w:val="21"/>
        </w:rPr>
        <w:t>clusters</w:t>
      </w:r>
      <w:r>
        <w:rPr>
          <w:rFonts w:hint="default" w:ascii="Times New Roman" w:hAnsi="Times New Roman" w:cs="Times New Roman"/>
          <w:spacing w:val="-6"/>
          <w:sz w:val="21"/>
        </w:rPr>
        <w:t xml:space="preserve"> </w:t>
      </w:r>
      <w:r>
        <w:rPr>
          <w:rFonts w:hint="default" w:ascii="Times New Roman" w:hAnsi="Times New Roman" w:cs="Times New Roman"/>
          <w:sz w:val="21"/>
        </w:rPr>
        <w:t>move</w:t>
      </w:r>
      <w:r>
        <w:rPr>
          <w:rFonts w:hint="default" w:ascii="Times New Roman" w:hAnsi="Times New Roman" w:cs="Times New Roman"/>
          <w:spacing w:val="-4"/>
          <w:sz w:val="21"/>
        </w:rPr>
        <w:t xml:space="preserve"> </w:t>
      </w:r>
      <w:r>
        <w:rPr>
          <w:rFonts w:hint="default" w:ascii="Times New Roman" w:hAnsi="Times New Roman" w:cs="Times New Roman"/>
          <w:sz w:val="21"/>
        </w:rPr>
        <w:t>as</w:t>
      </w:r>
      <w:r>
        <w:rPr>
          <w:rFonts w:hint="default" w:ascii="Times New Roman" w:hAnsi="Times New Roman" w:cs="Times New Roman"/>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7"/>
          <w:sz w:val="21"/>
        </w:rPr>
        <w:t xml:space="preserve"> </w:t>
      </w:r>
      <w:r>
        <w:rPr>
          <w:rFonts w:hint="default" w:ascii="Times New Roman" w:hAnsi="Times New Roman" w:cs="Times New Roman"/>
          <w:sz w:val="21"/>
        </w:rPr>
        <w:t>are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fixed.</w:t>
      </w:r>
    </w:p>
    <w:p w14:paraId="785EEE87">
      <w:pPr>
        <w:pStyle w:val="7"/>
        <w:spacing w:before="25"/>
        <w:rPr>
          <w:rFonts w:hint="default" w:ascii="Times New Roman" w:hAnsi="Times New Roman" w:cs="Times New Roman"/>
          <w:sz w:val="17"/>
        </w:rPr>
      </w:pPr>
    </w:p>
    <w:p w14:paraId="7A47644C">
      <w:pPr>
        <w:pStyle w:val="9"/>
        <w:numPr>
          <w:ilvl w:val="0"/>
          <w:numId w:val="11"/>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6128"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178" name="Graphic 17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78" o:spid="_x0000_s1026" o:spt="100" style="position:absolute;left:0pt;margin-left:48.55pt;margin-top:15.55pt;height:0.75pt;width:498.35pt;mso-position-horizontal-relative:page;mso-wrap-distance-bottom:0pt;mso-wrap-distance-top:0pt;z-index:-251620352;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CyRtRr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310AFA9E">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Illustrative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distribution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in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a</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10-module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application</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(100</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pacing w:val="-2"/>
          <w:sz w:val="19"/>
        </w:rPr>
        <w:t>defects)</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200"/>
        <w:gridCol w:w="1701"/>
        <w:gridCol w:w="1898"/>
        <w:gridCol w:w="3108"/>
      </w:tblGrid>
      <w:tr w14:paraId="40863C4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3200" w:type="dxa"/>
            <w:tcBorders>
              <w:top w:val="nil"/>
              <w:bottom w:val="nil"/>
            </w:tcBorders>
            <w:shd w:val="clear" w:color="auto" w:fill="1F3863"/>
          </w:tcPr>
          <w:p w14:paraId="0852E067">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Module</w:t>
            </w:r>
          </w:p>
        </w:tc>
        <w:tc>
          <w:tcPr>
            <w:tcW w:w="1701" w:type="dxa"/>
            <w:tcBorders>
              <w:top w:val="nil"/>
              <w:bottom w:val="nil"/>
            </w:tcBorders>
            <w:shd w:val="clear" w:color="auto" w:fill="1F3863"/>
          </w:tcPr>
          <w:p w14:paraId="4359E3EA">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Defects</w:t>
            </w:r>
          </w:p>
        </w:tc>
        <w:tc>
          <w:tcPr>
            <w:tcW w:w="1898" w:type="dxa"/>
            <w:tcBorders>
              <w:top w:val="nil"/>
              <w:bottom w:val="nil"/>
            </w:tcBorders>
            <w:shd w:val="clear" w:color="auto" w:fill="1F3863"/>
          </w:tcPr>
          <w:p w14:paraId="02C2CF3B">
            <w:pPr>
              <w:pStyle w:val="10"/>
              <w:spacing w:before="90"/>
              <w:ind w:left="118"/>
              <w:rPr>
                <w:rFonts w:hint="default" w:ascii="Times New Roman" w:hAnsi="Times New Roman" w:cs="Times New Roman"/>
                <w:b/>
                <w:sz w:val="20"/>
              </w:rPr>
            </w:pPr>
            <w:r>
              <w:rPr>
                <w:rFonts w:hint="default" w:ascii="Times New Roman" w:hAnsi="Times New Roman" w:cs="Times New Roman"/>
                <w:b/>
                <w:color w:val="FFFFFF"/>
                <w:sz w:val="20"/>
              </w:rPr>
              <w:t>%</w:t>
            </w:r>
            <w:r>
              <w:rPr>
                <w:rFonts w:hint="default" w:ascii="Times New Roman" w:hAnsi="Times New Roman" w:cs="Times New Roman"/>
                <w:b/>
                <w:color w:val="FFFFFF"/>
                <w:spacing w:val="-2"/>
                <w:sz w:val="20"/>
              </w:rPr>
              <w:t xml:space="preserve"> </w:t>
            </w:r>
            <w:r>
              <w:rPr>
                <w:rFonts w:hint="default" w:ascii="Times New Roman" w:hAnsi="Times New Roman" w:cs="Times New Roman"/>
                <w:b/>
                <w:color w:val="FFFFFF"/>
                <w:sz w:val="20"/>
              </w:rPr>
              <w:t>of</w:t>
            </w:r>
            <w:r>
              <w:rPr>
                <w:rFonts w:hint="default" w:ascii="Times New Roman" w:hAnsi="Times New Roman" w:cs="Times New Roman"/>
                <w:b/>
                <w:color w:val="FFFFFF"/>
                <w:spacing w:val="-2"/>
                <w:sz w:val="20"/>
              </w:rPr>
              <w:t xml:space="preserve"> total</w:t>
            </w:r>
          </w:p>
        </w:tc>
        <w:tc>
          <w:tcPr>
            <w:tcW w:w="3108" w:type="dxa"/>
            <w:tcBorders>
              <w:top w:val="nil"/>
              <w:bottom w:val="nil"/>
            </w:tcBorders>
            <w:shd w:val="clear" w:color="auto" w:fill="1F3863"/>
          </w:tcPr>
          <w:p w14:paraId="11B36EA2">
            <w:pPr>
              <w:pStyle w:val="10"/>
              <w:spacing w:before="90"/>
              <w:ind w:left="121"/>
              <w:rPr>
                <w:rFonts w:hint="default" w:ascii="Times New Roman" w:hAnsi="Times New Roman" w:cs="Times New Roman"/>
                <w:b/>
                <w:sz w:val="20"/>
              </w:rPr>
            </w:pPr>
            <w:r>
              <w:rPr>
                <w:rFonts w:hint="default" w:ascii="Times New Roman" w:hAnsi="Times New Roman" w:cs="Times New Roman"/>
                <w:b/>
                <w:color w:val="FFFFFF"/>
                <w:sz w:val="20"/>
              </w:rPr>
              <w:t>Testing</w:t>
            </w:r>
            <w:r>
              <w:rPr>
                <w:rFonts w:hint="default" w:ascii="Times New Roman" w:hAnsi="Times New Roman" w:cs="Times New Roman"/>
                <w:b/>
                <w:color w:val="FFFFFF"/>
                <w:spacing w:val="-10"/>
                <w:sz w:val="20"/>
              </w:rPr>
              <w:t xml:space="preserve"> </w:t>
            </w:r>
            <w:r>
              <w:rPr>
                <w:rFonts w:hint="default" w:ascii="Times New Roman" w:hAnsi="Times New Roman" w:cs="Times New Roman"/>
                <w:b/>
                <w:color w:val="FFFFFF"/>
                <w:spacing w:val="-2"/>
                <w:sz w:val="20"/>
              </w:rPr>
              <w:t>priority</w:t>
            </w:r>
          </w:p>
        </w:tc>
      </w:tr>
      <w:tr w14:paraId="1A109FE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3200" w:type="dxa"/>
            <w:tcBorders>
              <w:left w:val="single" w:color="BEBEBE" w:sz="4" w:space="0"/>
              <w:bottom w:val="single" w:color="BEBEBE" w:sz="4" w:space="0"/>
              <w:right w:val="single" w:color="BEBEBE" w:sz="4" w:space="0"/>
            </w:tcBorders>
          </w:tcPr>
          <w:p w14:paraId="06BFBB23">
            <w:pPr>
              <w:pStyle w:val="10"/>
              <w:spacing w:before="78"/>
              <w:rPr>
                <w:rFonts w:hint="default" w:ascii="Times New Roman" w:hAnsi="Times New Roman" w:cs="Times New Roman"/>
                <w:b/>
                <w:sz w:val="20"/>
              </w:rPr>
            </w:pPr>
            <w:r>
              <w:rPr>
                <w:rFonts w:hint="default" w:ascii="Times New Roman" w:hAnsi="Times New Roman" w:cs="Times New Roman"/>
                <w:b/>
                <w:spacing w:val="-2"/>
                <w:sz w:val="20"/>
              </w:rPr>
              <w:t>Payment</w:t>
            </w:r>
          </w:p>
        </w:tc>
        <w:tc>
          <w:tcPr>
            <w:tcW w:w="1701" w:type="dxa"/>
            <w:tcBorders>
              <w:left w:val="single" w:color="BEBEBE" w:sz="4" w:space="0"/>
              <w:bottom w:val="single" w:color="BEBEBE" w:sz="4" w:space="0"/>
              <w:right w:val="single" w:color="BEBEBE" w:sz="4" w:space="0"/>
            </w:tcBorders>
          </w:tcPr>
          <w:p w14:paraId="5CBB85F0">
            <w:pPr>
              <w:pStyle w:val="10"/>
              <w:spacing w:before="78"/>
              <w:rPr>
                <w:rFonts w:hint="default" w:ascii="Times New Roman" w:hAnsi="Times New Roman" w:cs="Times New Roman"/>
                <w:sz w:val="20"/>
              </w:rPr>
            </w:pPr>
            <w:r>
              <w:rPr>
                <w:rFonts w:hint="default" w:ascii="Times New Roman" w:hAnsi="Times New Roman" w:cs="Times New Roman"/>
                <w:spacing w:val="-5"/>
                <w:sz w:val="20"/>
              </w:rPr>
              <w:t>40</w:t>
            </w:r>
          </w:p>
        </w:tc>
        <w:tc>
          <w:tcPr>
            <w:tcW w:w="1898" w:type="dxa"/>
            <w:tcBorders>
              <w:left w:val="single" w:color="BEBEBE" w:sz="4" w:space="0"/>
              <w:bottom w:val="single" w:color="BEBEBE" w:sz="4" w:space="0"/>
              <w:right w:val="single" w:color="BEBEBE" w:sz="4" w:space="0"/>
            </w:tcBorders>
          </w:tcPr>
          <w:p w14:paraId="5A302F6E">
            <w:pPr>
              <w:pStyle w:val="10"/>
              <w:spacing w:before="78"/>
              <w:ind w:left="118"/>
              <w:rPr>
                <w:rFonts w:hint="default" w:ascii="Times New Roman" w:hAnsi="Times New Roman" w:cs="Times New Roman"/>
                <w:sz w:val="20"/>
              </w:rPr>
            </w:pPr>
            <w:r>
              <w:rPr>
                <w:rFonts w:hint="default" w:ascii="Times New Roman" w:hAnsi="Times New Roman" w:cs="Times New Roman"/>
                <w:spacing w:val="-5"/>
                <w:sz w:val="20"/>
              </w:rPr>
              <w:t>40%</w:t>
            </w:r>
          </w:p>
        </w:tc>
        <w:tc>
          <w:tcPr>
            <w:tcW w:w="3108" w:type="dxa"/>
            <w:tcBorders>
              <w:left w:val="single" w:color="BEBEBE" w:sz="4" w:space="0"/>
              <w:bottom w:val="single" w:color="BEBEBE" w:sz="4" w:space="0"/>
              <w:right w:val="single" w:color="BEBEBE" w:sz="4" w:space="0"/>
            </w:tcBorders>
          </w:tcPr>
          <w:p w14:paraId="760E9146">
            <w:pPr>
              <w:pStyle w:val="10"/>
              <w:spacing w:before="78"/>
              <w:ind w:left="121"/>
              <w:rPr>
                <w:rFonts w:hint="default" w:ascii="Times New Roman" w:hAnsi="Times New Roman" w:cs="Times New Roman"/>
                <w:sz w:val="20"/>
              </w:rPr>
            </w:pPr>
            <w:r>
              <w:rPr>
                <w:rFonts w:hint="default" w:ascii="Times New Roman" w:hAnsi="Times New Roman" w:cs="Times New Roman"/>
                <w:sz w:val="20"/>
              </w:rPr>
              <w:t>Very</w:t>
            </w:r>
            <w:r>
              <w:rPr>
                <w:rFonts w:hint="default" w:ascii="Times New Roman" w:hAnsi="Times New Roman" w:cs="Times New Roman"/>
                <w:spacing w:val="-5"/>
                <w:sz w:val="20"/>
              </w:rPr>
              <w:t xml:space="preserve"> </w:t>
            </w:r>
            <w:r>
              <w:rPr>
                <w:rFonts w:hint="default" w:ascii="Times New Roman" w:hAnsi="Times New Roman" w:cs="Times New Roman"/>
                <w:spacing w:val="-4"/>
                <w:sz w:val="20"/>
              </w:rPr>
              <w:t>high</w:t>
            </w:r>
          </w:p>
        </w:tc>
      </w:tr>
      <w:tr w14:paraId="5657457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200" w:type="dxa"/>
            <w:tcBorders>
              <w:top w:val="single" w:color="BEBEBE" w:sz="4" w:space="0"/>
              <w:left w:val="single" w:color="BEBEBE" w:sz="4" w:space="0"/>
              <w:bottom w:val="single" w:color="BEBEBE" w:sz="4" w:space="0"/>
              <w:right w:val="single" w:color="BEBEBE" w:sz="4" w:space="0"/>
            </w:tcBorders>
            <w:shd w:val="clear" w:color="auto" w:fill="F1F6FB"/>
          </w:tcPr>
          <w:p w14:paraId="74040257">
            <w:pPr>
              <w:pStyle w:val="10"/>
              <w:rPr>
                <w:rFonts w:hint="default" w:ascii="Times New Roman" w:hAnsi="Times New Roman" w:cs="Times New Roman"/>
                <w:b/>
                <w:sz w:val="20"/>
              </w:rPr>
            </w:pPr>
            <w:r>
              <w:rPr>
                <w:rFonts w:hint="default" w:ascii="Times New Roman" w:hAnsi="Times New Roman" w:cs="Times New Roman"/>
                <w:b/>
                <w:sz w:val="20"/>
              </w:rPr>
              <w:t>Order</w:t>
            </w:r>
            <w:r>
              <w:rPr>
                <w:rFonts w:hint="default" w:ascii="Times New Roman" w:hAnsi="Times New Roman" w:cs="Times New Roman"/>
                <w:b/>
                <w:spacing w:val="-6"/>
                <w:sz w:val="20"/>
              </w:rPr>
              <w:t xml:space="preserve"> </w:t>
            </w:r>
            <w:r>
              <w:rPr>
                <w:rFonts w:hint="default" w:ascii="Times New Roman" w:hAnsi="Times New Roman" w:cs="Times New Roman"/>
                <w:b/>
                <w:spacing w:val="-2"/>
                <w:sz w:val="20"/>
              </w:rPr>
              <w:t>Processing</w:t>
            </w:r>
          </w:p>
        </w:tc>
        <w:tc>
          <w:tcPr>
            <w:tcW w:w="1701" w:type="dxa"/>
            <w:tcBorders>
              <w:top w:val="single" w:color="BEBEBE" w:sz="4" w:space="0"/>
              <w:left w:val="single" w:color="BEBEBE" w:sz="4" w:space="0"/>
              <w:bottom w:val="single" w:color="BEBEBE" w:sz="4" w:space="0"/>
              <w:right w:val="single" w:color="BEBEBE" w:sz="4" w:space="0"/>
            </w:tcBorders>
            <w:shd w:val="clear" w:color="auto" w:fill="F1F6FB"/>
          </w:tcPr>
          <w:p w14:paraId="655EBD96">
            <w:pPr>
              <w:pStyle w:val="10"/>
              <w:rPr>
                <w:rFonts w:hint="default" w:ascii="Times New Roman" w:hAnsi="Times New Roman" w:cs="Times New Roman"/>
                <w:sz w:val="20"/>
              </w:rPr>
            </w:pPr>
            <w:r>
              <w:rPr>
                <w:rFonts w:hint="default" w:ascii="Times New Roman" w:hAnsi="Times New Roman" w:cs="Times New Roman"/>
                <w:spacing w:val="-5"/>
                <w:sz w:val="20"/>
              </w:rPr>
              <w:t>30</w:t>
            </w:r>
          </w:p>
        </w:tc>
        <w:tc>
          <w:tcPr>
            <w:tcW w:w="1898" w:type="dxa"/>
            <w:tcBorders>
              <w:top w:val="single" w:color="BEBEBE" w:sz="4" w:space="0"/>
              <w:left w:val="single" w:color="BEBEBE" w:sz="4" w:space="0"/>
              <w:bottom w:val="single" w:color="BEBEBE" w:sz="4" w:space="0"/>
              <w:right w:val="single" w:color="BEBEBE" w:sz="4" w:space="0"/>
            </w:tcBorders>
            <w:shd w:val="clear" w:color="auto" w:fill="F1F6FB"/>
          </w:tcPr>
          <w:p w14:paraId="38D32CE1">
            <w:pPr>
              <w:pStyle w:val="10"/>
              <w:ind w:left="118"/>
              <w:rPr>
                <w:rFonts w:hint="default" w:ascii="Times New Roman" w:hAnsi="Times New Roman" w:cs="Times New Roman"/>
                <w:sz w:val="20"/>
              </w:rPr>
            </w:pPr>
            <w:r>
              <w:rPr>
                <w:rFonts w:hint="default" w:ascii="Times New Roman" w:hAnsi="Times New Roman" w:cs="Times New Roman"/>
                <w:spacing w:val="-5"/>
                <w:sz w:val="20"/>
              </w:rPr>
              <w:t>30%</w:t>
            </w:r>
          </w:p>
        </w:tc>
        <w:tc>
          <w:tcPr>
            <w:tcW w:w="3108" w:type="dxa"/>
            <w:tcBorders>
              <w:top w:val="single" w:color="BEBEBE" w:sz="4" w:space="0"/>
              <w:left w:val="single" w:color="BEBEBE" w:sz="4" w:space="0"/>
              <w:bottom w:val="single" w:color="BEBEBE" w:sz="4" w:space="0"/>
              <w:right w:val="single" w:color="BEBEBE" w:sz="4" w:space="0"/>
            </w:tcBorders>
            <w:shd w:val="clear" w:color="auto" w:fill="F1F6FB"/>
          </w:tcPr>
          <w:p w14:paraId="1DB52D67">
            <w:pPr>
              <w:pStyle w:val="10"/>
              <w:ind w:left="121"/>
              <w:rPr>
                <w:rFonts w:hint="default" w:ascii="Times New Roman" w:hAnsi="Times New Roman" w:cs="Times New Roman"/>
                <w:sz w:val="20"/>
              </w:rPr>
            </w:pPr>
            <w:r>
              <w:rPr>
                <w:rFonts w:hint="default" w:ascii="Times New Roman" w:hAnsi="Times New Roman" w:cs="Times New Roman"/>
                <w:sz w:val="20"/>
              </w:rPr>
              <w:t>Very</w:t>
            </w:r>
            <w:r>
              <w:rPr>
                <w:rFonts w:hint="default" w:ascii="Times New Roman" w:hAnsi="Times New Roman" w:cs="Times New Roman"/>
                <w:spacing w:val="-5"/>
                <w:sz w:val="20"/>
              </w:rPr>
              <w:t xml:space="preserve"> </w:t>
            </w:r>
            <w:r>
              <w:rPr>
                <w:rFonts w:hint="default" w:ascii="Times New Roman" w:hAnsi="Times New Roman" w:cs="Times New Roman"/>
                <w:spacing w:val="-4"/>
                <w:sz w:val="20"/>
              </w:rPr>
              <w:t>high</w:t>
            </w:r>
          </w:p>
        </w:tc>
      </w:tr>
      <w:tr w14:paraId="37933E8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200" w:type="dxa"/>
            <w:tcBorders>
              <w:top w:val="single" w:color="BEBEBE" w:sz="4" w:space="0"/>
              <w:left w:val="single" w:color="BEBEBE" w:sz="4" w:space="0"/>
              <w:bottom w:val="single" w:color="BEBEBE" w:sz="4" w:space="0"/>
              <w:right w:val="single" w:color="BEBEBE" w:sz="4" w:space="0"/>
            </w:tcBorders>
          </w:tcPr>
          <w:p w14:paraId="33B1D0B7">
            <w:pPr>
              <w:pStyle w:val="10"/>
              <w:spacing w:before="83"/>
              <w:rPr>
                <w:rFonts w:hint="default" w:ascii="Times New Roman" w:hAnsi="Times New Roman" w:cs="Times New Roman"/>
                <w:b/>
                <w:sz w:val="20"/>
              </w:rPr>
            </w:pPr>
            <w:r>
              <w:rPr>
                <w:rFonts w:hint="default" w:ascii="Times New Roman" w:hAnsi="Times New Roman" w:cs="Times New Roman"/>
                <w:b/>
                <w:spacing w:val="-4"/>
                <w:sz w:val="20"/>
              </w:rPr>
              <w:t>Cart</w:t>
            </w:r>
          </w:p>
        </w:tc>
        <w:tc>
          <w:tcPr>
            <w:tcW w:w="1701" w:type="dxa"/>
            <w:tcBorders>
              <w:top w:val="single" w:color="BEBEBE" w:sz="4" w:space="0"/>
              <w:left w:val="single" w:color="BEBEBE" w:sz="4" w:space="0"/>
              <w:bottom w:val="single" w:color="BEBEBE" w:sz="4" w:space="0"/>
              <w:right w:val="single" w:color="BEBEBE" w:sz="4" w:space="0"/>
            </w:tcBorders>
          </w:tcPr>
          <w:p w14:paraId="00D913D0">
            <w:pPr>
              <w:pStyle w:val="10"/>
              <w:spacing w:before="83"/>
              <w:rPr>
                <w:rFonts w:hint="default" w:ascii="Times New Roman" w:hAnsi="Times New Roman" w:cs="Times New Roman"/>
                <w:sz w:val="20"/>
              </w:rPr>
            </w:pPr>
            <w:r>
              <w:rPr>
                <w:rFonts w:hint="default" w:ascii="Times New Roman" w:hAnsi="Times New Roman" w:cs="Times New Roman"/>
                <w:spacing w:val="-5"/>
                <w:sz w:val="20"/>
              </w:rPr>
              <w:t>10</w:t>
            </w:r>
          </w:p>
        </w:tc>
        <w:tc>
          <w:tcPr>
            <w:tcW w:w="1898" w:type="dxa"/>
            <w:tcBorders>
              <w:top w:val="single" w:color="BEBEBE" w:sz="4" w:space="0"/>
              <w:left w:val="single" w:color="BEBEBE" w:sz="4" w:space="0"/>
              <w:bottom w:val="single" w:color="BEBEBE" w:sz="4" w:space="0"/>
              <w:right w:val="single" w:color="BEBEBE" w:sz="4" w:space="0"/>
            </w:tcBorders>
          </w:tcPr>
          <w:p w14:paraId="5531495D">
            <w:pPr>
              <w:pStyle w:val="10"/>
              <w:spacing w:before="83"/>
              <w:ind w:left="118"/>
              <w:rPr>
                <w:rFonts w:hint="default" w:ascii="Times New Roman" w:hAnsi="Times New Roman" w:cs="Times New Roman"/>
                <w:sz w:val="20"/>
              </w:rPr>
            </w:pPr>
            <w:r>
              <w:rPr>
                <w:rFonts w:hint="default" w:ascii="Times New Roman" w:hAnsi="Times New Roman" w:cs="Times New Roman"/>
                <w:spacing w:val="-5"/>
                <w:sz w:val="20"/>
              </w:rPr>
              <w:t>10%</w:t>
            </w:r>
          </w:p>
        </w:tc>
        <w:tc>
          <w:tcPr>
            <w:tcW w:w="3108" w:type="dxa"/>
            <w:tcBorders>
              <w:top w:val="single" w:color="BEBEBE" w:sz="4" w:space="0"/>
              <w:left w:val="single" w:color="BEBEBE" w:sz="4" w:space="0"/>
              <w:bottom w:val="single" w:color="BEBEBE" w:sz="4" w:space="0"/>
              <w:right w:val="single" w:color="BEBEBE" w:sz="4" w:space="0"/>
            </w:tcBorders>
          </w:tcPr>
          <w:p w14:paraId="0A9482A7">
            <w:pPr>
              <w:pStyle w:val="10"/>
              <w:spacing w:before="83"/>
              <w:ind w:left="121"/>
              <w:rPr>
                <w:rFonts w:hint="default" w:ascii="Times New Roman" w:hAnsi="Times New Roman" w:cs="Times New Roman"/>
                <w:sz w:val="20"/>
              </w:rPr>
            </w:pPr>
            <w:r>
              <w:rPr>
                <w:rFonts w:hint="default" w:ascii="Times New Roman" w:hAnsi="Times New Roman" w:cs="Times New Roman"/>
                <w:spacing w:val="-4"/>
                <w:sz w:val="20"/>
              </w:rPr>
              <w:t>High</w:t>
            </w:r>
          </w:p>
        </w:tc>
      </w:tr>
      <w:tr w14:paraId="4AD015D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200" w:type="dxa"/>
            <w:tcBorders>
              <w:top w:val="single" w:color="BEBEBE" w:sz="4" w:space="0"/>
              <w:left w:val="single" w:color="BEBEBE" w:sz="4" w:space="0"/>
              <w:bottom w:val="single" w:color="BEBEBE" w:sz="4" w:space="0"/>
              <w:right w:val="single" w:color="BEBEBE" w:sz="4" w:space="0"/>
            </w:tcBorders>
            <w:shd w:val="clear" w:color="auto" w:fill="F1F6FB"/>
          </w:tcPr>
          <w:p w14:paraId="43AB9573">
            <w:pPr>
              <w:pStyle w:val="10"/>
              <w:rPr>
                <w:rFonts w:hint="default" w:ascii="Times New Roman" w:hAnsi="Times New Roman" w:cs="Times New Roman"/>
                <w:b/>
                <w:sz w:val="20"/>
              </w:rPr>
            </w:pPr>
            <w:r>
              <w:rPr>
                <w:rFonts w:hint="default" w:ascii="Times New Roman" w:hAnsi="Times New Roman" w:cs="Times New Roman"/>
                <w:b/>
                <w:sz w:val="20"/>
              </w:rPr>
              <w:t>Other</w:t>
            </w:r>
            <w:r>
              <w:rPr>
                <w:rFonts w:hint="default" w:ascii="Times New Roman" w:hAnsi="Times New Roman" w:cs="Times New Roman"/>
                <w:b/>
                <w:spacing w:val="-5"/>
                <w:sz w:val="20"/>
              </w:rPr>
              <w:t xml:space="preserve"> </w:t>
            </w:r>
            <w:r>
              <w:rPr>
                <w:rFonts w:hint="default" w:ascii="Times New Roman" w:hAnsi="Times New Roman" w:cs="Times New Roman"/>
                <w:b/>
                <w:sz w:val="20"/>
              </w:rPr>
              <w:t>7</w:t>
            </w:r>
            <w:r>
              <w:rPr>
                <w:rFonts w:hint="default" w:ascii="Times New Roman" w:hAnsi="Times New Roman" w:cs="Times New Roman"/>
                <w:b/>
                <w:spacing w:val="-4"/>
                <w:sz w:val="20"/>
              </w:rPr>
              <w:t xml:space="preserve"> </w:t>
            </w:r>
            <w:r>
              <w:rPr>
                <w:rFonts w:hint="default" w:ascii="Times New Roman" w:hAnsi="Times New Roman" w:cs="Times New Roman"/>
                <w:b/>
                <w:sz w:val="20"/>
              </w:rPr>
              <w:t>modules</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(combined)</w:t>
            </w:r>
          </w:p>
        </w:tc>
        <w:tc>
          <w:tcPr>
            <w:tcW w:w="1701" w:type="dxa"/>
            <w:tcBorders>
              <w:top w:val="single" w:color="BEBEBE" w:sz="4" w:space="0"/>
              <w:left w:val="single" w:color="BEBEBE" w:sz="4" w:space="0"/>
              <w:bottom w:val="single" w:color="BEBEBE" w:sz="4" w:space="0"/>
              <w:right w:val="single" w:color="BEBEBE" w:sz="4" w:space="0"/>
            </w:tcBorders>
            <w:shd w:val="clear" w:color="auto" w:fill="F1F6FB"/>
          </w:tcPr>
          <w:p w14:paraId="5889CAF6">
            <w:pPr>
              <w:pStyle w:val="10"/>
              <w:rPr>
                <w:rFonts w:hint="default" w:ascii="Times New Roman" w:hAnsi="Times New Roman" w:cs="Times New Roman"/>
                <w:sz w:val="20"/>
              </w:rPr>
            </w:pPr>
            <w:r>
              <w:rPr>
                <w:rFonts w:hint="default" w:ascii="Times New Roman" w:hAnsi="Times New Roman" w:cs="Times New Roman"/>
                <w:spacing w:val="-5"/>
                <w:sz w:val="20"/>
              </w:rPr>
              <w:t>20</w:t>
            </w:r>
          </w:p>
        </w:tc>
        <w:tc>
          <w:tcPr>
            <w:tcW w:w="1898" w:type="dxa"/>
            <w:tcBorders>
              <w:top w:val="single" w:color="BEBEBE" w:sz="4" w:space="0"/>
              <w:left w:val="single" w:color="BEBEBE" w:sz="4" w:space="0"/>
              <w:bottom w:val="single" w:color="BEBEBE" w:sz="4" w:space="0"/>
              <w:right w:val="single" w:color="BEBEBE" w:sz="4" w:space="0"/>
            </w:tcBorders>
            <w:shd w:val="clear" w:color="auto" w:fill="F1F6FB"/>
          </w:tcPr>
          <w:p w14:paraId="30930493">
            <w:pPr>
              <w:pStyle w:val="10"/>
              <w:ind w:left="118"/>
              <w:rPr>
                <w:rFonts w:hint="default" w:ascii="Times New Roman" w:hAnsi="Times New Roman" w:cs="Times New Roman"/>
                <w:sz w:val="20"/>
              </w:rPr>
            </w:pPr>
            <w:r>
              <w:rPr>
                <w:rFonts w:hint="default" w:ascii="Times New Roman" w:hAnsi="Times New Roman" w:cs="Times New Roman"/>
                <w:spacing w:val="-5"/>
                <w:sz w:val="20"/>
              </w:rPr>
              <w:t>20%</w:t>
            </w:r>
          </w:p>
        </w:tc>
        <w:tc>
          <w:tcPr>
            <w:tcW w:w="3108" w:type="dxa"/>
            <w:tcBorders>
              <w:top w:val="single" w:color="BEBEBE" w:sz="4" w:space="0"/>
              <w:left w:val="single" w:color="BEBEBE" w:sz="4" w:space="0"/>
              <w:bottom w:val="single" w:color="BEBEBE" w:sz="4" w:space="0"/>
              <w:right w:val="single" w:color="BEBEBE" w:sz="4" w:space="0"/>
            </w:tcBorders>
            <w:shd w:val="clear" w:color="auto" w:fill="F1F6FB"/>
          </w:tcPr>
          <w:p w14:paraId="10883ECD">
            <w:pPr>
              <w:pStyle w:val="10"/>
              <w:ind w:left="121"/>
              <w:rPr>
                <w:rFonts w:hint="default" w:ascii="Times New Roman" w:hAnsi="Times New Roman" w:cs="Times New Roman"/>
                <w:sz w:val="20"/>
              </w:rPr>
            </w:pPr>
            <w:r>
              <w:rPr>
                <w:rFonts w:hint="default" w:ascii="Times New Roman" w:hAnsi="Times New Roman" w:cs="Times New Roman"/>
                <w:sz w:val="20"/>
              </w:rPr>
              <w:t>Normal</w:t>
            </w:r>
            <w:r>
              <w:rPr>
                <w:rFonts w:hint="default" w:ascii="Times New Roman" w:hAnsi="Times New Roman" w:cs="Times New Roman"/>
                <w:spacing w:val="-4"/>
                <w:sz w:val="20"/>
              </w:rPr>
              <w:t xml:space="preserve"> </w:t>
            </w:r>
            <w:r>
              <w:rPr>
                <w:rFonts w:hint="default" w:ascii="Times New Roman" w:hAnsi="Times New Roman" w:cs="Times New Roman"/>
                <w:sz w:val="20"/>
              </w:rPr>
              <w:t>/</w:t>
            </w:r>
            <w:r>
              <w:rPr>
                <w:rFonts w:hint="default" w:ascii="Times New Roman" w:hAnsi="Times New Roman" w:cs="Times New Roman"/>
                <w:spacing w:val="-5"/>
                <w:sz w:val="20"/>
              </w:rPr>
              <w:t xml:space="preserve"> Low</w:t>
            </w:r>
          </w:p>
        </w:tc>
      </w:tr>
    </w:tbl>
    <w:p w14:paraId="5A31618B">
      <w:pPr>
        <w:pStyle w:val="7"/>
        <w:spacing w:before="91"/>
        <w:rPr>
          <w:rFonts w:hint="default" w:ascii="Times New Roman" w:hAnsi="Times New Roman" w:cs="Times New Roman"/>
          <w:b/>
          <w:i/>
          <w:sz w:val="19"/>
        </w:rPr>
      </w:pPr>
    </w:p>
    <w:p w14:paraId="77F3153C">
      <w:pPr>
        <w:pStyle w:val="9"/>
        <w:numPr>
          <w:ilvl w:val="1"/>
          <w:numId w:val="11"/>
        </w:numPr>
        <w:tabs>
          <w:tab w:val="left" w:pos="612"/>
        </w:tabs>
        <w:spacing w:before="0" w:after="0" w:line="268" w:lineRule="auto"/>
        <w:ind w:left="612" w:right="708" w:hanging="281"/>
        <w:jc w:val="left"/>
        <w:rPr>
          <w:rFonts w:hint="default" w:ascii="Times New Roman" w:hAnsi="Times New Roman" w:cs="Times New Roman"/>
          <w:sz w:val="21"/>
        </w:rPr>
      </w:pPr>
      <w:r>
        <w:rPr>
          <w:rFonts w:hint="default" w:ascii="Times New Roman" w:hAnsi="Times New Roman" w:cs="Times New Roman"/>
          <w:b/>
          <w:color w:val="1F3863"/>
          <w:sz w:val="21"/>
        </w:rPr>
        <w:t>Efficiency: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Most</w:t>
      </w:r>
      <w:r>
        <w:rPr>
          <w:rFonts w:hint="default" w:ascii="Times New Roman" w:hAnsi="Times New Roman" w:cs="Times New Roman"/>
          <w:spacing w:val="-3"/>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found</w:t>
      </w:r>
      <w:r>
        <w:rPr>
          <w:rFonts w:hint="default" w:ascii="Times New Roman" w:hAnsi="Times New Roman" w:cs="Times New Roman"/>
          <w:spacing w:val="-3"/>
          <w:sz w:val="21"/>
        </w:rPr>
        <w:t xml:space="preserve"> </w:t>
      </w:r>
      <w:r>
        <w:rPr>
          <w:rFonts w:hint="default" w:ascii="Times New Roman" w:hAnsi="Times New Roman" w:cs="Times New Roman"/>
          <w:sz w:val="21"/>
        </w:rPr>
        <w:t>with</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fraction</w:t>
      </w:r>
      <w:r>
        <w:rPr>
          <w:rFonts w:hint="default" w:ascii="Times New Roman" w:hAnsi="Times New Roman" w:cs="Times New Roman"/>
          <w:spacing w:val="-2"/>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effort</w:t>
      </w:r>
      <w:r>
        <w:rPr>
          <w:rFonts w:hint="default" w:ascii="Times New Roman" w:hAnsi="Times New Roman" w:cs="Times New Roman"/>
          <w:spacing w:val="-3"/>
          <w:sz w:val="21"/>
        </w:rPr>
        <w:t xml:space="preserve"> </w:t>
      </w:r>
      <w:r>
        <w:rPr>
          <w:rFonts w:hint="default" w:ascii="Times New Roman" w:hAnsi="Times New Roman" w:cs="Times New Roman"/>
          <w:sz w:val="21"/>
        </w:rPr>
        <w:t>because</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effort</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concentrated</w:t>
      </w:r>
      <w:r>
        <w:rPr>
          <w:rFonts w:hint="default" w:ascii="Times New Roman" w:hAnsi="Times New Roman" w:cs="Times New Roman"/>
          <w:spacing w:val="-2"/>
          <w:sz w:val="21"/>
        </w:rPr>
        <w:t xml:space="preserve"> </w:t>
      </w:r>
      <w:r>
        <w:rPr>
          <w:rFonts w:hint="default" w:ascii="Times New Roman" w:hAnsi="Times New Roman" w:cs="Times New Roman"/>
          <w:sz w:val="21"/>
        </w:rPr>
        <w:t>where defects live.</w:t>
      </w:r>
    </w:p>
    <w:p w14:paraId="632B56E5">
      <w:pPr>
        <w:pStyle w:val="9"/>
        <w:numPr>
          <w:ilvl w:val="1"/>
          <w:numId w:val="11"/>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resource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use: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Limited</w:t>
      </w:r>
      <w:r>
        <w:rPr>
          <w:rFonts w:hint="default" w:ascii="Times New Roman" w:hAnsi="Times New Roman" w:cs="Times New Roman"/>
          <w:spacing w:val="-7"/>
          <w:sz w:val="21"/>
        </w:rPr>
        <w:t xml:space="preserve"> </w:t>
      </w:r>
      <w:r>
        <w:rPr>
          <w:rFonts w:hint="default" w:ascii="Times New Roman" w:hAnsi="Times New Roman" w:cs="Times New Roman"/>
          <w:sz w:val="21"/>
        </w:rPr>
        <w:t>time</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testers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used</w:t>
      </w:r>
      <w:r>
        <w:rPr>
          <w:rFonts w:hint="default" w:ascii="Times New Roman" w:hAnsi="Times New Roman" w:cs="Times New Roman"/>
          <w:spacing w:val="-5"/>
          <w:sz w:val="21"/>
        </w:rPr>
        <w:t xml:space="preserve"> </w:t>
      </w:r>
      <w:r>
        <w:rPr>
          <w:rFonts w:hint="default" w:ascii="Times New Roman" w:hAnsi="Times New Roman" w:cs="Times New Roman"/>
          <w:sz w:val="21"/>
        </w:rPr>
        <w:t>where</w:t>
      </w:r>
      <w:r>
        <w:rPr>
          <w:rFonts w:hint="default" w:ascii="Times New Roman" w:hAnsi="Times New Roman" w:cs="Times New Roman"/>
          <w:spacing w:val="-6"/>
          <w:sz w:val="21"/>
        </w:rPr>
        <w:t xml:space="preserve"> </w:t>
      </w:r>
      <w:r>
        <w:rPr>
          <w:rFonts w:hint="default" w:ascii="Times New Roman" w:hAnsi="Times New Roman" w:cs="Times New Roman"/>
          <w:sz w:val="21"/>
        </w:rPr>
        <w:t>they</w:t>
      </w:r>
      <w:r>
        <w:rPr>
          <w:rFonts w:hint="default" w:ascii="Times New Roman" w:hAnsi="Times New Roman" w:cs="Times New Roman"/>
          <w:spacing w:val="-4"/>
          <w:sz w:val="21"/>
        </w:rPr>
        <w:t xml:space="preserve"> </w:t>
      </w:r>
      <w:r>
        <w:rPr>
          <w:rFonts w:hint="default" w:ascii="Times New Roman" w:hAnsi="Times New Roman" w:cs="Times New Roman"/>
          <w:sz w:val="21"/>
        </w:rPr>
        <w:t>give</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7"/>
          <w:sz w:val="21"/>
        </w:rPr>
        <w:t xml:space="preserve"> </w:t>
      </w:r>
      <w:r>
        <w:rPr>
          <w:rFonts w:hint="default" w:ascii="Times New Roman" w:hAnsi="Times New Roman" w:cs="Times New Roman"/>
          <w:sz w:val="21"/>
        </w:rPr>
        <w:t>highest</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return.</w:t>
      </w:r>
    </w:p>
    <w:p w14:paraId="72EC9B6C">
      <w:pPr>
        <w:pStyle w:val="9"/>
        <w:numPr>
          <w:ilvl w:val="1"/>
          <w:numId w:val="11"/>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Risk</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reduction:</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Critical</w:t>
      </w:r>
      <w:r>
        <w:rPr>
          <w:rFonts w:hint="default" w:ascii="Times New Roman" w:hAnsi="Times New Roman" w:cs="Times New Roman"/>
          <w:spacing w:val="-5"/>
          <w:sz w:val="21"/>
        </w:rPr>
        <w:t xml:space="preserve"> </w:t>
      </w:r>
      <w:r>
        <w:rPr>
          <w:rFonts w:hint="default" w:ascii="Times New Roman" w:hAnsi="Times New Roman" w:cs="Times New Roman"/>
          <w:sz w:val="21"/>
        </w:rPr>
        <w:t>clusters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tested</w:t>
      </w:r>
      <w:r>
        <w:rPr>
          <w:rFonts w:hint="default" w:ascii="Times New Roman" w:hAnsi="Times New Roman" w:cs="Times New Roman"/>
          <w:spacing w:val="-7"/>
          <w:sz w:val="21"/>
        </w:rPr>
        <w:t xml:space="preserve"> </w:t>
      </w:r>
      <w:r>
        <w:rPr>
          <w:rFonts w:hint="default" w:ascii="Times New Roman" w:hAnsi="Times New Roman" w:cs="Times New Roman"/>
          <w:sz w:val="21"/>
        </w:rPr>
        <w:t>more</w:t>
      </w:r>
      <w:r>
        <w:rPr>
          <w:rFonts w:hint="default" w:ascii="Times New Roman" w:hAnsi="Times New Roman" w:cs="Times New Roman"/>
          <w:spacing w:val="-6"/>
          <w:sz w:val="21"/>
        </w:rPr>
        <w:t xml:space="preserve"> </w:t>
      </w:r>
      <w:r>
        <w:rPr>
          <w:rFonts w:hint="default" w:ascii="Times New Roman" w:hAnsi="Times New Roman" w:cs="Times New Roman"/>
          <w:sz w:val="21"/>
        </w:rPr>
        <w:t>deeply</w:t>
      </w:r>
      <w:r>
        <w:rPr>
          <w:rFonts w:hint="default" w:ascii="Times New Roman" w:hAnsi="Times New Roman" w:cs="Times New Roman"/>
          <w:spacing w:val="-4"/>
          <w:sz w:val="21"/>
        </w:rPr>
        <w:t xml:space="preserve"> </w:t>
      </w:r>
      <w:r>
        <w:rPr>
          <w:rFonts w:hint="default" w:ascii="Times New Roman" w:hAnsi="Times New Roman" w:cs="Times New Roman"/>
          <w:sz w:val="21"/>
        </w:rPr>
        <w:t>before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release.</w:t>
      </w:r>
    </w:p>
    <w:p w14:paraId="71914949">
      <w:pPr>
        <w:pStyle w:val="9"/>
        <w:numPr>
          <w:ilvl w:val="1"/>
          <w:numId w:val="11"/>
        </w:numPr>
        <w:tabs>
          <w:tab w:val="left" w:pos="612"/>
        </w:tabs>
        <w:spacing w:before="92" w:after="0" w:line="268" w:lineRule="auto"/>
        <w:ind w:left="612" w:right="469" w:hanging="281"/>
        <w:jc w:val="left"/>
        <w:rPr>
          <w:rFonts w:hint="default" w:ascii="Times New Roman" w:hAnsi="Times New Roman" w:cs="Times New Roman"/>
          <w:sz w:val="21"/>
        </w:rPr>
      </w:pPr>
      <w:r>
        <w:rPr>
          <w:rFonts w:hint="default" w:ascii="Times New Roman" w:hAnsi="Times New Roman" w:cs="Times New Roman"/>
          <w:b/>
          <w:color w:val="1F3863"/>
          <w:sz w:val="21"/>
        </w:rPr>
        <w:t>Caution:</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Do</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ignore</w:t>
      </w:r>
      <w:r>
        <w:rPr>
          <w:rFonts w:hint="default" w:ascii="Times New Roman" w:hAnsi="Times New Roman" w:cs="Times New Roman"/>
          <w:spacing w:val="-4"/>
          <w:sz w:val="21"/>
        </w:rPr>
        <w:t xml:space="preserve"> </w:t>
      </w:r>
      <w:r>
        <w:rPr>
          <w:rFonts w:hint="default" w:ascii="Times New Roman" w:hAnsi="Times New Roman" w:cs="Times New Roman"/>
          <w:sz w:val="21"/>
        </w:rPr>
        <w:t>other</w:t>
      </w:r>
      <w:r>
        <w:rPr>
          <w:rFonts w:hint="default" w:ascii="Times New Roman" w:hAnsi="Times New Roman" w:cs="Times New Roman"/>
          <w:spacing w:val="-2"/>
          <w:sz w:val="21"/>
        </w:rPr>
        <w:t xml:space="preserve"> </w:t>
      </w:r>
      <w:r>
        <w:rPr>
          <w:rFonts w:hint="default" w:ascii="Times New Roman" w:hAnsi="Times New Roman" w:cs="Times New Roman"/>
          <w:sz w:val="21"/>
        </w:rPr>
        <w:t>modules</w:t>
      </w:r>
      <w:r>
        <w:rPr>
          <w:rFonts w:hint="default" w:ascii="Times New Roman" w:hAnsi="Times New Roman" w:cs="Times New Roman"/>
          <w:spacing w:val="-3"/>
          <w:sz w:val="21"/>
        </w:rPr>
        <w:t xml:space="preserve"> </w:t>
      </w:r>
      <w:r>
        <w:rPr>
          <w:rFonts w:hint="default" w:ascii="Times New Roman" w:hAnsi="Times New Roman" w:cs="Times New Roman"/>
          <w:sz w:val="21"/>
        </w:rPr>
        <w:t>completely,</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avoid</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pesticide</w:t>
      </w:r>
      <w:r>
        <w:rPr>
          <w:rFonts w:hint="default" w:ascii="Times New Roman" w:hAnsi="Times New Roman" w:cs="Times New Roman"/>
          <w:spacing w:val="-2"/>
          <w:sz w:val="21"/>
        </w:rPr>
        <w:t xml:space="preserve"> </w:t>
      </w:r>
      <w:r>
        <w:rPr>
          <w:rFonts w:hint="default" w:ascii="Times New Roman" w:hAnsi="Times New Roman" w:cs="Times New Roman"/>
          <w:sz w:val="21"/>
        </w:rPr>
        <w:t>paradox</w:t>
      </w:r>
      <w:r>
        <w:rPr>
          <w:rFonts w:hint="default" w:ascii="Times New Roman" w:hAnsi="Times New Roman" w:cs="Times New Roman"/>
          <w:spacing w:val="-2"/>
          <w:sz w:val="21"/>
        </w:rPr>
        <w:t xml:space="preserve"> </w:t>
      </w:r>
      <w:r>
        <w:rPr>
          <w:rFonts w:hint="default" w:ascii="Times New Roman" w:hAnsi="Times New Roman" w:cs="Times New Roman"/>
          <w:sz w:val="21"/>
        </w:rPr>
        <w:t>by</w:t>
      </w:r>
      <w:r>
        <w:rPr>
          <w:rFonts w:hint="default" w:ascii="Times New Roman" w:hAnsi="Times New Roman" w:cs="Times New Roman"/>
          <w:spacing w:val="-2"/>
          <w:sz w:val="21"/>
        </w:rPr>
        <w:t xml:space="preserve"> </w:t>
      </w:r>
      <w:r>
        <w:rPr>
          <w:rFonts w:hint="default" w:ascii="Times New Roman" w:hAnsi="Times New Roman" w:cs="Times New Roman"/>
          <w:sz w:val="21"/>
        </w:rPr>
        <w:t>refreshing</w:t>
      </w:r>
      <w:r>
        <w:rPr>
          <w:rFonts w:hint="default" w:ascii="Times New Roman" w:hAnsi="Times New Roman" w:cs="Times New Roman"/>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cases </w:t>
      </w:r>
      <w:r>
        <w:rPr>
          <w:rFonts w:hint="default" w:ascii="Times New Roman" w:hAnsi="Times New Roman" w:cs="Times New Roman"/>
          <w:spacing w:val="-2"/>
          <w:sz w:val="21"/>
        </w:rPr>
        <w:t>regularly.</w:t>
      </w:r>
    </w:p>
    <w:p w14:paraId="7DC0CB36">
      <w:pPr>
        <w:pStyle w:val="9"/>
        <w:numPr>
          <w:ilvl w:val="0"/>
          <w:numId w:val="11"/>
        </w:numPr>
        <w:tabs>
          <w:tab w:val="left" w:pos="442"/>
        </w:tabs>
        <w:spacing w:before="206"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6128"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179" name="Graphic 17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79" o:spid="_x0000_s1026" o:spt="100" style="position:absolute;left:0pt;margin-left:48.55pt;margin-top:25.65pt;height:0.75pt;width:498.35pt;mso-position-horizontal-relative:page;mso-wrap-distance-bottom:0pt;mso-wrap-distance-top:0pt;z-index:-251620352;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P6WV2QAAAAkBAAAPAAAAAAAAAAEAIAAAACIAAABkcnMvZG93bnJldi54bWxQSwECFAAU&#10;AAAACACHTuJA4GhdmCkCAADgBAAADgAAAAAAAAABACAAAAAoAQAAZHJzL2Uyb0RvYy54bWxQSwUG&#10;AAAAAAYABgBZAQAAwwU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697152" behindDoc="1" locked="0" layoutInCell="1" allowOverlap="1">
                <wp:simplePos x="0" y="0"/>
                <wp:positionH relativeFrom="page">
                  <wp:posOffset>635000</wp:posOffset>
                </wp:positionH>
                <wp:positionV relativeFrom="paragraph">
                  <wp:posOffset>385445</wp:posOffset>
                </wp:positionV>
                <wp:extent cx="6313805" cy="489585"/>
                <wp:effectExtent l="0" t="0" r="10795" b="13335"/>
                <wp:wrapTopAndBottom/>
                <wp:docPr id="180" name="Group 18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81" name="Graphic 181"/>
                        <wps:cNvSpPr/>
                        <wps:spPr>
                          <a:xfrm>
                            <a:off x="38100" y="6172"/>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FFF4DD"/>
                          </a:solidFill>
                        </wps:spPr>
                        <wps:bodyPr wrap="square" lIns="0" tIns="0" rIns="0" bIns="0" rtlCol="0">
                          <a:noAutofit/>
                        </wps:bodyPr>
                      </wps:wsp>
                      <wps:wsp>
                        <wps:cNvPr id="182" name="Graphic 18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83" name="Graphic 183"/>
                        <wps:cNvSpPr/>
                        <wps:spPr>
                          <a:xfrm>
                            <a:off x="19811" y="431673"/>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184" name="Graphic 184"/>
                        <wps:cNvSpPr/>
                        <wps:spPr>
                          <a:xfrm>
                            <a:off x="0" y="57988"/>
                            <a:ext cx="6313805" cy="431800"/>
                          </a:xfrm>
                          <a:custGeom>
                            <a:avLst/>
                            <a:gdLst/>
                            <a:ahLst/>
                            <a:cxnLst/>
                            <a:rect l="l" t="t" r="r" b="b"/>
                            <a:pathLst>
                              <a:path w="6313805" h="431800">
                                <a:moveTo>
                                  <a:pt x="38100" y="0"/>
                                </a:moveTo>
                                <a:lnTo>
                                  <a:pt x="0" y="0"/>
                                </a:lnTo>
                                <a:lnTo>
                                  <a:pt x="0" y="425500"/>
                                </a:lnTo>
                                <a:lnTo>
                                  <a:pt x="38100" y="425500"/>
                                </a:lnTo>
                                <a:lnTo>
                                  <a:pt x="38100" y="0"/>
                                </a:lnTo>
                                <a:close/>
                              </a:path>
                              <a:path w="6313805" h="431800">
                                <a:moveTo>
                                  <a:pt x="6313678" y="425513"/>
                                </a:moveTo>
                                <a:lnTo>
                                  <a:pt x="6307582" y="425513"/>
                                </a:lnTo>
                                <a:lnTo>
                                  <a:pt x="0" y="425513"/>
                                </a:lnTo>
                                <a:lnTo>
                                  <a:pt x="0" y="431596"/>
                                </a:lnTo>
                                <a:lnTo>
                                  <a:pt x="6307582" y="431596"/>
                                </a:lnTo>
                                <a:lnTo>
                                  <a:pt x="6313678" y="431596"/>
                                </a:lnTo>
                                <a:lnTo>
                                  <a:pt x="6313678" y="425513"/>
                                </a:lnTo>
                                <a:close/>
                              </a:path>
                              <a:path w="6313805" h="431800">
                                <a:moveTo>
                                  <a:pt x="6313678" y="0"/>
                                </a:moveTo>
                                <a:lnTo>
                                  <a:pt x="6307582" y="0"/>
                                </a:lnTo>
                                <a:lnTo>
                                  <a:pt x="6307582" y="425500"/>
                                </a:lnTo>
                                <a:lnTo>
                                  <a:pt x="6313678" y="425500"/>
                                </a:lnTo>
                                <a:lnTo>
                                  <a:pt x="6313678" y="0"/>
                                </a:lnTo>
                                <a:close/>
                              </a:path>
                            </a:pathLst>
                          </a:custGeom>
                          <a:solidFill>
                            <a:srgbClr val="DFA425"/>
                          </a:solidFill>
                        </wps:spPr>
                        <wps:bodyPr wrap="square" lIns="0" tIns="0" rIns="0" bIns="0" rtlCol="0">
                          <a:noAutofit/>
                        </wps:bodyPr>
                      </wps:wsp>
                      <wps:wsp>
                        <wps:cNvPr id="185" name="Textbox 185"/>
                        <wps:cNvSpPr txBox="1"/>
                        <wps:spPr>
                          <a:xfrm>
                            <a:off x="38100" y="6095"/>
                            <a:ext cx="6269990" cy="477520"/>
                          </a:xfrm>
                          <a:prstGeom prst="rect">
                            <a:avLst/>
                          </a:prstGeom>
                        </wps:spPr>
                        <wps:txbx>
                          <w:txbxContent>
                            <w:p w14:paraId="3A0C607A">
                              <w:pPr>
                                <w:spacing w:before="79" w:line="276" w:lineRule="auto"/>
                                <w:ind w:left="88" w:right="164" w:firstLine="0"/>
                                <w:jc w:val="left"/>
                                <w:rPr>
                                  <w:sz w:val="21"/>
                                </w:rPr>
                              </w:pPr>
                              <w:r>
                                <w:rPr>
                                  <w:b/>
                                  <w:color w:val="895A00"/>
                                  <w:sz w:val="20"/>
                                </w:rPr>
                                <w:t>Example:</w:t>
                              </w:r>
                              <w:r>
                                <w:rPr>
                                  <w:b/>
                                  <w:color w:val="895A00"/>
                                  <w:spacing w:val="40"/>
                                  <w:sz w:val="20"/>
                                </w:rPr>
                                <w:t xml:space="preserve"> </w:t>
                              </w:r>
                              <w:r>
                                <w:rPr>
                                  <w:sz w:val="21"/>
                                </w:rPr>
                                <w:t>In</w:t>
                              </w:r>
                              <w:r>
                                <w:rPr>
                                  <w:spacing w:val="-3"/>
                                  <w:sz w:val="21"/>
                                </w:rPr>
                                <w:t xml:space="preserve"> </w:t>
                              </w:r>
                              <w:r>
                                <w:rPr>
                                  <w:sz w:val="21"/>
                                </w:rPr>
                                <w:t>the</w:t>
                              </w:r>
                              <w:r>
                                <w:rPr>
                                  <w:spacing w:val="-2"/>
                                  <w:sz w:val="21"/>
                                </w:rPr>
                                <w:t xml:space="preserve"> </w:t>
                              </w:r>
                              <w:r>
                                <w:rPr>
                                  <w:sz w:val="21"/>
                                </w:rPr>
                                <w:t>table,</w:t>
                              </w:r>
                              <w:r>
                                <w:rPr>
                                  <w:spacing w:val="-2"/>
                                  <w:sz w:val="21"/>
                                </w:rPr>
                                <w:t xml:space="preserve"> </w:t>
                              </w:r>
                              <w:r>
                                <w:rPr>
                                  <w:sz w:val="21"/>
                                </w:rPr>
                                <w:t>two</w:t>
                              </w:r>
                              <w:r>
                                <w:rPr>
                                  <w:spacing w:val="-5"/>
                                  <w:sz w:val="21"/>
                                </w:rPr>
                                <w:t xml:space="preserve"> </w:t>
                              </w:r>
                              <w:r>
                                <w:rPr>
                                  <w:sz w:val="21"/>
                                </w:rPr>
                                <w:t>modules</w:t>
                              </w:r>
                              <w:r>
                                <w:rPr>
                                  <w:spacing w:val="-3"/>
                                  <w:sz w:val="21"/>
                                </w:rPr>
                                <w:t xml:space="preserve"> </w:t>
                              </w:r>
                              <w:r>
                                <w:rPr>
                                  <w:sz w:val="21"/>
                                </w:rPr>
                                <w:t>hold</w:t>
                              </w:r>
                              <w:r>
                                <w:rPr>
                                  <w:spacing w:val="-3"/>
                                  <w:sz w:val="21"/>
                                </w:rPr>
                                <w:t xml:space="preserve"> </w:t>
                              </w:r>
                              <w:r>
                                <w:rPr>
                                  <w:sz w:val="21"/>
                                </w:rPr>
                                <w:t>70%</w:t>
                              </w:r>
                              <w:r>
                                <w:rPr>
                                  <w:spacing w:val="-2"/>
                                  <w:sz w:val="21"/>
                                </w:rPr>
                                <w:t xml:space="preserve"> </w:t>
                              </w:r>
                              <w:r>
                                <w:rPr>
                                  <w:sz w:val="21"/>
                                </w:rPr>
                                <w:t>of</w:t>
                              </w:r>
                              <w:r>
                                <w:rPr>
                                  <w:spacing w:val="-2"/>
                                  <w:sz w:val="21"/>
                                </w:rPr>
                                <w:t xml:space="preserve"> </w:t>
                              </w:r>
                              <w:r>
                                <w:rPr>
                                  <w:sz w:val="21"/>
                                </w:rPr>
                                <w:t>defects,</w:t>
                              </w:r>
                              <w:r>
                                <w:rPr>
                                  <w:spacing w:val="-2"/>
                                  <w:sz w:val="21"/>
                                </w:rPr>
                                <w:t xml:space="preserve"> </w:t>
                              </w:r>
                              <w:r>
                                <w:rPr>
                                  <w:sz w:val="21"/>
                                </w:rPr>
                                <w:t>so</w:t>
                              </w:r>
                              <w:r>
                                <w:rPr>
                                  <w:spacing w:val="-3"/>
                                  <w:sz w:val="21"/>
                                </w:rPr>
                                <w:t xml:space="preserve"> </w:t>
                              </w:r>
                              <w:r>
                                <w:rPr>
                                  <w:sz w:val="21"/>
                                </w:rPr>
                                <w:t>the</w:t>
                              </w:r>
                              <w:r>
                                <w:rPr>
                                  <w:spacing w:val="-2"/>
                                  <w:sz w:val="21"/>
                                </w:rPr>
                                <w:t xml:space="preserve"> </w:t>
                              </w:r>
                              <w:r>
                                <w:rPr>
                                  <w:sz w:val="21"/>
                                </w:rPr>
                                <w:t>team</w:t>
                              </w:r>
                              <w:r>
                                <w:rPr>
                                  <w:spacing w:val="-3"/>
                                  <w:sz w:val="21"/>
                                </w:rPr>
                                <w:t xml:space="preserve"> </w:t>
                              </w:r>
                              <w:r>
                                <w:rPr>
                                  <w:sz w:val="21"/>
                                </w:rPr>
                                <w:t>assigns</w:t>
                              </w:r>
                              <w:r>
                                <w:rPr>
                                  <w:spacing w:val="-4"/>
                                  <w:sz w:val="21"/>
                                </w:rPr>
                                <w:t xml:space="preserve"> </w:t>
                              </w:r>
                              <w:r>
                                <w:rPr>
                                  <w:sz w:val="21"/>
                                </w:rPr>
                                <w:t>more</w:t>
                              </w:r>
                              <w:r>
                                <w:rPr>
                                  <w:spacing w:val="-4"/>
                                  <w:sz w:val="21"/>
                                </w:rPr>
                                <w:t xml:space="preserve"> </w:t>
                              </w:r>
                              <w:r>
                                <w:rPr>
                                  <w:sz w:val="21"/>
                                </w:rPr>
                                <w:t>test</w:t>
                              </w:r>
                              <w:r>
                                <w:rPr>
                                  <w:spacing w:val="-4"/>
                                  <w:sz w:val="21"/>
                                </w:rPr>
                                <w:t xml:space="preserve"> </w:t>
                              </w:r>
                              <w:r>
                                <w:rPr>
                                  <w:sz w:val="21"/>
                                </w:rPr>
                                <w:t>cases,</w:t>
                              </w:r>
                              <w:r>
                                <w:rPr>
                                  <w:spacing w:val="-2"/>
                                  <w:sz w:val="21"/>
                                </w:rPr>
                                <w:t xml:space="preserve"> </w:t>
                              </w:r>
                              <w:r>
                                <w:rPr>
                                  <w:sz w:val="21"/>
                                </w:rPr>
                                <w:t>more</w:t>
                              </w:r>
                              <w:r>
                                <w:rPr>
                                  <w:spacing w:val="-4"/>
                                  <w:sz w:val="21"/>
                                </w:rPr>
                                <w:t xml:space="preserve"> </w:t>
                              </w:r>
                              <w:r>
                                <w:rPr>
                                  <w:sz w:val="21"/>
                                </w:rPr>
                                <w:t>exploratory testing and detailed code review to Payment and Order Processing.</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35pt;height:38.55pt;width:497.15pt;mso-position-horizontal-relative:page;mso-wrap-distance-bottom:0pt;mso-wrap-distance-top:0pt;z-index:-251619328;mso-width-relative:page;mso-height-relative:page;" coordsize="6313805,489584" o:gfxdata="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">
                <o:lock v:ext="edit" aspectratio="f"/>
                <v:shape id="Graphic 181" o:spid="_x0000_s1026" o:spt="100" style="position:absolute;left:38100;top:6172;height:476250;width:6269990;" fillcolor="#FFF4DD" filled="t" stroked="f" coordsize="6269990,476250" o:gfxdata="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xe6y8AAAA&#10;3AAAAA8AAAAAAAAAAQAgAAAAIgAAAGRycy9kb3ducmV2LnhtbFBLAQIUABQAAAAIAIdO4kAzLwWe&#10;OwAAADkAAAAQAAAAAAAAAAEAIAAAAAsBAABkcnMvc2hhcGV4bWwueG1sUEsFBgAAAAAGAAYAWwEA&#10;ALUDAAAAAA==&#10;" path="m6269482,0l0,0,0,475792,6269482,475792,6269482,0xe">
                  <v:fill on="t" focussize="0,0"/>
                  <v:stroke on="f"/>
                  <v:imagedata o:title=""/>
                  <o:lock v:ext="edit" aspectratio="f"/>
                  <v:textbox inset="0mm,0mm,0mm,0mm"/>
                </v:shape>
                <v:shape id="Graphic 182" o:spid="_x0000_s1026" o:spt="100" style="position:absolute;left:0;top:0;height:58419;width:6313805;" fillcolor="#DFA425" filled="t" stroked="f" coordsize="6313805,58419" o:gfxdata="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mbWvQAA&#10;ANwAAAAPAAAAAAAAAAEAIAAAACIAAABkcnMvZG93bnJldi54bWxQSwECFAAUAAAACACHTuJAMy8F&#10;njsAAAA5AAAAEAAAAAAAAAABACAAAAAMAQAAZHJzL3NoYXBleG1sLnhtbFBLBQYAAAAABgAGAFsB&#10;AAC2AwAAAAA=&#10;" path="m6313678,0l6307582,0,38100,12,0,12,0,6096,0,57912,38100,57912,38100,6096,6307582,6096,6307582,57912,6313678,57912,6313678,6096,6313678,12xe">
                  <v:fill on="t" focussize="0,0"/>
                  <v:stroke on="f"/>
                  <v:imagedata o:title=""/>
                  <o:lock v:ext="edit" aspectratio="f"/>
                  <v:textbox inset="0mm,0mm,0mm,0mm"/>
                </v:shape>
                <v:shape id="Graphic 183" o:spid="_x0000_s1026" o:spt="100" style="position:absolute;left:19811;top:431673;height:50800;width:6290945;" fillcolor="#FFF4DD" filled="t" stroked="f" coordsize="6290945,50800" o:gfxdata="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HRhW8AAAA&#10;3AAAAA8AAAAAAAAAAQAgAAAAIgAAAGRycy9kb3ducmV2LnhtbFBLAQIUABQAAAAIAIdO4kAzLwWe&#10;OwAAADkAAAAQAAAAAAAAAAEAIAAAAAsBAABkcnMvc2hhcGV4bWwueG1sUEsFBgAAAAAGAAYAWwEA&#10;ALUDAAAAAA==&#10;" path="m6290817,0l0,0,0,50291,6290817,50291,6290817,0xe">
                  <v:fill on="t" focussize="0,0"/>
                  <v:stroke on="f"/>
                  <v:imagedata o:title=""/>
                  <o:lock v:ext="edit" aspectratio="f"/>
                  <v:textbox inset="0mm,0mm,0mm,0mm"/>
                </v:shape>
                <v:shape id="Graphic 184" o:spid="_x0000_s1026" o:spt="100" style="position:absolute;left:0;top:57988;height:431800;width:6313805;" fillcolor="#DFA425" filled="t" stroked="f" coordsize="6313805,431800" o:gfxdata="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9TXq8AAAA&#10;3AAAAA8AAAAAAAAAAQAgAAAAIgAAAGRycy9kb3ducmV2LnhtbFBLAQIUABQAAAAIAIdO4kAzLwWe&#10;OwAAADkAAAAQAAAAAAAAAAEAIAAAAAsBAABkcnMvc2hhcGV4bWwueG1sUEsFBgAAAAAGAAYAWwEA&#10;ALUDAAAAAA==&#10;" path="m38100,0l0,0,0,425500,38100,425500,38100,0xem6313678,425513l6307582,425513,0,425513,0,431596,6307582,431596,6313678,431596,6313678,425513xem6313678,0l6307582,0,6307582,425500,6313678,425500,6313678,0xe">
                  <v:fill on="t" focussize="0,0"/>
                  <v:stroke on="f"/>
                  <v:imagedata o:title=""/>
                  <o:lock v:ext="edit" aspectratio="f"/>
                  <v:textbox inset="0mm,0mm,0mm,0mm"/>
                </v:shape>
                <v:shape id="Textbox 185" o:spid="_x0000_s1026" o:spt="202" type="#_x0000_t202" style="position:absolute;left:38100;top:6095;height:477520;width:6269990;"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A0C607A">
                        <w:pPr>
                          <w:spacing w:before="79" w:line="276" w:lineRule="auto"/>
                          <w:ind w:left="88" w:right="164" w:firstLine="0"/>
                          <w:jc w:val="left"/>
                          <w:rPr>
                            <w:sz w:val="21"/>
                          </w:rPr>
                        </w:pPr>
                        <w:r>
                          <w:rPr>
                            <w:b/>
                            <w:color w:val="895A00"/>
                            <w:sz w:val="20"/>
                          </w:rPr>
                          <w:t>Example:</w:t>
                        </w:r>
                        <w:r>
                          <w:rPr>
                            <w:b/>
                            <w:color w:val="895A00"/>
                            <w:spacing w:val="40"/>
                            <w:sz w:val="20"/>
                          </w:rPr>
                          <w:t xml:space="preserve"> </w:t>
                        </w:r>
                        <w:r>
                          <w:rPr>
                            <w:sz w:val="21"/>
                          </w:rPr>
                          <w:t>In</w:t>
                        </w:r>
                        <w:r>
                          <w:rPr>
                            <w:spacing w:val="-3"/>
                            <w:sz w:val="21"/>
                          </w:rPr>
                          <w:t xml:space="preserve"> </w:t>
                        </w:r>
                        <w:r>
                          <w:rPr>
                            <w:sz w:val="21"/>
                          </w:rPr>
                          <w:t>the</w:t>
                        </w:r>
                        <w:r>
                          <w:rPr>
                            <w:spacing w:val="-2"/>
                            <w:sz w:val="21"/>
                          </w:rPr>
                          <w:t xml:space="preserve"> </w:t>
                        </w:r>
                        <w:r>
                          <w:rPr>
                            <w:sz w:val="21"/>
                          </w:rPr>
                          <w:t>table,</w:t>
                        </w:r>
                        <w:r>
                          <w:rPr>
                            <w:spacing w:val="-2"/>
                            <w:sz w:val="21"/>
                          </w:rPr>
                          <w:t xml:space="preserve"> </w:t>
                        </w:r>
                        <w:r>
                          <w:rPr>
                            <w:sz w:val="21"/>
                          </w:rPr>
                          <w:t>two</w:t>
                        </w:r>
                        <w:r>
                          <w:rPr>
                            <w:spacing w:val="-5"/>
                            <w:sz w:val="21"/>
                          </w:rPr>
                          <w:t xml:space="preserve"> </w:t>
                        </w:r>
                        <w:r>
                          <w:rPr>
                            <w:sz w:val="21"/>
                          </w:rPr>
                          <w:t>modules</w:t>
                        </w:r>
                        <w:r>
                          <w:rPr>
                            <w:spacing w:val="-3"/>
                            <w:sz w:val="21"/>
                          </w:rPr>
                          <w:t xml:space="preserve"> </w:t>
                        </w:r>
                        <w:r>
                          <w:rPr>
                            <w:sz w:val="21"/>
                          </w:rPr>
                          <w:t>hold</w:t>
                        </w:r>
                        <w:r>
                          <w:rPr>
                            <w:spacing w:val="-3"/>
                            <w:sz w:val="21"/>
                          </w:rPr>
                          <w:t xml:space="preserve"> </w:t>
                        </w:r>
                        <w:r>
                          <w:rPr>
                            <w:sz w:val="21"/>
                          </w:rPr>
                          <w:t>70%</w:t>
                        </w:r>
                        <w:r>
                          <w:rPr>
                            <w:spacing w:val="-2"/>
                            <w:sz w:val="21"/>
                          </w:rPr>
                          <w:t xml:space="preserve"> </w:t>
                        </w:r>
                        <w:r>
                          <w:rPr>
                            <w:sz w:val="21"/>
                          </w:rPr>
                          <w:t>of</w:t>
                        </w:r>
                        <w:r>
                          <w:rPr>
                            <w:spacing w:val="-2"/>
                            <w:sz w:val="21"/>
                          </w:rPr>
                          <w:t xml:space="preserve"> </w:t>
                        </w:r>
                        <w:r>
                          <w:rPr>
                            <w:sz w:val="21"/>
                          </w:rPr>
                          <w:t>defects,</w:t>
                        </w:r>
                        <w:r>
                          <w:rPr>
                            <w:spacing w:val="-2"/>
                            <w:sz w:val="21"/>
                          </w:rPr>
                          <w:t xml:space="preserve"> </w:t>
                        </w:r>
                        <w:r>
                          <w:rPr>
                            <w:sz w:val="21"/>
                          </w:rPr>
                          <w:t>so</w:t>
                        </w:r>
                        <w:r>
                          <w:rPr>
                            <w:spacing w:val="-3"/>
                            <w:sz w:val="21"/>
                          </w:rPr>
                          <w:t xml:space="preserve"> </w:t>
                        </w:r>
                        <w:r>
                          <w:rPr>
                            <w:sz w:val="21"/>
                          </w:rPr>
                          <w:t>the</w:t>
                        </w:r>
                        <w:r>
                          <w:rPr>
                            <w:spacing w:val="-2"/>
                            <w:sz w:val="21"/>
                          </w:rPr>
                          <w:t xml:space="preserve"> </w:t>
                        </w:r>
                        <w:r>
                          <w:rPr>
                            <w:sz w:val="21"/>
                          </w:rPr>
                          <w:t>team</w:t>
                        </w:r>
                        <w:r>
                          <w:rPr>
                            <w:spacing w:val="-3"/>
                            <w:sz w:val="21"/>
                          </w:rPr>
                          <w:t xml:space="preserve"> </w:t>
                        </w:r>
                        <w:r>
                          <w:rPr>
                            <w:sz w:val="21"/>
                          </w:rPr>
                          <w:t>assigns</w:t>
                        </w:r>
                        <w:r>
                          <w:rPr>
                            <w:spacing w:val="-4"/>
                            <w:sz w:val="21"/>
                          </w:rPr>
                          <w:t xml:space="preserve"> </w:t>
                        </w:r>
                        <w:r>
                          <w:rPr>
                            <w:sz w:val="21"/>
                          </w:rPr>
                          <w:t>more</w:t>
                        </w:r>
                        <w:r>
                          <w:rPr>
                            <w:spacing w:val="-4"/>
                            <w:sz w:val="21"/>
                          </w:rPr>
                          <w:t xml:space="preserve"> </w:t>
                        </w:r>
                        <w:r>
                          <w:rPr>
                            <w:sz w:val="21"/>
                          </w:rPr>
                          <w:t>test</w:t>
                        </w:r>
                        <w:r>
                          <w:rPr>
                            <w:spacing w:val="-4"/>
                            <w:sz w:val="21"/>
                          </w:rPr>
                          <w:t xml:space="preserve"> </w:t>
                        </w:r>
                        <w:r>
                          <w:rPr>
                            <w:sz w:val="21"/>
                          </w:rPr>
                          <w:t>cases,</w:t>
                        </w:r>
                        <w:r>
                          <w:rPr>
                            <w:spacing w:val="-2"/>
                            <w:sz w:val="21"/>
                          </w:rPr>
                          <w:t xml:space="preserve"> </w:t>
                        </w:r>
                        <w:r>
                          <w:rPr>
                            <w:sz w:val="21"/>
                          </w:rPr>
                          <w:t>more</w:t>
                        </w:r>
                        <w:r>
                          <w:rPr>
                            <w:spacing w:val="-4"/>
                            <w:sz w:val="21"/>
                          </w:rPr>
                          <w:t xml:space="preserve"> </w:t>
                        </w:r>
                        <w:r>
                          <w:rPr>
                            <w:sz w:val="21"/>
                          </w:rPr>
                          <w:t>exploratory testing and detailed code review to Payment and Order Processing.</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697152" behindDoc="1" locked="0" layoutInCell="1" allowOverlap="1">
                <wp:simplePos x="0" y="0"/>
                <wp:positionH relativeFrom="page">
                  <wp:posOffset>635000</wp:posOffset>
                </wp:positionH>
                <wp:positionV relativeFrom="paragraph">
                  <wp:posOffset>1100455</wp:posOffset>
                </wp:positionV>
                <wp:extent cx="6313805" cy="489585"/>
                <wp:effectExtent l="0" t="0" r="10795" b="13335"/>
                <wp:wrapTopAndBottom/>
                <wp:docPr id="186" name="Group 186"/>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87" name="Graphic 187"/>
                        <wps:cNvSpPr/>
                        <wps:spPr>
                          <a:xfrm>
                            <a:off x="38100" y="7620"/>
                            <a:ext cx="6269990" cy="474345"/>
                          </a:xfrm>
                          <a:custGeom>
                            <a:avLst/>
                            <a:gdLst/>
                            <a:ahLst/>
                            <a:cxnLst/>
                            <a:rect l="l" t="t" r="r" b="b"/>
                            <a:pathLst>
                              <a:path w="6269990" h="474345">
                                <a:moveTo>
                                  <a:pt x="6269482" y="0"/>
                                </a:moveTo>
                                <a:lnTo>
                                  <a:pt x="0" y="0"/>
                                </a:lnTo>
                                <a:lnTo>
                                  <a:pt x="0" y="473964"/>
                                </a:lnTo>
                                <a:lnTo>
                                  <a:pt x="6269482" y="473964"/>
                                </a:lnTo>
                                <a:lnTo>
                                  <a:pt x="6269482" y="0"/>
                                </a:lnTo>
                                <a:close/>
                              </a:path>
                            </a:pathLst>
                          </a:custGeom>
                          <a:solidFill>
                            <a:srgbClr val="E8F5E9"/>
                          </a:solidFill>
                        </wps:spPr>
                        <wps:bodyPr wrap="square" lIns="0" tIns="0" rIns="0" bIns="0" rtlCol="0">
                          <a:noAutofit/>
                        </wps:bodyPr>
                      </wps:wsp>
                      <wps:wsp>
                        <wps:cNvPr id="188" name="Graphic 18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189" name="Graphic 189"/>
                        <wps:cNvSpPr/>
                        <wps:spPr>
                          <a:xfrm>
                            <a:off x="19811" y="43129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90" name="Graphic 190"/>
                        <wps:cNvSpPr/>
                        <wps:spPr>
                          <a:xfrm>
                            <a:off x="0" y="57911"/>
                            <a:ext cx="6313805" cy="431800"/>
                          </a:xfrm>
                          <a:custGeom>
                            <a:avLst/>
                            <a:gdLst/>
                            <a:ahLst/>
                            <a:cxnLst/>
                            <a:rect l="l" t="t" r="r" b="b"/>
                            <a:pathLst>
                              <a:path w="6313805" h="431800">
                                <a:moveTo>
                                  <a:pt x="6313678" y="0"/>
                                </a:moveTo>
                                <a:lnTo>
                                  <a:pt x="6307582" y="0"/>
                                </a:lnTo>
                                <a:lnTo>
                                  <a:pt x="6307582" y="425196"/>
                                </a:lnTo>
                                <a:lnTo>
                                  <a:pt x="38100" y="425196"/>
                                </a:lnTo>
                                <a:lnTo>
                                  <a:pt x="38100" y="0"/>
                                </a:lnTo>
                                <a:lnTo>
                                  <a:pt x="0" y="0"/>
                                </a:lnTo>
                                <a:lnTo>
                                  <a:pt x="0" y="425196"/>
                                </a:lnTo>
                                <a:lnTo>
                                  <a:pt x="0" y="431292"/>
                                </a:lnTo>
                                <a:lnTo>
                                  <a:pt x="6307582" y="431292"/>
                                </a:lnTo>
                                <a:lnTo>
                                  <a:pt x="6313678" y="431292"/>
                                </a:lnTo>
                                <a:lnTo>
                                  <a:pt x="6313678" y="425196"/>
                                </a:lnTo>
                                <a:lnTo>
                                  <a:pt x="6313678" y="0"/>
                                </a:lnTo>
                                <a:close/>
                              </a:path>
                            </a:pathLst>
                          </a:custGeom>
                          <a:solidFill>
                            <a:srgbClr val="2D7C31"/>
                          </a:solidFill>
                        </wps:spPr>
                        <wps:bodyPr wrap="square" lIns="0" tIns="0" rIns="0" bIns="0" rtlCol="0">
                          <a:noAutofit/>
                        </wps:bodyPr>
                      </wps:wsp>
                      <wps:wsp>
                        <wps:cNvPr id="191" name="Textbox 191"/>
                        <wps:cNvSpPr txBox="1"/>
                        <wps:spPr>
                          <a:xfrm>
                            <a:off x="38100" y="6095"/>
                            <a:ext cx="6269990" cy="477520"/>
                          </a:xfrm>
                          <a:prstGeom prst="rect">
                            <a:avLst/>
                          </a:prstGeom>
                        </wps:spPr>
                        <wps:txbx>
                          <w:txbxContent>
                            <w:p w14:paraId="0956F27A">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Using</w:t>
                              </w:r>
                              <w:r>
                                <w:rPr>
                                  <w:spacing w:val="-3"/>
                                  <w:sz w:val="21"/>
                                </w:rPr>
                                <w:t xml:space="preserve"> </w:t>
                              </w:r>
                              <w:r>
                                <w:rPr>
                                  <w:sz w:val="21"/>
                                </w:rPr>
                                <w:t>defect</w:t>
                              </w:r>
                              <w:r>
                                <w:rPr>
                                  <w:spacing w:val="-3"/>
                                  <w:sz w:val="21"/>
                                </w:rPr>
                                <w:t xml:space="preserve"> </w:t>
                              </w:r>
                              <w:r>
                                <w:rPr>
                                  <w:sz w:val="21"/>
                                </w:rPr>
                                <w:t>clustering</w:t>
                              </w:r>
                              <w:r>
                                <w:rPr>
                                  <w:spacing w:val="-3"/>
                                  <w:sz w:val="21"/>
                                </w:rPr>
                                <w:t xml:space="preserve"> </w:t>
                              </w:r>
                              <w:r>
                                <w:rPr>
                                  <w:sz w:val="21"/>
                                </w:rPr>
                                <w:t>allows</w:t>
                              </w:r>
                              <w:r>
                                <w:rPr>
                                  <w:spacing w:val="-3"/>
                                  <w:sz w:val="21"/>
                                </w:rPr>
                                <w:t xml:space="preserve"> </w:t>
                              </w:r>
                              <w:r>
                                <w:rPr>
                                  <w:sz w:val="21"/>
                                </w:rPr>
                                <w:t>the</w:t>
                              </w:r>
                              <w:r>
                                <w:rPr>
                                  <w:spacing w:val="-2"/>
                                  <w:sz w:val="21"/>
                                </w:rPr>
                                <w:t xml:space="preserve"> </w:t>
                              </w:r>
                              <w:r>
                                <w:rPr>
                                  <w:sz w:val="21"/>
                                </w:rPr>
                                <w:t>team</w:t>
                              </w:r>
                              <w:r>
                                <w:rPr>
                                  <w:spacing w:val="-4"/>
                                  <w:sz w:val="21"/>
                                </w:rPr>
                                <w:t xml:space="preserve"> </w:t>
                              </w:r>
                              <w:r>
                                <w:rPr>
                                  <w:sz w:val="21"/>
                                </w:rPr>
                                <w:t>to</w:t>
                              </w:r>
                              <w:r>
                                <w:rPr>
                                  <w:spacing w:val="-3"/>
                                  <w:sz w:val="21"/>
                                </w:rPr>
                                <w:t xml:space="preserve"> </w:t>
                              </w:r>
                              <w:r>
                                <w:rPr>
                                  <w:sz w:val="21"/>
                                </w:rPr>
                                <w:t>focus</w:t>
                              </w:r>
                              <w:r>
                                <w:rPr>
                                  <w:spacing w:val="-3"/>
                                  <w:sz w:val="21"/>
                                </w:rPr>
                                <w:t xml:space="preserve"> </w:t>
                              </w:r>
                              <w:r>
                                <w:rPr>
                                  <w:sz w:val="21"/>
                                </w:rPr>
                                <w:t>on</w:t>
                              </w:r>
                              <w:r>
                                <w:rPr>
                                  <w:spacing w:val="-3"/>
                                  <w:sz w:val="21"/>
                                </w:rPr>
                                <w:t xml:space="preserve"> </w:t>
                              </w:r>
                              <w:r>
                                <w:rPr>
                                  <w:sz w:val="21"/>
                                </w:rPr>
                                <w:t>high-yield</w:t>
                              </w:r>
                              <w:r>
                                <w:rPr>
                                  <w:spacing w:val="-3"/>
                                  <w:sz w:val="21"/>
                                </w:rPr>
                                <w:t xml:space="preserve"> </w:t>
                              </w:r>
                              <w:r>
                                <w:rPr>
                                  <w:sz w:val="21"/>
                                </w:rPr>
                                <w:t>areas</w:t>
                              </w:r>
                              <w:r>
                                <w:rPr>
                                  <w:spacing w:val="-3"/>
                                  <w:sz w:val="21"/>
                                </w:rPr>
                                <w:t xml:space="preserve"> </w:t>
                              </w:r>
                              <w:r>
                                <w:rPr>
                                  <w:sz w:val="21"/>
                                </w:rPr>
                                <w:t>first,</w:t>
                              </w:r>
                              <w:r>
                                <w:rPr>
                                  <w:spacing w:val="-3"/>
                                  <w:sz w:val="21"/>
                                </w:rPr>
                                <w:t xml:space="preserve"> </w:t>
                              </w:r>
                              <w:r>
                                <w:rPr>
                                  <w:sz w:val="21"/>
                                </w:rPr>
                                <w:t>increasing</w:t>
                              </w:r>
                              <w:r>
                                <w:rPr>
                                  <w:spacing w:val="-3"/>
                                  <w:sz w:val="21"/>
                                </w:rPr>
                                <w:t xml:space="preserve"> </w:t>
                              </w:r>
                              <w:r>
                                <w:rPr>
                                  <w:sz w:val="21"/>
                                </w:rPr>
                                <w:t>defect</w:t>
                              </w:r>
                              <w:r>
                                <w:rPr>
                                  <w:spacing w:val="-3"/>
                                  <w:sz w:val="21"/>
                                </w:rPr>
                                <w:t xml:space="preserve"> </w:t>
                              </w:r>
                              <w:r>
                                <w:rPr>
                                  <w:sz w:val="21"/>
                                </w:rPr>
                                <w:t>detection per unit of effort.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86.65pt;height:38.55pt;width:497.15pt;mso-position-horizontal-relative:page;mso-wrap-distance-bottom:0pt;mso-wrap-distance-top:0pt;z-index:-251619328;mso-width-relative:page;mso-height-relative:page;" coordsize="6313805,489584" o:gfxdata="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B9B7s9oAAAAMAQAADwAAAAAAAAABACAAAAAiAAAAZHJz&#10;L2Rvd25yZXYueG1sUEsBAhQAFAAAAAgAh07iQLso0bE8BAAAdRMAAA4AAAAAAAAAAQAgAAAAKQEA&#10;AGRycy9lMm9Eb2MueG1sUEsFBgAAAAAGAAYAWQEAANcHAAAAAA==&#10;">
                <o:lock v:ext="edit" aspectratio="f"/>
                <v:shape id="Graphic 187" o:spid="_x0000_s1026" o:spt="100" style="position:absolute;left:38100;top:7620;height:474345;width:6269990;" fillcolor="#E8F5E9" filled="t" stroked="f" coordsize="6269990,474345" o:gfxdata="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HMcG/&#10;AAAA3AAAAA8AAAAAAAAAAQAgAAAAIgAAAGRycy9kb3ducmV2LnhtbFBLAQIUABQAAAAIAIdO4kAz&#10;LwWeOwAAADkAAAAQAAAAAAAAAAEAIAAAAA4BAABkcnMvc2hhcGV4bWwueG1sUEsFBgAAAAAGAAYA&#10;WwEAALgDAAAAAA==&#10;" path="m6269482,0l0,0,0,473964,6269482,473964,6269482,0xe">
                  <v:fill on="t" focussize="0,0"/>
                  <v:stroke on="f"/>
                  <v:imagedata o:title=""/>
                  <o:lock v:ext="edit" aspectratio="f"/>
                  <v:textbox inset="0mm,0mm,0mm,0mm"/>
                </v:shape>
                <v:shape id="Graphic 188" o:spid="_x0000_s1026" o:spt="100" style="position:absolute;left:0;top:0;height:58419;width:6313805;" fillcolor="#2D7C31" filled="t" stroked="f" coordsize="6313805,58419" o:gfxdata="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ND72/&#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189" o:spid="_x0000_s1026" o:spt="100" style="position:absolute;left:19811;top:431291;height:50800;width:6290945;" fillcolor="#E8F5E9" filled="t" stroked="f" coordsize="6290945,50800" o:gfxdata="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qUu+8AAAA&#10;3AAAAA8AAAAAAAAAAQAgAAAAIgAAAGRycy9kb3ducmV2LnhtbFBLAQIUABQAAAAIAIdO4kAzLwWe&#10;OwAAADkAAAAQAAAAAAAAAAEAIAAAAAsBAABkcnMvc2hhcGV4bWwueG1sUEsFBgAAAAAGAAYAWwEA&#10;ALUDAAAAAA==&#10;" path="m6290817,0l0,0,0,50292,6290817,50292,6290817,0xe">
                  <v:fill on="t" focussize="0,0"/>
                  <v:stroke on="f"/>
                  <v:imagedata o:title=""/>
                  <o:lock v:ext="edit" aspectratio="f"/>
                  <v:textbox inset="0mm,0mm,0mm,0mm"/>
                </v:shape>
                <v:shape id="Graphic 190" o:spid="_x0000_s1026" o:spt="100" style="position:absolute;left:0;top:57911;height:431800;width:6313805;" fillcolor="#2D7C31" filled="t" stroked="f" coordsize="6313805,431800" o:gfxdata="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ymCX&#10;wAAAANwAAAAPAAAAAAAAAAEAIAAAACIAAABkcnMvZG93bnJldi54bWxQSwECFAAUAAAACACHTuJA&#10;My8FnjsAAAA5AAAAEAAAAAAAAAABACAAAAAPAQAAZHJzL3NoYXBleG1sLnhtbFBLBQYAAAAABgAG&#10;AFsBAAC5AwAAAAA=&#10;" path="m6313678,0l6307582,0,6307582,425196,38100,425196,38100,0,0,0,0,425196,0,431292,6307582,431292,6313678,431292,6313678,425196,6313678,0xe">
                  <v:fill on="t" focussize="0,0"/>
                  <v:stroke on="f"/>
                  <v:imagedata o:title=""/>
                  <o:lock v:ext="edit" aspectratio="f"/>
                  <v:textbox inset="0mm,0mm,0mm,0mm"/>
                </v:shape>
                <v:shape id="Textbox 191" o:spid="_x0000_s1026" o:spt="202" type="#_x0000_t202" style="position:absolute;left:38100;top:6095;height:477520;width:6269990;" filled="f" stroked="f" coordsize="21600,21600" o:gfxdata="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GZn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956F27A">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Using</w:t>
                        </w:r>
                        <w:r>
                          <w:rPr>
                            <w:spacing w:val="-3"/>
                            <w:sz w:val="21"/>
                          </w:rPr>
                          <w:t xml:space="preserve"> </w:t>
                        </w:r>
                        <w:r>
                          <w:rPr>
                            <w:sz w:val="21"/>
                          </w:rPr>
                          <w:t>defect</w:t>
                        </w:r>
                        <w:r>
                          <w:rPr>
                            <w:spacing w:val="-3"/>
                            <w:sz w:val="21"/>
                          </w:rPr>
                          <w:t xml:space="preserve"> </w:t>
                        </w:r>
                        <w:r>
                          <w:rPr>
                            <w:sz w:val="21"/>
                          </w:rPr>
                          <w:t>clustering</w:t>
                        </w:r>
                        <w:r>
                          <w:rPr>
                            <w:spacing w:val="-3"/>
                            <w:sz w:val="21"/>
                          </w:rPr>
                          <w:t xml:space="preserve"> </w:t>
                        </w:r>
                        <w:r>
                          <w:rPr>
                            <w:sz w:val="21"/>
                          </w:rPr>
                          <w:t>allows</w:t>
                        </w:r>
                        <w:r>
                          <w:rPr>
                            <w:spacing w:val="-3"/>
                            <w:sz w:val="21"/>
                          </w:rPr>
                          <w:t xml:space="preserve"> </w:t>
                        </w:r>
                        <w:r>
                          <w:rPr>
                            <w:sz w:val="21"/>
                          </w:rPr>
                          <w:t>the</w:t>
                        </w:r>
                        <w:r>
                          <w:rPr>
                            <w:spacing w:val="-2"/>
                            <w:sz w:val="21"/>
                          </w:rPr>
                          <w:t xml:space="preserve"> </w:t>
                        </w:r>
                        <w:r>
                          <w:rPr>
                            <w:sz w:val="21"/>
                          </w:rPr>
                          <w:t>team</w:t>
                        </w:r>
                        <w:r>
                          <w:rPr>
                            <w:spacing w:val="-4"/>
                            <w:sz w:val="21"/>
                          </w:rPr>
                          <w:t xml:space="preserve"> </w:t>
                        </w:r>
                        <w:r>
                          <w:rPr>
                            <w:sz w:val="21"/>
                          </w:rPr>
                          <w:t>to</w:t>
                        </w:r>
                        <w:r>
                          <w:rPr>
                            <w:spacing w:val="-3"/>
                            <w:sz w:val="21"/>
                          </w:rPr>
                          <w:t xml:space="preserve"> </w:t>
                        </w:r>
                        <w:r>
                          <w:rPr>
                            <w:sz w:val="21"/>
                          </w:rPr>
                          <w:t>focus</w:t>
                        </w:r>
                        <w:r>
                          <w:rPr>
                            <w:spacing w:val="-3"/>
                            <w:sz w:val="21"/>
                          </w:rPr>
                          <w:t xml:space="preserve"> </w:t>
                        </w:r>
                        <w:r>
                          <w:rPr>
                            <w:sz w:val="21"/>
                          </w:rPr>
                          <w:t>on</w:t>
                        </w:r>
                        <w:r>
                          <w:rPr>
                            <w:spacing w:val="-3"/>
                            <w:sz w:val="21"/>
                          </w:rPr>
                          <w:t xml:space="preserve"> </w:t>
                        </w:r>
                        <w:r>
                          <w:rPr>
                            <w:sz w:val="21"/>
                          </w:rPr>
                          <w:t>high-yield</w:t>
                        </w:r>
                        <w:r>
                          <w:rPr>
                            <w:spacing w:val="-3"/>
                            <w:sz w:val="21"/>
                          </w:rPr>
                          <w:t xml:space="preserve"> </w:t>
                        </w:r>
                        <w:r>
                          <w:rPr>
                            <w:sz w:val="21"/>
                          </w:rPr>
                          <w:t>areas</w:t>
                        </w:r>
                        <w:r>
                          <w:rPr>
                            <w:spacing w:val="-3"/>
                            <w:sz w:val="21"/>
                          </w:rPr>
                          <w:t xml:space="preserve"> </w:t>
                        </w:r>
                        <w:r>
                          <w:rPr>
                            <w:sz w:val="21"/>
                          </w:rPr>
                          <w:t>first,</w:t>
                        </w:r>
                        <w:r>
                          <w:rPr>
                            <w:spacing w:val="-3"/>
                            <w:sz w:val="21"/>
                          </w:rPr>
                          <w:t xml:space="preserve"> </w:t>
                        </w:r>
                        <w:r>
                          <w:rPr>
                            <w:sz w:val="21"/>
                          </w:rPr>
                          <w:t>increasing</w:t>
                        </w:r>
                        <w:r>
                          <w:rPr>
                            <w:spacing w:val="-3"/>
                            <w:sz w:val="21"/>
                          </w:rPr>
                          <w:t xml:space="preserve"> </w:t>
                        </w:r>
                        <w:r>
                          <w:rPr>
                            <w:sz w:val="21"/>
                          </w:rPr>
                          <w:t>defect</w:t>
                        </w:r>
                        <w:r>
                          <w:rPr>
                            <w:spacing w:val="-3"/>
                            <w:sz w:val="21"/>
                          </w:rPr>
                          <w:t xml:space="preserve"> </w:t>
                        </w:r>
                        <w:r>
                          <w:rPr>
                            <w:sz w:val="21"/>
                          </w:rPr>
                          <w:t>detection per unit of effort.</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2E8B89B8">
      <w:pPr>
        <w:pStyle w:val="7"/>
        <w:spacing w:before="6"/>
        <w:rPr>
          <w:rFonts w:hint="default" w:ascii="Times New Roman" w:hAnsi="Times New Roman" w:cs="Times New Roman"/>
          <w:i/>
          <w:sz w:val="4"/>
        </w:rPr>
      </w:pPr>
    </w:p>
    <w:p w14:paraId="4B977199">
      <w:pPr>
        <w:pStyle w:val="7"/>
        <w:spacing w:before="87"/>
        <w:rPr>
          <w:rFonts w:hint="default" w:ascii="Times New Roman" w:hAnsi="Times New Roman" w:cs="Times New Roman"/>
          <w:i/>
          <w:sz w:val="20"/>
        </w:rPr>
      </w:pPr>
    </w:p>
    <w:p w14:paraId="1381114B">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37E74962">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49EBFFA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0A1EA021">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Q12</w:t>
            </w:r>
          </w:p>
        </w:tc>
        <w:tc>
          <w:tcPr>
            <w:tcW w:w="7502" w:type="dxa"/>
            <w:tcBorders>
              <w:left w:val="nil"/>
            </w:tcBorders>
            <w:shd w:val="clear" w:color="auto" w:fill="EAF0FA"/>
          </w:tcPr>
          <w:p w14:paraId="0F80F88A">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Defect</w:t>
            </w:r>
            <w:r>
              <w:rPr>
                <w:rFonts w:hint="default" w:ascii="Times New Roman" w:hAnsi="Times New Roman" w:cs="Times New Roman"/>
                <w:b/>
                <w:color w:val="1F3863"/>
                <w:spacing w:val="-12"/>
                <w:sz w:val="26"/>
              </w:rPr>
              <w:t xml:space="preserve"> </w:t>
            </w:r>
            <w:r>
              <w:rPr>
                <w:rFonts w:hint="default" w:ascii="Times New Roman" w:hAnsi="Times New Roman" w:cs="Times New Roman"/>
                <w:b/>
                <w:color w:val="1F3863"/>
                <w:sz w:val="26"/>
              </w:rPr>
              <w:t>Classification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Performance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under</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Heavy</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pacing w:val="-4"/>
                <w:sz w:val="26"/>
              </w:rPr>
              <w:t>Load</w:t>
            </w:r>
          </w:p>
        </w:tc>
        <w:tc>
          <w:tcPr>
            <w:tcW w:w="1102" w:type="dxa"/>
            <w:shd w:val="clear" w:color="auto" w:fill="2D75B6"/>
          </w:tcPr>
          <w:p w14:paraId="6809D8A5">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73C0DB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01A6ADBF">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web application experiences slow performance under heavy user load.</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The issue needs to be categorized properly.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classification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techniques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identify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type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classification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helps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 xml:space="preserve">better </w:t>
            </w:r>
            <w:r>
              <w:rPr>
                <w:rFonts w:hint="default" w:ascii="Times New Roman" w:hAnsi="Times New Roman" w:cs="Times New Roman"/>
                <w:i/>
                <w:color w:val="585858"/>
                <w:spacing w:val="-2"/>
                <w:sz w:val="19"/>
              </w:rPr>
              <w:t>resolution.</w:t>
            </w:r>
          </w:p>
        </w:tc>
      </w:tr>
    </w:tbl>
    <w:p w14:paraId="6758526A">
      <w:pPr>
        <w:pStyle w:val="9"/>
        <w:numPr>
          <w:ilvl w:val="0"/>
          <w:numId w:val="12"/>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817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192" name="Graphic 19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92" o:spid="_x0000_s1026" o:spt="100" style="position:absolute;left:0pt;margin-left:48.55pt;margin-top:25.6pt;height:0.75pt;width:498.35pt;mso-position-horizontal-relative:page;mso-wrap-distance-bottom:0pt;mso-wrap-distance-top:0pt;z-index:-25161830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8CWy0y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403F1AB6">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Defect</w:t>
      </w:r>
      <w:r>
        <w:rPr>
          <w:rFonts w:hint="default" w:ascii="Times New Roman" w:hAnsi="Times New Roman" w:cs="Times New Roman"/>
          <w:spacing w:val="-1"/>
        </w:rPr>
        <w:t xml:space="preserve"> </w:t>
      </w:r>
      <w:r>
        <w:rPr>
          <w:rFonts w:hint="default" w:ascii="Times New Roman" w:hAnsi="Times New Roman" w:cs="Times New Roman"/>
        </w:rPr>
        <w:t>classification is the process of grouping</w:t>
      </w:r>
      <w:r>
        <w:rPr>
          <w:rFonts w:hint="default" w:ascii="Times New Roman" w:hAnsi="Times New Roman" w:cs="Times New Roman"/>
          <w:spacing w:val="-1"/>
        </w:rPr>
        <w:t xml:space="preserve"> </w:t>
      </w:r>
      <w:r>
        <w:rPr>
          <w:rFonts w:hint="default" w:ascii="Times New Roman" w:hAnsi="Times New Roman" w:cs="Times New Roman"/>
        </w:rPr>
        <w:t>defects according to attributes such as type, origin, severity, priority, status and root cause. Slow response under heavy user load is a non-functional defect – specifically a performance (load/scalability) defect.</w:t>
      </w:r>
    </w:p>
    <w:p w14:paraId="46B3F70B">
      <w:pPr>
        <w:pStyle w:val="9"/>
        <w:numPr>
          <w:ilvl w:val="0"/>
          <w:numId w:val="12"/>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8176"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193" name="Graphic 19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93" o:spid="_x0000_s1026" o:spt="100" style="position:absolute;left:0pt;margin-left:48.55pt;margin-top:25.4pt;height:0.75pt;width:498.35pt;mso-position-horizontal-relative:page;mso-wrap-distance-bottom:0pt;mso-wrap-distance-top:0pt;z-index:-251618304;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gVN38Sk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TLHTTYAAAACQEAAA8AAAAAAAAAAQAgAAAAIgAAAGRycy9kb3ducmV2LnhtbFBLAQIUABQA&#10;AAAIAIdO4kCBU3fx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252C91C4">
      <w:pPr>
        <w:pStyle w:val="9"/>
        <w:numPr>
          <w:ilvl w:val="1"/>
          <w:numId w:val="12"/>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type:</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Non-functional</w:t>
      </w:r>
      <w:r>
        <w:rPr>
          <w:rFonts w:hint="default" w:ascii="Times New Roman" w:hAnsi="Times New Roman" w:cs="Times New Roman"/>
          <w:spacing w:val="-6"/>
          <w:sz w:val="21"/>
        </w:rPr>
        <w:t xml:space="preserve"> </w:t>
      </w:r>
      <w:r>
        <w:rPr>
          <w:rFonts w:hint="default" w:ascii="Times New Roman" w:hAnsi="Times New Roman" w:cs="Times New Roman"/>
          <w:sz w:val="21"/>
        </w:rPr>
        <w:t>–</w:t>
      </w:r>
      <w:r>
        <w:rPr>
          <w:rFonts w:hint="default" w:ascii="Times New Roman" w:hAnsi="Times New Roman" w:cs="Times New Roman"/>
          <w:spacing w:val="-5"/>
          <w:sz w:val="21"/>
        </w:rPr>
        <w:t xml:space="preserve"> </w:t>
      </w:r>
      <w:r>
        <w:rPr>
          <w:rFonts w:hint="default" w:ascii="Times New Roman" w:hAnsi="Times New Roman" w:cs="Times New Roman"/>
          <w:sz w:val="21"/>
        </w:rPr>
        <w:t>performance</w:t>
      </w:r>
      <w:r>
        <w:rPr>
          <w:rFonts w:hint="default" w:ascii="Times New Roman" w:hAnsi="Times New Roman" w:cs="Times New Roman"/>
          <w:spacing w:val="-6"/>
          <w:sz w:val="21"/>
        </w:rPr>
        <w:t xml:space="preserve"> </w:t>
      </w:r>
      <w:r>
        <w:rPr>
          <w:rFonts w:hint="default" w:ascii="Times New Roman" w:hAnsi="Times New Roman" w:cs="Times New Roman"/>
          <w:sz w:val="21"/>
        </w:rPr>
        <w:t>/</w:t>
      </w:r>
      <w:r>
        <w:rPr>
          <w:rFonts w:hint="default" w:ascii="Times New Roman" w:hAnsi="Times New Roman" w:cs="Times New Roman"/>
          <w:spacing w:val="-5"/>
          <w:sz w:val="21"/>
        </w:rPr>
        <w:t xml:space="preserve"> </w:t>
      </w:r>
      <w:r>
        <w:rPr>
          <w:rFonts w:hint="default" w:ascii="Times New Roman" w:hAnsi="Times New Roman" w:cs="Times New Roman"/>
          <w:sz w:val="21"/>
        </w:rPr>
        <w:t>scalability</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defect.</w:t>
      </w:r>
    </w:p>
    <w:p w14:paraId="18AC025B">
      <w:pPr>
        <w:pStyle w:val="9"/>
        <w:numPr>
          <w:ilvl w:val="1"/>
          <w:numId w:val="12"/>
        </w:numPr>
        <w:tabs>
          <w:tab w:val="left" w:pos="611"/>
        </w:tabs>
        <w:spacing w:before="95"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severity: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Major</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6"/>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because</w:t>
      </w:r>
      <w:r>
        <w:rPr>
          <w:rFonts w:hint="default" w:ascii="Times New Roman" w:hAnsi="Times New Roman" w:cs="Times New Roman"/>
          <w:spacing w:val="-5"/>
          <w:sz w:val="21"/>
        </w:rPr>
        <w:t xml:space="preserve"> </w:t>
      </w:r>
      <w:r>
        <w:rPr>
          <w:rFonts w:hint="default" w:ascii="Times New Roman" w:hAnsi="Times New Roman" w:cs="Times New Roman"/>
          <w:sz w:val="21"/>
        </w:rPr>
        <w:t>it</w:t>
      </w:r>
      <w:r>
        <w:rPr>
          <w:rFonts w:hint="default" w:ascii="Times New Roman" w:hAnsi="Times New Roman" w:cs="Times New Roman"/>
          <w:spacing w:val="-6"/>
          <w:sz w:val="21"/>
        </w:rPr>
        <w:t xml:space="preserve"> </w:t>
      </w:r>
      <w:r>
        <w:rPr>
          <w:rFonts w:hint="default" w:ascii="Times New Roman" w:hAnsi="Times New Roman" w:cs="Times New Roman"/>
          <w:sz w:val="21"/>
        </w:rPr>
        <w:t>affects</w:t>
      </w:r>
      <w:r>
        <w:rPr>
          <w:rFonts w:hint="default" w:ascii="Times New Roman" w:hAnsi="Times New Roman" w:cs="Times New Roman"/>
          <w:spacing w:val="-6"/>
          <w:sz w:val="21"/>
        </w:rPr>
        <w:t xml:space="preserve"> </w:t>
      </w:r>
      <w:r>
        <w:rPr>
          <w:rFonts w:hint="default" w:ascii="Times New Roman" w:hAnsi="Times New Roman" w:cs="Times New Roman"/>
          <w:sz w:val="21"/>
        </w:rPr>
        <w:t>availability</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user</w:t>
      </w:r>
      <w:r>
        <w:rPr>
          <w:rFonts w:hint="default" w:ascii="Times New Roman" w:hAnsi="Times New Roman" w:cs="Times New Roman"/>
          <w:spacing w:val="-4"/>
          <w:sz w:val="21"/>
        </w:rPr>
        <w:t xml:space="preserve"> </w:t>
      </w:r>
      <w:r>
        <w:rPr>
          <w:rFonts w:hint="default" w:ascii="Times New Roman" w:hAnsi="Times New Roman" w:cs="Times New Roman"/>
          <w:sz w:val="21"/>
        </w:rPr>
        <w:t>experience</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5"/>
          <w:sz w:val="21"/>
        </w:rPr>
        <w:t xml:space="preserve"> </w:t>
      </w:r>
      <w:r>
        <w:rPr>
          <w:rFonts w:hint="default" w:ascii="Times New Roman" w:hAnsi="Times New Roman" w:cs="Times New Roman"/>
          <w:sz w:val="21"/>
        </w:rPr>
        <w:t>many</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users.</w:t>
      </w:r>
    </w:p>
    <w:p w14:paraId="6A8D0465">
      <w:pPr>
        <w:pStyle w:val="9"/>
        <w:numPr>
          <w:ilvl w:val="1"/>
          <w:numId w:val="12"/>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priority: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High,</w:t>
      </w:r>
      <w:r>
        <w:rPr>
          <w:rFonts w:hint="default" w:ascii="Times New Roman" w:hAnsi="Times New Roman" w:cs="Times New Roman"/>
          <w:spacing w:val="-6"/>
          <w:sz w:val="21"/>
        </w:rPr>
        <w:t xml:space="preserve"> </w:t>
      </w:r>
      <w:r>
        <w:rPr>
          <w:rFonts w:hint="default" w:ascii="Times New Roman" w:hAnsi="Times New Roman" w:cs="Times New Roman"/>
          <w:sz w:val="21"/>
        </w:rPr>
        <w:t>because</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business</w:t>
      </w:r>
      <w:r>
        <w:rPr>
          <w:rFonts w:hint="default" w:ascii="Times New Roman" w:hAnsi="Times New Roman" w:cs="Times New Roman"/>
          <w:spacing w:val="-7"/>
          <w:sz w:val="21"/>
        </w:rPr>
        <w:t xml:space="preserve"> </w:t>
      </w:r>
      <w:r>
        <w:rPr>
          <w:rFonts w:hint="default" w:ascii="Times New Roman" w:hAnsi="Times New Roman" w:cs="Times New Roman"/>
          <w:sz w:val="21"/>
        </w:rPr>
        <w:t>impact</w:t>
      </w:r>
      <w:r>
        <w:rPr>
          <w:rFonts w:hint="default" w:ascii="Times New Roman" w:hAnsi="Times New Roman" w:cs="Times New Roman"/>
          <w:spacing w:val="-7"/>
          <w:sz w:val="21"/>
        </w:rPr>
        <w:t xml:space="preserve"> </w:t>
      </w:r>
      <w:r>
        <w:rPr>
          <w:rFonts w:hint="default" w:ascii="Times New Roman" w:hAnsi="Times New Roman" w:cs="Times New Roman"/>
          <w:sz w:val="21"/>
        </w:rPr>
        <w:t>is</w:t>
      </w:r>
      <w:r>
        <w:rPr>
          <w:rFonts w:hint="default" w:ascii="Times New Roman" w:hAnsi="Times New Roman" w:cs="Times New Roman"/>
          <w:spacing w:val="-7"/>
          <w:sz w:val="21"/>
        </w:rPr>
        <w:t xml:space="preserve"> </w:t>
      </w:r>
      <w:r>
        <w:rPr>
          <w:rFonts w:hint="default" w:ascii="Times New Roman" w:hAnsi="Times New Roman" w:cs="Times New Roman"/>
          <w:sz w:val="21"/>
        </w:rPr>
        <w:t>immediate</w:t>
      </w:r>
      <w:r>
        <w:rPr>
          <w:rFonts w:hint="default" w:ascii="Times New Roman" w:hAnsi="Times New Roman" w:cs="Times New Roman"/>
          <w:spacing w:val="-6"/>
          <w:sz w:val="21"/>
        </w:rPr>
        <w:t xml:space="preserve"> </w:t>
      </w:r>
      <w:r>
        <w:rPr>
          <w:rFonts w:hint="default" w:ascii="Times New Roman" w:hAnsi="Times New Roman" w:cs="Times New Roman"/>
          <w:sz w:val="21"/>
        </w:rPr>
        <w:t>during</w:t>
      </w:r>
      <w:r>
        <w:rPr>
          <w:rFonts w:hint="default" w:ascii="Times New Roman" w:hAnsi="Times New Roman" w:cs="Times New Roman"/>
          <w:spacing w:val="-6"/>
          <w:sz w:val="21"/>
        </w:rPr>
        <w:t xml:space="preserve"> </w:t>
      </w:r>
      <w:r>
        <w:rPr>
          <w:rFonts w:hint="default" w:ascii="Times New Roman" w:hAnsi="Times New Roman" w:cs="Times New Roman"/>
          <w:sz w:val="21"/>
        </w:rPr>
        <w:t>peak</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traffic.</w:t>
      </w:r>
    </w:p>
    <w:p w14:paraId="5F13B854">
      <w:pPr>
        <w:pStyle w:val="9"/>
        <w:numPr>
          <w:ilvl w:val="1"/>
          <w:numId w:val="12"/>
        </w:numPr>
        <w:tabs>
          <w:tab w:val="left" w:pos="612"/>
        </w:tabs>
        <w:spacing w:before="92" w:after="0" w:line="268" w:lineRule="auto"/>
        <w:ind w:left="612" w:right="487" w:hanging="281"/>
        <w:jc w:val="left"/>
        <w:rPr>
          <w:rFonts w:hint="default" w:ascii="Times New Roman" w:hAnsi="Times New Roman" w:cs="Times New Roman"/>
          <w:sz w:val="21"/>
        </w:rPr>
      </w:pPr>
      <w:r>
        <w:rPr>
          <w:rFonts w:hint="default" w:ascii="Times New Roman" w:hAnsi="Times New Roman" w:cs="Times New Roman"/>
          <w:b/>
          <w:color w:val="1F3863"/>
          <w:sz w:val="21"/>
        </w:rPr>
        <w:t>By</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origin:</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Usually</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or</w:t>
      </w:r>
      <w:r>
        <w:rPr>
          <w:rFonts w:hint="default" w:ascii="Times New Roman" w:hAnsi="Times New Roman" w:cs="Times New Roman"/>
          <w:spacing w:val="-2"/>
          <w:sz w:val="21"/>
        </w:rPr>
        <w:t xml:space="preserve"> </w:t>
      </w:r>
      <w:r>
        <w:rPr>
          <w:rFonts w:hint="default" w:ascii="Times New Roman" w:hAnsi="Times New Roman" w:cs="Times New Roman"/>
          <w:sz w:val="21"/>
        </w:rPr>
        <w:t>code</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(inefficient</w:t>
      </w:r>
      <w:r>
        <w:rPr>
          <w:rFonts w:hint="default" w:ascii="Times New Roman" w:hAnsi="Times New Roman" w:cs="Times New Roman"/>
          <w:spacing w:val="-3"/>
          <w:sz w:val="21"/>
        </w:rPr>
        <w:t xml:space="preserve"> </w:t>
      </w:r>
      <w:r>
        <w:rPr>
          <w:rFonts w:hint="default" w:ascii="Times New Roman" w:hAnsi="Times New Roman" w:cs="Times New Roman"/>
          <w:sz w:val="21"/>
        </w:rPr>
        <w:t>queries,</w:t>
      </w:r>
      <w:r>
        <w:rPr>
          <w:rFonts w:hint="default" w:ascii="Times New Roman" w:hAnsi="Times New Roman" w:cs="Times New Roman"/>
          <w:spacing w:val="-4"/>
          <w:sz w:val="21"/>
        </w:rPr>
        <w:t xml:space="preserve"> </w:t>
      </w:r>
      <w:r>
        <w:rPr>
          <w:rFonts w:hint="default" w:ascii="Times New Roman" w:hAnsi="Times New Roman" w:cs="Times New Roman"/>
          <w:sz w:val="21"/>
        </w:rPr>
        <w:t>no</w:t>
      </w:r>
      <w:r>
        <w:rPr>
          <w:rFonts w:hint="default" w:ascii="Times New Roman" w:hAnsi="Times New Roman" w:cs="Times New Roman"/>
          <w:spacing w:val="-4"/>
          <w:sz w:val="21"/>
        </w:rPr>
        <w:t xml:space="preserve"> </w:t>
      </w:r>
      <w:r>
        <w:rPr>
          <w:rFonts w:hint="default" w:ascii="Times New Roman" w:hAnsi="Times New Roman" w:cs="Times New Roman"/>
          <w:sz w:val="21"/>
        </w:rPr>
        <w:t>caching,</w:t>
      </w:r>
      <w:r>
        <w:rPr>
          <w:rFonts w:hint="default" w:ascii="Times New Roman" w:hAnsi="Times New Roman" w:cs="Times New Roman"/>
          <w:spacing w:val="-2"/>
          <w:sz w:val="21"/>
        </w:rPr>
        <w:t xml:space="preserve"> </w:t>
      </w:r>
      <w:r>
        <w:rPr>
          <w:rFonts w:hint="default" w:ascii="Times New Roman" w:hAnsi="Times New Roman" w:cs="Times New Roman"/>
          <w:sz w:val="21"/>
        </w:rPr>
        <w:t>thread</w:t>
      </w:r>
      <w:r>
        <w:rPr>
          <w:rFonts w:hint="default" w:ascii="Times New Roman" w:hAnsi="Times New Roman" w:cs="Times New Roman"/>
          <w:spacing w:val="-3"/>
          <w:sz w:val="21"/>
        </w:rPr>
        <w:t xml:space="preserve"> </w:t>
      </w:r>
      <w:r>
        <w:rPr>
          <w:rFonts w:hint="default" w:ascii="Times New Roman" w:hAnsi="Times New Roman" w:cs="Times New Roman"/>
          <w:sz w:val="21"/>
        </w:rPr>
        <w:t>or</w:t>
      </w:r>
      <w:r>
        <w:rPr>
          <w:rFonts w:hint="default" w:ascii="Times New Roman" w:hAnsi="Times New Roman" w:cs="Times New Roman"/>
          <w:spacing w:val="-4"/>
          <w:sz w:val="21"/>
        </w:rPr>
        <w:t xml:space="preserve"> </w:t>
      </w:r>
      <w:r>
        <w:rPr>
          <w:rFonts w:hint="default" w:ascii="Times New Roman" w:hAnsi="Times New Roman" w:cs="Times New Roman"/>
          <w:sz w:val="21"/>
        </w:rPr>
        <w:t>connection-pool</w:t>
      </w:r>
      <w:r>
        <w:rPr>
          <w:rFonts w:hint="default" w:ascii="Times New Roman" w:hAnsi="Times New Roman" w:cs="Times New Roman"/>
          <w:spacing w:val="-2"/>
          <w:sz w:val="21"/>
        </w:rPr>
        <w:t xml:space="preserve"> </w:t>
      </w:r>
      <w:r>
        <w:rPr>
          <w:rFonts w:hint="default" w:ascii="Times New Roman" w:hAnsi="Times New Roman" w:cs="Times New Roman"/>
          <w:sz w:val="21"/>
        </w:rPr>
        <w:t>limits, insufficient hardware sizing).</w:t>
      </w:r>
    </w:p>
    <w:p w14:paraId="0A92E4BE">
      <w:pPr>
        <w:pStyle w:val="9"/>
        <w:numPr>
          <w:ilvl w:val="1"/>
          <w:numId w:val="12"/>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method:</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Found</w:t>
      </w:r>
      <w:r>
        <w:rPr>
          <w:rFonts w:hint="default" w:ascii="Times New Roman" w:hAnsi="Times New Roman" w:cs="Times New Roman"/>
          <w:spacing w:val="-6"/>
          <w:sz w:val="21"/>
        </w:rPr>
        <w:t xml:space="preserve"> </w:t>
      </w:r>
      <w:r>
        <w:rPr>
          <w:rFonts w:hint="default" w:ascii="Times New Roman" w:hAnsi="Times New Roman" w:cs="Times New Roman"/>
          <w:sz w:val="21"/>
        </w:rPr>
        <w:t>through</w:t>
      </w:r>
      <w:r>
        <w:rPr>
          <w:rFonts w:hint="default" w:ascii="Times New Roman" w:hAnsi="Times New Roman" w:cs="Times New Roman"/>
          <w:spacing w:val="-5"/>
          <w:sz w:val="21"/>
        </w:rPr>
        <w:t xml:space="preserve"> </w:t>
      </w:r>
      <w:r>
        <w:rPr>
          <w:rFonts w:hint="default" w:ascii="Times New Roman" w:hAnsi="Times New Roman" w:cs="Times New Roman"/>
          <w:sz w:val="21"/>
        </w:rPr>
        <w:t>load,</w:t>
      </w:r>
      <w:r>
        <w:rPr>
          <w:rFonts w:hint="default" w:ascii="Times New Roman" w:hAnsi="Times New Roman" w:cs="Times New Roman"/>
          <w:spacing w:val="-6"/>
          <w:sz w:val="21"/>
        </w:rPr>
        <w:t xml:space="preserve"> </w:t>
      </w:r>
      <w:r>
        <w:rPr>
          <w:rFonts w:hint="default" w:ascii="Times New Roman" w:hAnsi="Times New Roman" w:cs="Times New Roman"/>
          <w:sz w:val="21"/>
        </w:rPr>
        <w:t>stress</w:t>
      </w:r>
      <w:r>
        <w:rPr>
          <w:rFonts w:hint="default" w:ascii="Times New Roman" w:hAnsi="Times New Roman" w:cs="Times New Roman"/>
          <w:spacing w:val="-7"/>
          <w:sz w:val="21"/>
        </w:rPr>
        <w:t xml:space="preserve"> </w:t>
      </w:r>
      <w:r>
        <w:rPr>
          <w:rFonts w:hint="default" w:ascii="Times New Roman" w:hAnsi="Times New Roman" w:cs="Times New Roman"/>
          <w:sz w:val="21"/>
        </w:rPr>
        <w:t>or</w:t>
      </w:r>
      <w:r>
        <w:rPr>
          <w:rFonts w:hint="default" w:ascii="Times New Roman" w:hAnsi="Times New Roman" w:cs="Times New Roman"/>
          <w:spacing w:val="-7"/>
          <w:sz w:val="21"/>
        </w:rPr>
        <w:t xml:space="preserve"> </w:t>
      </w:r>
      <w:r>
        <w:rPr>
          <w:rFonts w:hint="default" w:ascii="Times New Roman" w:hAnsi="Times New Roman" w:cs="Times New Roman"/>
          <w:sz w:val="21"/>
        </w:rPr>
        <w:t>endurance</w:t>
      </w:r>
      <w:r>
        <w:rPr>
          <w:rFonts w:hint="default" w:ascii="Times New Roman" w:hAnsi="Times New Roman" w:cs="Times New Roman"/>
          <w:spacing w:val="-5"/>
          <w:sz w:val="21"/>
        </w:rPr>
        <w:t xml:space="preserve"> </w:t>
      </w:r>
      <w:r>
        <w:rPr>
          <w:rFonts w:hint="default" w:ascii="Times New Roman" w:hAnsi="Times New Roman" w:cs="Times New Roman"/>
          <w:sz w:val="21"/>
        </w:rPr>
        <w:t>testing</w:t>
      </w:r>
      <w:r>
        <w:rPr>
          <w:rFonts w:hint="default" w:ascii="Times New Roman" w:hAnsi="Times New Roman" w:cs="Times New Roman"/>
          <w:spacing w:val="-7"/>
          <w:sz w:val="21"/>
        </w:rPr>
        <w:t xml:space="preserve"> </w:t>
      </w:r>
      <w:r>
        <w:rPr>
          <w:rFonts w:hint="default" w:ascii="Times New Roman" w:hAnsi="Times New Roman" w:cs="Times New Roman"/>
          <w:sz w:val="21"/>
        </w:rPr>
        <w:t>or</w:t>
      </w:r>
      <w:r>
        <w:rPr>
          <w:rFonts w:hint="default" w:ascii="Times New Roman" w:hAnsi="Times New Roman" w:cs="Times New Roman"/>
          <w:spacing w:val="-5"/>
          <w:sz w:val="21"/>
        </w:rPr>
        <w:t xml:space="preserve"> </w:t>
      </w:r>
      <w:r>
        <w:rPr>
          <w:rFonts w:hint="default" w:ascii="Times New Roman" w:hAnsi="Times New Roman" w:cs="Times New Roman"/>
          <w:sz w:val="21"/>
        </w:rPr>
        <w:t>production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monitoring.</w:t>
      </w:r>
    </w:p>
    <w:p w14:paraId="27A5137D">
      <w:pPr>
        <w:pStyle w:val="7"/>
        <w:spacing w:before="26"/>
        <w:rPr>
          <w:rFonts w:hint="default" w:ascii="Times New Roman" w:hAnsi="Times New Roman" w:cs="Times New Roman"/>
          <w:sz w:val="17"/>
        </w:rPr>
      </w:pPr>
    </w:p>
    <w:p w14:paraId="4A8DF76B">
      <w:pPr>
        <w:pStyle w:val="9"/>
        <w:numPr>
          <w:ilvl w:val="0"/>
          <w:numId w:val="12"/>
        </w:numPr>
        <w:tabs>
          <w:tab w:val="left" w:pos="442"/>
        </w:tabs>
        <w:spacing w:before="0" w:after="0" w:line="240" w:lineRule="auto"/>
        <w:ind w:left="442" w:right="0" w:hanging="292"/>
        <w:jc w:val="left"/>
        <w:rPr>
          <w:rFonts w:hint="default" w:ascii="Times New Roman" w:hAnsi="Times New Roman" w:cs="Times New Roman"/>
          <w:i/>
          <w:sz w:val="17"/>
          <w:lang w:val="en-US"/>
        </w:rPr>
      </w:pPr>
      <w:r>
        <w:rPr>
          <w:rFonts w:hint="default" w:ascii="Times New Roman" w:hAnsi="Times New Roman" w:cs="Times New Roman"/>
          <w:i/>
          <w:sz w:val="17"/>
        </w:rPr>
        <mc:AlternateContent>
          <mc:Choice Requires="wps">
            <w:drawing>
              <wp:anchor distT="0" distB="0" distL="0" distR="0" simplePos="0" relativeHeight="251699200"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194" name="Graphic 19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94" o:spid="_x0000_s1026" o:spt="100" style="position:absolute;left:0pt;margin-left:48.55pt;margin-top:15.5pt;height:0.75pt;width:498.35pt;mso-position-horizontal-relative:page;mso-wrap-distance-bottom:0pt;mso-wrap-distance-top:0pt;z-index:-251617280;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1hAtHSg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qVctgAAAAJAQAADwAAAAAAAAABACAAAAAiAAAAZHJzL2Rvd25yZXYueG1sUEsBAhQAFAAA&#10;AAgAh07iQNYQLR0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lang w:val="en-US"/>
        </w:rPr>
        <w:t xml:space="preserve"> </w:t>
      </w:r>
    </w:p>
    <w:p w14:paraId="7D437352">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classification</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of</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the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slow-performance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4"/>
          <w:sz w:val="19"/>
        </w:rPr>
        <w:t>issue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802"/>
        <w:gridCol w:w="3099"/>
        <w:gridCol w:w="4009"/>
      </w:tblGrid>
      <w:tr w14:paraId="422C1FE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2802" w:type="dxa"/>
            <w:tcBorders>
              <w:top w:val="nil"/>
              <w:bottom w:val="nil"/>
            </w:tcBorders>
            <w:shd w:val="clear" w:color="auto" w:fill="1F3863"/>
          </w:tcPr>
          <w:p w14:paraId="35241C96">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Classification</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criterion</w:t>
            </w:r>
          </w:p>
        </w:tc>
        <w:tc>
          <w:tcPr>
            <w:tcW w:w="3099" w:type="dxa"/>
            <w:tcBorders>
              <w:top w:val="nil"/>
              <w:bottom w:val="nil"/>
            </w:tcBorders>
            <w:shd w:val="clear" w:color="auto" w:fill="1F3863"/>
          </w:tcPr>
          <w:p w14:paraId="21A65119">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z w:val="20"/>
              </w:rPr>
              <w:t>Category</w:t>
            </w:r>
            <w:r>
              <w:rPr>
                <w:rFonts w:hint="default" w:ascii="Times New Roman" w:hAnsi="Times New Roman" w:cs="Times New Roman"/>
                <w:b/>
                <w:color w:val="FFFFFF"/>
                <w:spacing w:val="-10"/>
                <w:sz w:val="20"/>
              </w:rPr>
              <w:t xml:space="preserve"> </w:t>
            </w:r>
            <w:r>
              <w:rPr>
                <w:rFonts w:hint="default" w:ascii="Times New Roman" w:hAnsi="Times New Roman" w:cs="Times New Roman"/>
                <w:b/>
                <w:color w:val="FFFFFF"/>
                <w:spacing w:val="-2"/>
                <w:sz w:val="20"/>
              </w:rPr>
              <w:t>assigned</w:t>
            </w:r>
          </w:p>
        </w:tc>
        <w:tc>
          <w:tcPr>
            <w:tcW w:w="4009" w:type="dxa"/>
            <w:tcBorders>
              <w:top w:val="nil"/>
              <w:bottom w:val="nil"/>
            </w:tcBorders>
            <w:shd w:val="clear" w:color="auto" w:fill="1F3863"/>
          </w:tcPr>
          <w:p w14:paraId="4C34B2DA">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Reason</w:t>
            </w:r>
          </w:p>
        </w:tc>
      </w:tr>
      <w:tr w14:paraId="4A44E73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5" w:hRule="atLeast"/>
        </w:trPr>
        <w:tc>
          <w:tcPr>
            <w:tcW w:w="2802" w:type="dxa"/>
            <w:tcBorders>
              <w:left w:val="single" w:color="BEBEBE" w:sz="4" w:space="0"/>
              <w:bottom w:val="single" w:color="BEBEBE" w:sz="4" w:space="0"/>
              <w:right w:val="single" w:color="BEBEBE" w:sz="4" w:space="0"/>
            </w:tcBorders>
          </w:tcPr>
          <w:p w14:paraId="7D88C31F">
            <w:pPr>
              <w:pStyle w:val="10"/>
              <w:spacing w:before="78"/>
              <w:rPr>
                <w:rFonts w:hint="default" w:ascii="Times New Roman" w:hAnsi="Times New Roman" w:cs="Times New Roman"/>
                <w:b/>
                <w:sz w:val="20"/>
              </w:rPr>
            </w:pPr>
            <w:r>
              <w:rPr>
                <w:rFonts w:hint="default" w:ascii="Times New Roman" w:hAnsi="Times New Roman" w:cs="Times New Roman"/>
                <w:b/>
                <w:spacing w:val="-2"/>
                <w:sz w:val="20"/>
              </w:rPr>
              <w:t>Nature</w:t>
            </w:r>
          </w:p>
        </w:tc>
        <w:tc>
          <w:tcPr>
            <w:tcW w:w="3099" w:type="dxa"/>
            <w:tcBorders>
              <w:left w:val="single" w:color="BEBEBE" w:sz="4" w:space="0"/>
              <w:bottom w:val="single" w:color="BEBEBE" w:sz="4" w:space="0"/>
              <w:right w:val="single" w:color="BEBEBE" w:sz="4" w:space="0"/>
            </w:tcBorders>
          </w:tcPr>
          <w:p w14:paraId="3F33B0B1">
            <w:pPr>
              <w:pStyle w:val="10"/>
              <w:spacing w:before="78"/>
              <w:ind w:left="117"/>
              <w:rPr>
                <w:rFonts w:hint="default" w:ascii="Times New Roman" w:hAnsi="Times New Roman" w:cs="Times New Roman"/>
                <w:sz w:val="20"/>
              </w:rPr>
            </w:pPr>
            <w:r>
              <w:rPr>
                <w:rFonts w:hint="default" w:ascii="Times New Roman" w:hAnsi="Times New Roman" w:cs="Times New Roman"/>
                <w:spacing w:val="-2"/>
                <w:sz w:val="20"/>
              </w:rPr>
              <w:t>Non-functional</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(performance)</w:t>
            </w:r>
          </w:p>
        </w:tc>
        <w:tc>
          <w:tcPr>
            <w:tcW w:w="4009" w:type="dxa"/>
            <w:tcBorders>
              <w:left w:val="single" w:color="BEBEBE" w:sz="4" w:space="0"/>
              <w:bottom w:val="single" w:color="BEBEBE" w:sz="4" w:space="0"/>
              <w:right w:val="single" w:color="BEBEBE" w:sz="4" w:space="0"/>
            </w:tcBorders>
          </w:tcPr>
          <w:p w14:paraId="76FEF2FD">
            <w:pPr>
              <w:pStyle w:val="10"/>
              <w:spacing w:before="78"/>
              <w:ind w:right="15"/>
              <w:rPr>
                <w:rFonts w:hint="default" w:ascii="Times New Roman" w:hAnsi="Times New Roman" w:cs="Times New Roman"/>
                <w:sz w:val="20"/>
              </w:rPr>
            </w:pPr>
            <w:r>
              <w:rPr>
                <w:rFonts w:hint="default" w:ascii="Times New Roman" w:hAnsi="Times New Roman" w:cs="Times New Roman"/>
                <w:sz w:val="20"/>
              </w:rPr>
              <w:t>Features</w:t>
            </w:r>
            <w:r>
              <w:rPr>
                <w:rFonts w:hint="default" w:ascii="Times New Roman" w:hAnsi="Times New Roman" w:cs="Times New Roman"/>
                <w:spacing w:val="-7"/>
                <w:sz w:val="20"/>
              </w:rPr>
              <w:t xml:space="preserve"> </w:t>
            </w:r>
            <w:r>
              <w:rPr>
                <w:rFonts w:hint="default" w:ascii="Times New Roman" w:hAnsi="Times New Roman" w:cs="Times New Roman"/>
                <w:sz w:val="20"/>
              </w:rPr>
              <w:t>work</w:t>
            </w:r>
            <w:r>
              <w:rPr>
                <w:rFonts w:hint="default" w:ascii="Times New Roman" w:hAnsi="Times New Roman" w:cs="Times New Roman"/>
                <w:spacing w:val="-8"/>
                <w:sz w:val="20"/>
              </w:rPr>
              <w:t xml:space="preserve"> </w:t>
            </w:r>
            <w:r>
              <w:rPr>
                <w:rFonts w:hint="default" w:ascii="Times New Roman" w:hAnsi="Times New Roman" w:cs="Times New Roman"/>
                <w:sz w:val="20"/>
              </w:rPr>
              <w:t>but</w:t>
            </w:r>
            <w:r>
              <w:rPr>
                <w:rFonts w:hint="default" w:ascii="Times New Roman" w:hAnsi="Times New Roman" w:cs="Times New Roman"/>
                <w:spacing w:val="-8"/>
                <w:sz w:val="20"/>
              </w:rPr>
              <w:t xml:space="preserve"> </w:t>
            </w:r>
            <w:r>
              <w:rPr>
                <w:rFonts w:hint="default" w:ascii="Times New Roman" w:hAnsi="Times New Roman" w:cs="Times New Roman"/>
                <w:sz w:val="20"/>
              </w:rPr>
              <w:t>response</w:t>
            </w:r>
            <w:r>
              <w:rPr>
                <w:rFonts w:hint="default" w:ascii="Times New Roman" w:hAnsi="Times New Roman" w:cs="Times New Roman"/>
                <w:spacing w:val="-9"/>
                <w:sz w:val="20"/>
              </w:rPr>
              <w:t xml:space="preserve"> </w:t>
            </w:r>
            <w:r>
              <w:rPr>
                <w:rFonts w:hint="default" w:ascii="Times New Roman" w:hAnsi="Times New Roman" w:cs="Times New Roman"/>
                <w:sz w:val="20"/>
              </w:rPr>
              <w:t>time</w:t>
            </w:r>
            <w:r>
              <w:rPr>
                <w:rFonts w:hint="default" w:ascii="Times New Roman" w:hAnsi="Times New Roman" w:cs="Times New Roman"/>
                <w:spacing w:val="-9"/>
                <w:sz w:val="20"/>
              </w:rPr>
              <w:t xml:space="preserve"> </w:t>
            </w:r>
            <w:r>
              <w:rPr>
                <w:rFonts w:hint="default" w:ascii="Times New Roman" w:hAnsi="Times New Roman" w:cs="Times New Roman"/>
                <w:sz w:val="20"/>
              </w:rPr>
              <w:t xml:space="preserve">is </w:t>
            </w:r>
            <w:r>
              <w:rPr>
                <w:rFonts w:hint="default" w:ascii="Times New Roman" w:hAnsi="Times New Roman" w:cs="Times New Roman"/>
                <w:spacing w:val="-2"/>
                <w:sz w:val="20"/>
              </w:rPr>
              <w:t>unacceptable</w:t>
            </w:r>
          </w:p>
        </w:tc>
      </w:tr>
      <w:tr w14:paraId="1C4D297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76F37BE0">
            <w:pPr>
              <w:pStyle w:val="10"/>
              <w:spacing w:before="81"/>
              <w:rPr>
                <w:rFonts w:hint="default" w:ascii="Times New Roman" w:hAnsi="Times New Roman" w:cs="Times New Roman"/>
                <w:b/>
                <w:sz w:val="20"/>
              </w:rPr>
            </w:pPr>
            <w:r>
              <w:rPr>
                <w:rFonts w:hint="default" w:ascii="Times New Roman" w:hAnsi="Times New Roman" w:cs="Times New Roman"/>
                <w:b/>
                <w:spacing w:val="-2"/>
                <w:sz w:val="20"/>
              </w:rPr>
              <w:t>Severity</w:t>
            </w:r>
          </w:p>
        </w:tc>
        <w:tc>
          <w:tcPr>
            <w:tcW w:w="3099" w:type="dxa"/>
            <w:tcBorders>
              <w:top w:val="single" w:color="BEBEBE" w:sz="4" w:space="0"/>
              <w:left w:val="single" w:color="BEBEBE" w:sz="4" w:space="0"/>
              <w:bottom w:val="single" w:color="BEBEBE" w:sz="4" w:space="0"/>
              <w:right w:val="single" w:color="BEBEBE" w:sz="4" w:space="0"/>
            </w:tcBorders>
            <w:shd w:val="clear" w:color="auto" w:fill="F1F6FB"/>
          </w:tcPr>
          <w:p w14:paraId="42175BE4">
            <w:pPr>
              <w:pStyle w:val="10"/>
              <w:spacing w:before="81"/>
              <w:ind w:left="117"/>
              <w:rPr>
                <w:rFonts w:hint="default" w:ascii="Times New Roman" w:hAnsi="Times New Roman" w:cs="Times New Roman"/>
                <w:sz w:val="20"/>
              </w:rPr>
            </w:pPr>
            <w:r>
              <w:rPr>
                <w:rFonts w:hint="default" w:ascii="Times New Roman" w:hAnsi="Times New Roman" w:cs="Times New Roman"/>
                <w:sz w:val="20"/>
              </w:rPr>
              <w:t>Major</w:t>
            </w:r>
            <w:r>
              <w:rPr>
                <w:rFonts w:hint="default" w:ascii="Times New Roman" w:hAnsi="Times New Roman" w:cs="Times New Roman"/>
                <w:spacing w:val="-4"/>
                <w:sz w:val="20"/>
              </w:rPr>
              <w:t xml:space="preserve"> </w:t>
            </w:r>
            <w:r>
              <w:rPr>
                <w:rFonts w:hint="default" w:ascii="Times New Roman" w:hAnsi="Times New Roman" w:cs="Times New Roman"/>
                <w:sz w:val="20"/>
              </w:rPr>
              <w:t>/</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Critical</w:t>
            </w:r>
          </w:p>
        </w:tc>
        <w:tc>
          <w:tcPr>
            <w:tcW w:w="4009" w:type="dxa"/>
            <w:tcBorders>
              <w:top w:val="single" w:color="BEBEBE" w:sz="4" w:space="0"/>
              <w:left w:val="single" w:color="BEBEBE" w:sz="4" w:space="0"/>
              <w:bottom w:val="single" w:color="BEBEBE" w:sz="4" w:space="0"/>
              <w:right w:val="single" w:color="BEBEBE" w:sz="4" w:space="0"/>
            </w:tcBorders>
            <w:shd w:val="clear" w:color="auto" w:fill="F1F6FB"/>
          </w:tcPr>
          <w:p w14:paraId="5CD60AEC">
            <w:pPr>
              <w:pStyle w:val="10"/>
              <w:spacing w:before="81"/>
              <w:rPr>
                <w:rFonts w:hint="default" w:ascii="Times New Roman" w:hAnsi="Times New Roman" w:cs="Times New Roman"/>
                <w:sz w:val="20"/>
              </w:rPr>
            </w:pPr>
            <w:r>
              <w:rPr>
                <w:rFonts w:hint="default" w:ascii="Times New Roman" w:hAnsi="Times New Roman" w:cs="Times New Roman"/>
                <w:sz w:val="20"/>
              </w:rPr>
              <w:t>Affects</w:t>
            </w:r>
            <w:r>
              <w:rPr>
                <w:rFonts w:hint="default" w:ascii="Times New Roman" w:hAnsi="Times New Roman" w:cs="Times New Roman"/>
                <w:spacing w:val="-7"/>
                <w:sz w:val="20"/>
              </w:rPr>
              <w:t xml:space="preserve"> </w:t>
            </w:r>
            <w:r>
              <w:rPr>
                <w:rFonts w:hint="default" w:ascii="Times New Roman" w:hAnsi="Times New Roman" w:cs="Times New Roman"/>
                <w:sz w:val="20"/>
              </w:rPr>
              <w:t>many</w:t>
            </w:r>
            <w:r>
              <w:rPr>
                <w:rFonts w:hint="default" w:ascii="Times New Roman" w:hAnsi="Times New Roman" w:cs="Times New Roman"/>
                <w:spacing w:val="-6"/>
                <w:sz w:val="20"/>
              </w:rPr>
              <w:t xml:space="preserve"> </w:t>
            </w:r>
            <w:r>
              <w:rPr>
                <w:rFonts w:hint="default" w:ascii="Times New Roman" w:hAnsi="Times New Roman" w:cs="Times New Roman"/>
                <w:sz w:val="20"/>
              </w:rPr>
              <w:t>users</w:t>
            </w:r>
            <w:r>
              <w:rPr>
                <w:rFonts w:hint="default" w:ascii="Times New Roman" w:hAnsi="Times New Roman" w:cs="Times New Roman"/>
                <w:spacing w:val="-9"/>
                <w:sz w:val="20"/>
              </w:rPr>
              <w:t xml:space="preserve"> </w:t>
            </w:r>
            <w:r>
              <w:rPr>
                <w:rFonts w:hint="default" w:ascii="Times New Roman" w:hAnsi="Times New Roman" w:cs="Times New Roman"/>
                <w:sz w:val="20"/>
              </w:rPr>
              <w:t>under</w:t>
            </w:r>
            <w:r>
              <w:rPr>
                <w:rFonts w:hint="default" w:ascii="Times New Roman" w:hAnsi="Times New Roman" w:cs="Times New Roman"/>
                <w:spacing w:val="-7"/>
                <w:sz w:val="20"/>
              </w:rPr>
              <w:t xml:space="preserve"> </w:t>
            </w:r>
            <w:r>
              <w:rPr>
                <w:rFonts w:hint="default" w:ascii="Times New Roman" w:hAnsi="Times New Roman" w:cs="Times New Roman"/>
                <w:spacing w:val="-4"/>
                <w:sz w:val="20"/>
              </w:rPr>
              <w:t>load</w:t>
            </w:r>
          </w:p>
        </w:tc>
      </w:tr>
      <w:tr w14:paraId="7C9CD3F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tcPr>
          <w:p w14:paraId="1C4E511B">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Priority</w:t>
            </w:r>
          </w:p>
        </w:tc>
        <w:tc>
          <w:tcPr>
            <w:tcW w:w="3099" w:type="dxa"/>
            <w:tcBorders>
              <w:top w:val="single" w:color="BEBEBE" w:sz="4" w:space="0"/>
              <w:left w:val="single" w:color="BEBEBE" w:sz="4" w:space="0"/>
              <w:bottom w:val="single" w:color="BEBEBE" w:sz="4" w:space="0"/>
              <w:right w:val="single" w:color="BEBEBE" w:sz="4" w:space="0"/>
            </w:tcBorders>
          </w:tcPr>
          <w:p w14:paraId="72042474">
            <w:pPr>
              <w:pStyle w:val="10"/>
              <w:spacing w:before="83"/>
              <w:ind w:left="117"/>
              <w:rPr>
                <w:rFonts w:hint="default" w:ascii="Times New Roman" w:hAnsi="Times New Roman" w:cs="Times New Roman"/>
                <w:sz w:val="20"/>
              </w:rPr>
            </w:pPr>
            <w:r>
              <w:rPr>
                <w:rFonts w:hint="default" w:ascii="Times New Roman" w:hAnsi="Times New Roman" w:cs="Times New Roman"/>
                <w:spacing w:val="-4"/>
                <w:sz w:val="20"/>
              </w:rPr>
              <w:t>High</w:t>
            </w:r>
          </w:p>
        </w:tc>
        <w:tc>
          <w:tcPr>
            <w:tcW w:w="4009" w:type="dxa"/>
            <w:tcBorders>
              <w:top w:val="single" w:color="BEBEBE" w:sz="4" w:space="0"/>
              <w:left w:val="single" w:color="BEBEBE" w:sz="4" w:space="0"/>
              <w:bottom w:val="single" w:color="BEBEBE" w:sz="4" w:space="0"/>
              <w:right w:val="single" w:color="BEBEBE" w:sz="4" w:space="0"/>
            </w:tcBorders>
          </w:tcPr>
          <w:p w14:paraId="1FC7A3EF">
            <w:pPr>
              <w:pStyle w:val="10"/>
              <w:spacing w:before="83"/>
              <w:rPr>
                <w:rFonts w:hint="default" w:ascii="Times New Roman" w:hAnsi="Times New Roman" w:cs="Times New Roman"/>
                <w:sz w:val="20"/>
              </w:rPr>
            </w:pPr>
            <w:r>
              <w:rPr>
                <w:rFonts w:hint="default" w:ascii="Times New Roman" w:hAnsi="Times New Roman" w:cs="Times New Roman"/>
                <w:sz w:val="20"/>
              </w:rPr>
              <w:t>Needs</w:t>
            </w:r>
            <w:r>
              <w:rPr>
                <w:rFonts w:hint="default" w:ascii="Times New Roman" w:hAnsi="Times New Roman" w:cs="Times New Roman"/>
                <w:spacing w:val="-6"/>
                <w:sz w:val="20"/>
              </w:rPr>
              <w:t xml:space="preserve"> </w:t>
            </w:r>
            <w:r>
              <w:rPr>
                <w:rFonts w:hint="default" w:ascii="Times New Roman" w:hAnsi="Times New Roman" w:cs="Times New Roman"/>
                <w:sz w:val="20"/>
              </w:rPr>
              <w:t>a</w:t>
            </w:r>
            <w:r>
              <w:rPr>
                <w:rFonts w:hint="default" w:ascii="Times New Roman" w:hAnsi="Times New Roman" w:cs="Times New Roman"/>
                <w:spacing w:val="-4"/>
                <w:sz w:val="20"/>
              </w:rPr>
              <w:t xml:space="preserve"> </w:t>
            </w:r>
            <w:r>
              <w:rPr>
                <w:rFonts w:hint="default" w:ascii="Times New Roman" w:hAnsi="Times New Roman" w:cs="Times New Roman"/>
                <w:sz w:val="20"/>
              </w:rPr>
              <w:t>fix</w:t>
            </w:r>
            <w:r>
              <w:rPr>
                <w:rFonts w:hint="default" w:ascii="Times New Roman" w:hAnsi="Times New Roman" w:cs="Times New Roman"/>
                <w:spacing w:val="-5"/>
                <w:sz w:val="20"/>
              </w:rPr>
              <w:t xml:space="preserve"> </w:t>
            </w:r>
            <w:r>
              <w:rPr>
                <w:rFonts w:hint="default" w:ascii="Times New Roman" w:hAnsi="Times New Roman" w:cs="Times New Roman"/>
                <w:sz w:val="20"/>
              </w:rPr>
              <w:t>before</w:t>
            </w:r>
            <w:r>
              <w:rPr>
                <w:rFonts w:hint="default" w:ascii="Times New Roman" w:hAnsi="Times New Roman" w:cs="Times New Roman"/>
                <w:spacing w:val="-5"/>
                <w:sz w:val="20"/>
              </w:rPr>
              <w:t xml:space="preserve"> </w:t>
            </w:r>
            <w:r>
              <w:rPr>
                <w:rFonts w:hint="default" w:ascii="Times New Roman" w:hAnsi="Times New Roman" w:cs="Times New Roman"/>
                <w:sz w:val="20"/>
              </w:rPr>
              <w:t>peak</w:t>
            </w:r>
            <w:r>
              <w:rPr>
                <w:rFonts w:hint="default" w:ascii="Times New Roman" w:hAnsi="Times New Roman" w:cs="Times New Roman"/>
                <w:spacing w:val="-2"/>
                <w:sz w:val="20"/>
              </w:rPr>
              <w:t xml:space="preserve"> season</w:t>
            </w:r>
          </w:p>
        </w:tc>
      </w:tr>
      <w:tr w14:paraId="0DC4F61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064EFE34">
            <w:pPr>
              <w:pStyle w:val="10"/>
              <w:rPr>
                <w:rFonts w:hint="default" w:ascii="Times New Roman" w:hAnsi="Times New Roman" w:cs="Times New Roman"/>
                <w:b/>
                <w:sz w:val="20"/>
              </w:rPr>
            </w:pPr>
            <w:r>
              <w:rPr>
                <w:rFonts w:hint="default" w:ascii="Times New Roman" w:hAnsi="Times New Roman" w:cs="Times New Roman"/>
                <w:b/>
                <w:sz w:val="20"/>
              </w:rPr>
              <w:t>Origin</w:t>
            </w:r>
            <w:r>
              <w:rPr>
                <w:rFonts w:hint="default" w:ascii="Times New Roman" w:hAnsi="Times New Roman" w:cs="Times New Roman"/>
                <w:b/>
                <w:spacing w:val="-10"/>
                <w:sz w:val="20"/>
              </w:rPr>
              <w:t xml:space="preserve"> </w:t>
            </w:r>
            <w:r>
              <w:rPr>
                <w:rFonts w:hint="default" w:ascii="Times New Roman" w:hAnsi="Times New Roman" w:cs="Times New Roman"/>
                <w:b/>
                <w:spacing w:val="-2"/>
                <w:sz w:val="20"/>
              </w:rPr>
              <w:t>phase</w:t>
            </w:r>
          </w:p>
        </w:tc>
        <w:tc>
          <w:tcPr>
            <w:tcW w:w="3099" w:type="dxa"/>
            <w:tcBorders>
              <w:top w:val="single" w:color="BEBEBE" w:sz="4" w:space="0"/>
              <w:left w:val="single" w:color="BEBEBE" w:sz="4" w:space="0"/>
              <w:bottom w:val="single" w:color="BEBEBE" w:sz="4" w:space="0"/>
              <w:right w:val="single" w:color="BEBEBE" w:sz="4" w:space="0"/>
            </w:tcBorders>
            <w:shd w:val="clear" w:color="auto" w:fill="F1F6FB"/>
          </w:tcPr>
          <w:p w14:paraId="73C88CF9">
            <w:pPr>
              <w:pStyle w:val="10"/>
              <w:ind w:left="117"/>
              <w:rPr>
                <w:rFonts w:hint="default" w:ascii="Times New Roman" w:hAnsi="Times New Roman" w:cs="Times New Roman"/>
                <w:sz w:val="20"/>
              </w:rPr>
            </w:pPr>
            <w:r>
              <w:rPr>
                <w:rFonts w:hint="default" w:ascii="Times New Roman" w:hAnsi="Times New Roman" w:cs="Times New Roman"/>
                <w:sz w:val="20"/>
              </w:rPr>
              <w:t>Design</w:t>
            </w:r>
            <w:r>
              <w:rPr>
                <w:rFonts w:hint="default" w:ascii="Times New Roman" w:hAnsi="Times New Roman" w:cs="Times New Roman"/>
                <w:spacing w:val="-5"/>
                <w:sz w:val="20"/>
              </w:rPr>
              <w:t xml:space="preserve"> </w:t>
            </w:r>
            <w:r>
              <w:rPr>
                <w:rFonts w:hint="default" w:ascii="Times New Roman" w:hAnsi="Times New Roman" w:cs="Times New Roman"/>
                <w:sz w:val="20"/>
              </w:rPr>
              <w:t>/</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Coding</w:t>
            </w:r>
          </w:p>
        </w:tc>
        <w:tc>
          <w:tcPr>
            <w:tcW w:w="4009" w:type="dxa"/>
            <w:tcBorders>
              <w:top w:val="single" w:color="BEBEBE" w:sz="4" w:space="0"/>
              <w:left w:val="single" w:color="BEBEBE" w:sz="4" w:space="0"/>
              <w:bottom w:val="single" w:color="BEBEBE" w:sz="4" w:space="0"/>
              <w:right w:val="single" w:color="BEBEBE" w:sz="4" w:space="0"/>
            </w:tcBorders>
            <w:shd w:val="clear" w:color="auto" w:fill="F1F6FB"/>
          </w:tcPr>
          <w:p w14:paraId="063B9811">
            <w:pPr>
              <w:pStyle w:val="10"/>
              <w:rPr>
                <w:rFonts w:hint="default" w:ascii="Times New Roman" w:hAnsi="Times New Roman" w:cs="Times New Roman"/>
                <w:sz w:val="20"/>
              </w:rPr>
            </w:pPr>
            <w:r>
              <w:rPr>
                <w:rFonts w:hint="default" w:ascii="Times New Roman" w:hAnsi="Times New Roman" w:cs="Times New Roman"/>
                <w:sz w:val="20"/>
              </w:rPr>
              <w:t>Inefficient</w:t>
            </w:r>
            <w:r>
              <w:rPr>
                <w:rFonts w:hint="default" w:ascii="Times New Roman" w:hAnsi="Times New Roman" w:cs="Times New Roman"/>
                <w:spacing w:val="-10"/>
                <w:sz w:val="20"/>
              </w:rPr>
              <w:t xml:space="preserve"> </w:t>
            </w:r>
            <w:r>
              <w:rPr>
                <w:rFonts w:hint="default" w:ascii="Times New Roman" w:hAnsi="Times New Roman" w:cs="Times New Roman"/>
                <w:sz w:val="20"/>
              </w:rPr>
              <w:t>design,</w:t>
            </w:r>
            <w:r>
              <w:rPr>
                <w:rFonts w:hint="default" w:ascii="Times New Roman" w:hAnsi="Times New Roman" w:cs="Times New Roman"/>
                <w:spacing w:val="-10"/>
                <w:sz w:val="20"/>
              </w:rPr>
              <w:t xml:space="preserve"> </w:t>
            </w:r>
            <w:r>
              <w:rPr>
                <w:rFonts w:hint="default" w:ascii="Times New Roman" w:hAnsi="Times New Roman" w:cs="Times New Roman"/>
                <w:sz w:val="20"/>
              </w:rPr>
              <w:t>unoptimised</w:t>
            </w:r>
            <w:r>
              <w:rPr>
                <w:rFonts w:hint="default" w:ascii="Times New Roman" w:hAnsi="Times New Roman" w:cs="Times New Roman"/>
                <w:spacing w:val="-10"/>
                <w:sz w:val="20"/>
              </w:rPr>
              <w:t xml:space="preserve"> </w:t>
            </w:r>
            <w:r>
              <w:rPr>
                <w:rFonts w:hint="default" w:ascii="Times New Roman" w:hAnsi="Times New Roman" w:cs="Times New Roman"/>
                <w:spacing w:val="-2"/>
                <w:sz w:val="20"/>
              </w:rPr>
              <w:t>queries</w:t>
            </w:r>
          </w:p>
        </w:tc>
      </w:tr>
      <w:tr w14:paraId="314B214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tcPr>
          <w:p w14:paraId="678E8A2D">
            <w:pPr>
              <w:pStyle w:val="10"/>
              <w:spacing w:before="83"/>
              <w:rPr>
                <w:rFonts w:hint="default" w:ascii="Times New Roman" w:hAnsi="Times New Roman" w:cs="Times New Roman"/>
                <w:b/>
                <w:sz w:val="20"/>
              </w:rPr>
            </w:pPr>
            <w:r>
              <w:rPr>
                <w:rFonts w:hint="default" w:ascii="Times New Roman" w:hAnsi="Times New Roman" w:cs="Times New Roman"/>
                <w:b/>
                <w:sz w:val="20"/>
              </w:rPr>
              <w:t>Test</w:t>
            </w:r>
            <w:r>
              <w:rPr>
                <w:rFonts w:hint="default" w:ascii="Times New Roman" w:hAnsi="Times New Roman" w:cs="Times New Roman"/>
                <w:b/>
                <w:spacing w:val="-3"/>
                <w:sz w:val="20"/>
              </w:rPr>
              <w:t xml:space="preserve"> </w:t>
            </w:r>
            <w:r>
              <w:rPr>
                <w:rFonts w:hint="default" w:ascii="Times New Roman" w:hAnsi="Times New Roman" w:cs="Times New Roman"/>
                <w:b/>
                <w:sz w:val="20"/>
              </w:rPr>
              <w:t>type</w:t>
            </w:r>
            <w:r>
              <w:rPr>
                <w:rFonts w:hint="default" w:ascii="Times New Roman" w:hAnsi="Times New Roman" w:cs="Times New Roman"/>
                <w:b/>
                <w:spacing w:val="-3"/>
                <w:sz w:val="20"/>
              </w:rPr>
              <w:t xml:space="preserve"> </w:t>
            </w:r>
            <w:r>
              <w:rPr>
                <w:rFonts w:hint="default" w:ascii="Times New Roman" w:hAnsi="Times New Roman" w:cs="Times New Roman"/>
                <w:b/>
                <w:sz w:val="20"/>
              </w:rPr>
              <w:t>to</w:t>
            </w:r>
            <w:r>
              <w:rPr>
                <w:rFonts w:hint="default" w:ascii="Times New Roman" w:hAnsi="Times New Roman" w:cs="Times New Roman"/>
                <w:b/>
                <w:spacing w:val="-3"/>
                <w:sz w:val="20"/>
              </w:rPr>
              <w:t xml:space="preserve"> </w:t>
            </w:r>
            <w:r>
              <w:rPr>
                <w:rFonts w:hint="default" w:ascii="Times New Roman" w:hAnsi="Times New Roman" w:cs="Times New Roman"/>
                <w:b/>
                <w:spacing w:val="-2"/>
                <w:sz w:val="20"/>
              </w:rPr>
              <w:t>verify</w:t>
            </w:r>
          </w:p>
        </w:tc>
        <w:tc>
          <w:tcPr>
            <w:tcW w:w="3099" w:type="dxa"/>
            <w:tcBorders>
              <w:top w:val="single" w:color="BEBEBE" w:sz="4" w:space="0"/>
              <w:left w:val="single" w:color="BEBEBE" w:sz="4" w:space="0"/>
              <w:bottom w:val="single" w:color="BEBEBE" w:sz="4" w:space="0"/>
              <w:right w:val="single" w:color="BEBEBE" w:sz="4" w:space="0"/>
            </w:tcBorders>
          </w:tcPr>
          <w:p w14:paraId="61149C40">
            <w:pPr>
              <w:pStyle w:val="10"/>
              <w:spacing w:before="83"/>
              <w:ind w:left="117"/>
              <w:rPr>
                <w:rFonts w:hint="default" w:ascii="Times New Roman" w:hAnsi="Times New Roman" w:cs="Times New Roman"/>
                <w:sz w:val="20"/>
              </w:rPr>
            </w:pPr>
            <w:r>
              <w:rPr>
                <w:rFonts w:hint="default" w:ascii="Times New Roman" w:hAnsi="Times New Roman" w:cs="Times New Roman"/>
                <w:sz w:val="20"/>
              </w:rPr>
              <w:t>Load,</w:t>
            </w:r>
            <w:r>
              <w:rPr>
                <w:rFonts w:hint="default" w:ascii="Times New Roman" w:hAnsi="Times New Roman" w:cs="Times New Roman"/>
                <w:spacing w:val="-7"/>
                <w:sz w:val="20"/>
              </w:rPr>
              <w:t xml:space="preserve"> </w:t>
            </w:r>
            <w:r>
              <w:rPr>
                <w:rFonts w:hint="default" w:ascii="Times New Roman" w:hAnsi="Times New Roman" w:cs="Times New Roman"/>
                <w:sz w:val="20"/>
              </w:rPr>
              <w:t>stress,</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scalability</w:t>
            </w:r>
          </w:p>
        </w:tc>
        <w:tc>
          <w:tcPr>
            <w:tcW w:w="4009" w:type="dxa"/>
            <w:tcBorders>
              <w:top w:val="single" w:color="BEBEBE" w:sz="4" w:space="0"/>
              <w:left w:val="single" w:color="BEBEBE" w:sz="4" w:space="0"/>
              <w:bottom w:val="single" w:color="BEBEBE" w:sz="4" w:space="0"/>
              <w:right w:val="single" w:color="BEBEBE" w:sz="4" w:space="0"/>
            </w:tcBorders>
          </w:tcPr>
          <w:p w14:paraId="4AE95DA5">
            <w:pPr>
              <w:pStyle w:val="10"/>
              <w:spacing w:before="83"/>
              <w:rPr>
                <w:rFonts w:hint="default" w:ascii="Times New Roman" w:hAnsi="Times New Roman" w:cs="Times New Roman"/>
                <w:sz w:val="20"/>
              </w:rPr>
            </w:pPr>
            <w:r>
              <w:rPr>
                <w:rFonts w:hint="default" w:ascii="Times New Roman" w:hAnsi="Times New Roman" w:cs="Times New Roman"/>
                <w:spacing w:val="-2"/>
                <w:sz w:val="20"/>
              </w:rPr>
              <w:t>Simulates</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concurrent</w:t>
            </w:r>
            <w:r>
              <w:rPr>
                <w:rFonts w:hint="default" w:ascii="Times New Roman" w:hAnsi="Times New Roman" w:cs="Times New Roman"/>
                <w:spacing w:val="9"/>
                <w:sz w:val="20"/>
              </w:rPr>
              <w:t xml:space="preserve"> </w:t>
            </w:r>
            <w:r>
              <w:rPr>
                <w:rFonts w:hint="default" w:ascii="Times New Roman" w:hAnsi="Times New Roman" w:cs="Times New Roman"/>
                <w:spacing w:val="-4"/>
                <w:sz w:val="20"/>
              </w:rPr>
              <w:t>users</w:t>
            </w:r>
          </w:p>
        </w:tc>
      </w:tr>
    </w:tbl>
    <w:p w14:paraId="344BCB50">
      <w:pPr>
        <w:pStyle w:val="7"/>
        <w:spacing w:before="90"/>
        <w:rPr>
          <w:rFonts w:hint="default" w:ascii="Times New Roman" w:hAnsi="Times New Roman" w:cs="Times New Roman"/>
          <w:b/>
          <w:i/>
          <w:sz w:val="19"/>
        </w:rPr>
      </w:pPr>
    </w:p>
    <w:p w14:paraId="1DD71DED">
      <w:pPr>
        <w:pStyle w:val="9"/>
        <w:numPr>
          <w:ilvl w:val="1"/>
          <w:numId w:val="12"/>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Right</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owner:</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Classified</w:t>
      </w:r>
      <w:r>
        <w:rPr>
          <w:rFonts w:hint="default" w:ascii="Times New Roman" w:hAnsi="Times New Roman" w:cs="Times New Roman"/>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z w:val="21"/>
        </w:rPr>
        <w:t>reach</w:t>
      </w:r>
      <w:r>
        <w:rPr>
          <w:rFonts w:hint="default" w:ascii="Times New Roman" w:hAnsi="Times New Roman" w:cs="Times New Roman"/>
          <w:spacing w:val="-7"/>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proper</w:t>
      </w:r>
      <w:r>
        <w:rPr>
          <w:rFonts w:hint="default" w:ascii="Times New Roman" w:hAnsi="Times New Roman" w:cs="Times New Roman"/>
          <w:spacing w:val="-6"/>
          <w:sz w:val="21"/>
        </w:rPr>
        <w:t xml:space="preserve"> </w:t>
      </w:r>
      <w:r>
        <w:rPr>
          <w:rFonts w:hint="default" w:ascii="Times New Roman" w:hAnsi="Times New Roman" w:cs="Times New Roman"/>
          <w:sz w:val="21"/>
        </w:rPr>
        <w:t>team</w:t>
      </w:r>
      <w:r>
        <w:rPr>
          <w:rFonts w:hint="default" w:ascii="Times New Roman" w:hAnsi="Times New Roman" w:cs="Times New Roman"/>
          <w:spacing w:val="-9"/>
          <w:sz w:val="21"/>
        </w:rPr>
        <w:t xml:space="preserve"> </w:t>
      </w:r>
      <w:r>
        <w:rPr>
          <w:rFonts w:hint="default" w:ascii="Times New Roman" w:hAnsi="Times New Roman" w:cs="Times New Roman"/>
          <w:sz w:val="21"/>
        </w:rPr>
        <w:t>(database,</w:t>
      </w:r>
      <w:r>
        <w:rPr>
          <w:rFonts w:hint="default" w:ascii="Times New Roman" w:hAnsi="Times New Roman" w:cs="Times New Roman"/>
          <w:spacing w:val="-6"/>
          <w:sz w:val="21"/>
        </w:rPr>
        <w:t xml:space="preserve"> </w:t>
      </w:r>
      <w:r>
        <w:rPr>
          <w:rFonts w:hint="default" w:ascii="Times New Roman" w:hAnsi="Times New Roman" w:cs="Times New Roman"/>
          <w:sz w:val="21"/>
        </w:rPr>
        <w:t>network,</w:t>
      </w:r>
      <w:r>
        <w:rPr>
          <w:rFonts w:hint="default" w:ascii="Times New Roman" w:hAnsi="Times New Roman" w:cs="Times New Roman"/>
          <w:spacing w:val="-6"/>
          <w:sz w:val="21"/>
        </w:rPr>
        <w:t xml:space="preserve"> </w:t>
      </w:r>
      <w:r>
        <w:rPr>
          <w:rFonts w:hint="default" w:ascii="Times New Roman" w:hAnsi="Times New Roman" w:cs="Times New Roman"/>
          <w:sz w:val="21"/>
        </w:rPr>
        <w:t>application)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quickly.</w:t>
      </w:r>
    </w:p>
    <w:p w14:paraId="34151339">
      <w:pPr>
        <w:pStyle w:val="9"/>
        <w:numPr>
          <w:ilvl w:val="1"/>
          <w:numId w:val="1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Correct</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prioritisation: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Severity</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priority</w:t>
      </w:r>
      <w:r>
        <w:rPr>
          <w:rFonts w:hint="default" w:ascii="Times New Roman" w:hAnsi="Times New Roman" w:cs="Times New Roman"/>
          <w:spacing w:val="-7"/>
          <w:sz w:val="21"/>
        </w:rPr>
        <w:t xml:space="preserve"> </w:t>
      </w:r>
      <w:r>
        <w:rPr>
          <w:rFonts w:hint="default" w:ascii="Times New Roman" w:hAnsi="Times New Roman" w:cs="Times New Roman"/>
          <w:sz w:val="21"/>
        </w:rPr>
        <w:t>guide</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7"/>
          <w:sz w:val="21"/>
        </w:rPr>
        <w:t xml:space="preserve"> </w:t>
      </w:r>
      <w:r>
        <w:rPr>
          <w:rFonts w:hint="default" w:ascii="Times New Roman" w:hAnsi="Times New Roman" w:cs="Times New Roman"/>
          <w:sz w:val="21"/>
        </w:rPr>
        <w:t>fix</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order.</w:t>
      </w:r>
    </w:p>
    <w:p w14:paraId="39DD2421">
      <w:pPr>
        <w:pStyle w:val="9"/>
        <w:numPr>
          <w:ilvl w:val="1"/>
          <w:numId w:val="12"/>
        </w:numPr>
        <w:tabs>
          <w:tab w:val="left" w:pos="612"/>
        </w:tabs>
        <w:spacing w:before="92" w:after="0" w:line="268" w:lineRule="auto"/>
        <w:ind w:left="612" w:right="1368" w:hanging="281"/>
        <w:jc w:val="left"/>
        <w:rPr>
          <w:rFonts w:hint="default" w:ascii="Times New Roman" w:hAnsi="Times New Roman" w:cs="Times New Roman"/>
          <w:sz w:val="21"/>
        </w:rPr>
      </w:pPr>
      <w:r>
        <w:rPr>
          <w:rFonts w:hint="default" w:ascii="Times New Roman" w:hAnsi="Times New Roman" w:cs="Times New Roman"/>
          <w:b/>
          <w:color w:val="1F3863"/>
          <w:sz w:val="21"/>
        </w:rPr>
        <w:t>Root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cause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Origin</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type</w:t>
      </w:r>
      <w:r>
        <w:rPr>
          <w:rFonts w:hint="default" w:ascii="Times New Roman" w:hAnsi="Times New Roman" w:cs="Times New Roman"/>
          <w:spacing w:val="-4"/>
          <w:sz w:val="21"/>
        </w:rPr>
        <w:t xml:space="preserve"> </w:t>
      </w:r>
      <w:r>
        <w:rPr>
          <w:rFonts w:hint="default" w:ascii="Times New Roman" w:hAnsi="Times New Roman" w:cs="Times New Roman"/>
          <w:sz w:val="21"/>
        </w:rPr>
        <w:t>reveal</w:t>
      </w:r>
      <w:r>
        <w:rPr>
          <w:rFonts w:hint="default" w:ascii="Times New Roman" w:hAnsi="Times New Roman" w:cs="Times New Roman"/>
          <w:spacing w:val="-3"/>
          <w:sz w:val="21"/>
        </w:rPr>
        <w:t xml:space="preserve"> </w:t>
      </w:r>
      <w:r>
        <w:rPr>
          <w:rFonts w:hint="default" w:ascii="Times New Roman" w:hAnsi="Times New Roman" w:cs="Times New Roman"/>
          <w:sz w:val="21"/>
        </w:rPr>
        <w:t>systematic</w:t>
      </w:r>
      <w:r>
        <w:rPr>
          <w:rFonts w:hint="default" w:ascii="Times New Roman" w:hAnsi="Times New Roman" w:cs="Times New Roman"/>
          <w:spacing w:val="-3"/>
          <w:sz w:val="21"/>
        </w:rPr>
        <w:t xml:space="preserve"> </w:t>
      </w:r>
      <w:r>
        <w:rPr>
          <w:rFonts w:hint="default" w:ascii="Times New Roman" w:hAnsi="Times New Roman" w:cs="Times New Roman"/>
          <w:sz w:val="21"/>
        </w:rPr>
        <w:t>weaknesses</w:t>
      </w:r>
      <w:r>
        <w:rPr>
          <w:rFonts w:hint="default" w:ascii="Times New Roman" w:hAnsi="Times New Roman" w:cs="Times New Roman"/>
          <w:spacing w:val="-2"/>
          <w:sz w:val="21"/>
        </w:rPr>
        <w:t xml:space="preserve"> </w:t>
      </w:r>
      <w:r>
        <w:rPr>
          <w:rFonts w:hint="default" w:ascii="Times New Roman" w:hAnsi="Times New Roman" w:cs="Times New Roman"/>
          <w:sz w:val="21"/>
        </w:rPr>
        <w:t>such</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4"/>
          <w:sz w:val="21"/>
        </w:rPr>
        <w:t xml:space="preserve"> </w:t>
      </w:r>
      <w:r>
        <w:rPr>
          <w:rFonts w:hint="default" w:ascii="Times New Roman" w:hAnsi="Times New Roman" w:cs="Times New Roman"/>
          <w:sz w:val="21"/>
        </w:rPr>
        <w:t>missing</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performance </w:t>
      </w:r>
      <w:r>
        <w:rPr>
          <w:rFonts w:hint="default" w:ascii="Times New Roman" w:hAnsi="Times New Roman" w:cs="Times New Roman"/>
          <w:spacing w:val="-2"/>
          <w:sz w:val="21"/>
        </w:rPr>
        <w:t>requirements.</w:t>
      </w:r>
    </w:p>
    <w:p w14:paraId="58B671F5">
      <w:pPr>
        <w:pStyle w:val="9"/>
        <w:numPr>
          <w:ilvl w:val="1"/>
          <w:numId w:val="12"/>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Trend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Classification</w:t>
      </w:r>
      <w:r>
        <w:rPr>
          <w:rFonts w:hint="default" w:ascii="Times New Roman" w:hAnsi="Times New Roman" w:cs="Times New Roman"/>
          <w:spacing w:val="-5"/>
          <w:sz w:val="21"/>
        </w:rPr>
        <w:t xml:space="preserve"> </w:t>
      </w:r>
      <w:r>
        <w:rPr>
          <w:rFonts w:hint="default" w:ascii="Times New Roman" w:hAnsi="Times New Roman" w:cs="Times New Roman"/>
          <w:sz w:val="21"/>
        </w:rPr>
        <w:t>statistics</w:t>
      </w:r>
      <w:r>
        <w:rPr>
          <w:rFonts w:hint="default" w:ascii="Times New Roman" w:hAnsi="Times New Roman" w:cs="Times New Roman"/>
          <w:spacing w:val="-6"/>
          <w:sz w:val="21"/>
        </w:rPr>
        <w:t xml:space="preserve"> </w:t>
      </w:r>
      <w:r>
        <w:rPr>
          <w:rFonts w:hint="default" w:ascii="Times New Roman" w:hAnsi="Times New Roman" w:cs="Times New Roman"/>
          <w:sz w:val="21"/>
        </w:rPr>
        <w:t>show</w:t>
      </w:r>
      <w:r>
        <w:rPr>
          <w:rFonts w:hint="default" w:ascii="Times New Roman" w:hAnsi="Times New Roman" w:cs="Times New Roman"/>
          <w:spacing w:val="-4"/>
          <w:sz w:val="21"/>
        </w:rPr>
        <w:t xml:space="preserve"> </w:t>
      </w:r>
      <w:r>
        <w:rPr>
          <w:rFonts w:hint="default" w:ascii="Times New Roman" w:hAnsi="Times New Roman" w:cs="Times New Roman"/>
          <w:sz w:val="21"/>
        </w:rPr>
        <w:t>which</w:t>
      </w:r>
      <w:r>
        <w:rPr>
          <w:rFonts w:hint="default" w:ascii="Times New Roman" w:hAnsi="Times New Roman" w:cs="Times New Roman"/>
          <w:spacing w:val="-6"/>
          <w:sz w:val="21"/>
        </w:rPr>
        <w:t xml:space="preserve"> </w:t>
      </w:r>
      <w:r>
        <w:rPr>
          <w:rFonts w:hint="default" w:ascii="Times New Roman" w:hAnsi="Times New Roman" w:cs="Times New Roman"/>
          <w:sz w:val="21"/>
        </w:rPr>
        <w:t>defect</w:t>
      </w:r>
      <w:r>
        <w:rPr>
          <w:rFonts w:hint="default" w:ascii="Times New Roman" w:hAnsi="Times New Roman" w:cs="Times New Roman"/>
          <w:spacing w:val="-6"/>
          <w:sz w:val="21"/>
        </w:rPr>
        <w:t xml:space="preserve"> </w:t>
      </w:r>
      <w:r>
        <w:rPr>
          <w:rFonts w:hint="default" w:ascii="Times New Roman" w:hAnsi="Times New Roman" w:cs="Times New Roman"/>
          <w:sz w:val="21"/>
        </w:rPr>
        <w:t>types</w:t>
      </w:r>
      <w:r>
        <w:rPr>
          <w:rFonts w:hint="default" w:ascii="Times New Roman" w:hAnsi="Times New Roman" w:cs="Times New Roman"/>
          <w:spacing w:val="-6"/>
          <w:sz w:val="21"/>
        </w:rPr>
        <w:t xml:space="preserve"> </w:t>
      </w:r>
      <w:r>
        <w:rPr>
          <w:rFonts w:hint="default" w:ascii="Times New Roman" w:hAnsi="Times New Roman" w:cs="Times New Roman"/>
          <w:sz w:val="21"/>
        </w:rPr>
        <w:t>repeat</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what</w:t>
      </w:r>
      <w:r>
        <w:rPr>
          <w:rFonts w:hint="default" w:ascii="Times New Roman" w:hAnsi="Times New Roman" w:cs="Times New Roman"/>
          <w:spacing w:val="-6"/>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prevent.</w:t>
      </w:r>
    </w:p>
    <w:p w14:paraId="6A9C188C">
      <w:pPr>
        <w:pStyle w:val="9"/>
        <w:numPr>
          <w:ilvl w:val="1"/>
          <w:numId w:val="1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Right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verification: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Fixes</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7"/>
          <w:sz w:val="21"/>
        </w:rPr>
        <w:t xml:space="preserve"> </w:t>
      </w:r>
      <w:r>
        <w:rPr>
          <w:rFonts w:hint="default" w:ascii="Times New Roman" w:hAnsi="Times New Roman" w:cs="Times New Roman"/>
          <w:sz w:val="21"/>
        </w:rPr>
        <w:t>re-tested</w:t>
      </w:r>
      <w:r>
        <w:rPr>
          <w:rFonts w:hint="default" w:ascii="Times New Roman" w:hAnsi="Times New Roman" w:cs="Times New Roman"/>
          <w:spacing w:val="-7"/>
          <w:sz w:val="21"/>
        </w:rPr>
        <w:t xml:space="preserve"> </w:t>
      </w:r>
      <w:r>
        <w:rPr>
          <w:rFonts w:hint="default" w:ascii="Times New Roman" w:hAnsi="Times New Roman" w:cs="Times New Roman"/>
          <w:sz w:val="21"/>
        </w:rPr>
        <w:t>using</w:t>
      </w:r>
      <w:r>
        <w:rPr>
          <w:rFonts w:hint="default" w:ascii="Times New Roman" w:hAnsi="Times New Roman" w:cs="Times New Roman"/>
          <w:spacing w:val="-7"/>
          <w:sz w:val="21"/>
        </w:rPr>
        <w:t xml:space="preserve"> </w:t>
      </w:r>
      <w:r>
        <w:rPr>
          <w:rFonts w:hint="default" w:ascii="Times New Roman" w:hAnsi="Times New Roman" w:cs="Times New Roman"/>
          <w:sz w:val="21"/>
        </w:rPr>
        <w:t>appropriate</w:t>
      </w:r>
      <w:r>
        <w:rPr>
          <w:rFonts w:hint="default" w:ascii="Times New Roman" w:hAnsi="Times New Roman" w:cs="Times New Roman"/>
          <w:spacing w:val="-9"/>
          <w:sz w:val="21"/>
        </w:rPr>
        <w:t xml:space="preserve"> </w:t>
      </w:r>
      <w:r>
        <w:rPr>
          <w:rFonts w:hint="default" w:ascii="Times New Roman" w:hAnsi="Times New Roman" w:cs="Times New Roman"/>
          <w:sz w:val="21"/>
        </w:rPr>
        <w:t>performance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tests.</w:t>
      </w:r>
    </w:p>
    <w:p w14:paraId="1F1242D5">
      <w:pPr>
        <w:pStyle w:val="7"/>
        <w:spacing w:before="26"/>
        <w:rPr>
          <w:rFonts w:hint="default" w:ascii="Times New Roman" w:hAnsi="Times New Roman" w:cs="Times New Roman"/>
          <w:sz w:val="17"/>
        </w:rPr>
      </w:pPr>
    </w:p>
    <w:p w14:paraId="7D62A1B8">
      <w:pPr>
        <w:pStyle w:val="9"/>
        <w:numPr>
          <w:ilvl w:val="0"/>
          <w:numId w:val="12"/>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699200"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195" name="Graphic 19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195" o:spid="_x0000_s1026" o:spt="100" style="position:absolute;left:0pt;margin-left:48.55pt;margin-top:15.4pt;height:0.75pt;width:498.35pt;mso-position-horizontal-relative:page;mso-wrap-distance-bottom:0pt;mso-wrap-distance-top:0pt;z-index:-251617280;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F8We+2AAAAAkBAAAPAAAAAAAAAAEAIAAAACIAAABkcnMvZG93bnJldi54bWxQSwECFAAUAAAA&#10;CACHTuJAhD6k7icCAADgBAAADgAAAAAAAAABACAAAAAnAQAAZHJzL2Uyb0RvYy54bWxQSwUGAAAA&#10;AAYABgBZAQAAwAU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00224" behindDoc="1" locked="0" layoutInCell="1" allowOverlap="1">
                <wp:simplePos x="0" y="0"/>
                <wp:positionH relativeFrom="page">
                  <wp:posOffset>635000</wp:posOffset>
                </wp:positionH>
                <wp:positionV relativeFrom="paragraph">
                  <wp:posOffset>254635</wp:posOffset>
                </wp:positionV>
                <wp:extent cx="6313805" cy="489585"/>
                <wp:effectExtent l="0" t="0" r="10795" b="13335"/>
                <wp:wrapTopAndBottom/>
                <wp:docPr id="196" name="Group 196"/>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197" name="Graphic 197"/>
                        <wps:cNvSpPr/>
                        <wps:spPr>
                          <a:xfrm>
                            <a:off x="38100" y="7620"/>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198" name="Graphic 19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199" name="Graphic 199"/>
                        <wps:cNvSpPr/>
                        <wps:spPr>
                          <a:xfrm>
                            <a:off x="19811" y="43129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200" name="Graphic 200"/>
                        <wps:cNvSpPr/>
                        <wps:spPr>
                          <a:xfrm>
                            <a:off x="0" y="57911"/>
                            <a:ext cx="6313805" cy="431800"/>
                          </a:xfrm>
                          <a:custGeom>
                            <a:avLst/>
                            <a:gdLst/>
                            <a:ahLst/>
                            <a:cxnLst/>
                            <a:rect l="l" t="t" r="r" b="b"/>
                            <a:pathLst>
                              <a:path w="6313805" h="431800">
                                <a:moveTo>
                                  <a:pt x="6313678" y="0"/>
                                </a:moveTo>
                                <a:lnTo>
                                  <a:pt x="6307582" y="0"/>
                                </a:lnTo>
                                <a:lnTo>
                                  <a:pt x="6307582" y="425196"/>
                                </a:lnTo>
                                <a:lnTo>
                                  <a:pt x="38100" y="425196"/>
                                </a:lnTo>
                                <a:lnTo>
                                  <a:pt x="38100" y="0"/>
                                </a:lnTo>
                                <a:lnTo>
                                  <a:pt x="0" y="0"/>
                                </a:lnTo>
                                <a:lnTo>
                                  <a:pt x="0" y="425196"/>
                                </a:lnTo>
                                <a:lnTo>
                                  <a:pt x="0" y="431292"/>
                                </a:lnTo>
                                <a:lnTo>
                                  <a:pt x="6307582" y="431292"/>
                                </a:lnTo>
                                <a:lnTo>
                                  <a:pt x="6313678" y="431292"/>
                                </a:lnTo>
                                <a:lnTo>
                                  <a:pt x="6313678" y="425196"/>
                                </a:lnTo>
                                <a:lnTo>
                                  <a:pt x="6313678" y="0"/>
                                </a:lnTo>
                                <a:close/>
                              </a:path>
                            </a:pathLst>
                          </a:custGeom>
                          <a:solidFill>
                            <a:srgbClr val="DFA425"/>
                          </a:solidFill>
                        </wps:spPr>
                        <wps:bodyPr wrap="square" lIns="0" tIns="0" rIns="0" bIns="0" rtlCol="0">
                          <a:noAutofit/>
                        </wps:bodyPr>
                      </wps:wsp>
                      <wps:wsp>
                        <wps:cNvPr id="201" name="Textbox 201"/>
                        <wps:cNvSpPr txBox="1"/>
                        <wps:spPr>
                          <a:xfrm>
                            <a:off x="38100" y="6095"/>
                            <a:ext cx="6269990" cy="477520"/>
                          </a:xfrm>
                          <a:prstGeom prst="rect">
                            <a:avLst/>
                          </a:prstGeom>
                        </wps:spPr>
                        <wps:txbx>
                          <w:txbxContent>
                            <w:p w14:paraId="6A19304A">
                              <w:pPr>
                                <w:spacing w:before="81" w:line="276" w:lineRule="auto"/>
                                <w:ind w:left="88" w:right="540" w:firstLine="0"/>
                                <w:jc w:val="left"/>
                                <w:rPr>
                                  <w:sz w:val="21"/>
                                </w:rPr>
                              </w:pPr>
                              <w:r>
                                <w:rPr>
                                  <w:b/>
                                  <w:color w:val="895A00"/>
                                  <w:sz w:val="20"/>
                                </w:rPr>
                                <w:t>Example:</w:t>
                              </w:r>
                              <w:r>
                                <w:rPr>
                                  <w:b/>
                                  <w:color w:val="895A00"/>
                                  <w:spacing w:val="40"/>
                                  <w:sz w:val="20"/>
                                </w:rPr>
                                <w:t xml:space="preserve"> </w:t>
                              </w:r>
                              <w:r>
                                <w:rPr>
                                  <w:sz w:val="21"/>
                                </w:rPr>
                                <w:t>Response</w:t>
                              </w:r>
                              <w:r>
                                <w:rPr>
                                  <w:spacing w:val="-1"/>
                                  <w:sz w:val="21"/>
                                </w:rPr>
                                <w:t xml:space="preserve"> </w:t>
                              </w:r>
                              <w:r>
                                <w:rPr>
                                  <w:sz w:val="21"/>
                                </w:rPr>
                                <w:t>time</w:t>
                              </w:r>
                              <w:r>
                                <w:rPr>
                                  <w:spacing w:val="-1"/>
                                  <w:sz w:val="21"/>
                                </w:rPr>
                                <w:t xml:space="preserve"> </w:t>
                              </w:r>
                              <w:r>
                                <w:rPr>
                                  <w:sz w:val="21"/>
                                </w:rPr>
                                <w:t>rises</w:t>
                              </w:r>
                              <w:r>
                                <w:rPr>
                                  <w:spacing w:val="-1"/>
                                  <w:sz w:val="21"/>
                                </w:rPr>
                                <w:t xml:space="preserve"> </w:t>
                              </w:r>
                              <w:r>
                                <w:rPr>
                                  <w:sz w:val="21"/>
                                </w:rPr>
                                <w:t>from</w:t>
                              </w:r>
                              <w:r>
                                <w:rPr>
                                  <w:spacing w:val="-4"/>
                                  <w:sz w:val="21"/>
                                </w:rPr>
                                <w:t xml:space="preserve"> </w:t>
                              </w:r>
                              <w:r>
                                <w:rPr>
                                  <w:sz w:val="21"/>
                                </w:rPr>
                                <w:t>2</w:t>
                              </w:r>
                              <w:r>
                                <w:rPr>
                                  <w:spacing w:val="-1"/>
                                  <w:sz w:val="21"/>
                                </w:rPr>
                                <w:t xml:space="preserve"> </w:t>
                              </w:r>
                              <w:r>
                                <w:rPr>
                                  <w:sz w:val="21"/>
                                </w:rPr>
                                <w:t>seconds</w:t>
                              </w:r>
                              <w:r>
                                <w:rPr>
                                  <w:spacing w:val="-2"/>
                                  <w:sz w:val="21"/>
                                </w:rPr>
                                <w:t xml:space="preserve"> </w:t>
                              </w:r>
                              <w:r>
                                <w:rPr>
                                  <w:sz w:val="21"/>
                                </w:rPr>
                                <w:t>to</w:t>
                              </w:r>
                              <w:r>
                                <w:rPr>
                                  <w:spacing w:val="-2"/>
                                  <w:sz w:val="21"/>
                                </w:rPr>
                                <w:t xml:space="preserve"> </w:t>
                              </w:r>
                              <w:r>
                                <w:rPr>
                                  <w:sz w:val="21"/>
                                </w:rPr>
                                <w:t>14</w:t>
                              </w:r>
                              <w:r>
                                <w:rPr>
                                  <w:spacing w:val="-3"/>
                                  <w:sz w:val="21"/>
                                </w:rPr>
                                <w:t xml:space="preserve"> </w:t>
                              </w:r>
                              <w:r>
                                <w:rPr>
                                  <w:sz w:val="21"/>
                                </w:rPr>
                                <w:t>seconds</w:t>
                              </w:r>
                              <w:r>
                                <w:rPr>
                                  <w:spacing w:val="-2"/>
                                  <w:sz w:val="21"/>
                                </w:rPr>
                                <w:t xml:space="preserve"> </w:t>
                              </w:r>
                              <w:r>
                                <w:rPr>
                                  <w:sz w:val="21"/>
                                </w:rPr>
                                <w:t>at</w:t>
                              </w:r>
                              <w:r>
                                <w:rPr>
                                  <w:spacing w:val="-2"/>
                                  <w:sz w:val="21"/>
                                </w:rPr>
                                <w:t xml:space="preserve"> </w:t>
                              </w:r>
                              <w:r>
                                <w:rPr>
                                  <w:sz w:val="21"/>
                                </w:rPr>
                                <w:t>1,000</w:t>
                              </w:r>
                              <w:r>
                                <w:rPr>
                                  <w:spacing w:val="-1"/>
                                  <w:sz w:val="21"/>
                                </w:rPr>
                                <w:t xml:space="preserve"> </w:t>
                              </w:r>
                              <w:r>
                                <w:rPr>
                                  <w:sz w:val="21"/>
                                </w:rPr>
                                <w:t>concurrent</w:t>
                              </w:r>
                              <w:r>
                                <w:rPr>
                                  <w:spacing w:val="-2"/>
                                  <w:sz w:val="21"/>
                                </w:rPr>
                                <w:t xml:space="preserve"> </w:t>
                              </w:r>
                              <w:r>
                                <w:rPr>
                                  <w:sz w:val="21"/>
                                </w:rPr>
                                <w:t>users.</w:t>
                              </w:r>
                              <w:r>
                                <w:rPr>
                                  <w:spacing w:val="-1"/>
                                  <w:sz w:val="21"/>
                                </w:rPr>
                                <w:t xml:space="preserve"> </w:t>
                              </w:r>
                              <w:r>
                                <w:rPr>
                                  <w:sz w:val="21"/>
                                </w:rPr>
                                <w:t>It</w:t>
                              </w:r>
                              <w:r>
                                <w:rPr>
                                  <w:spacing w:val="-3"/>
                                  <w:sz w:val="21"/>
                                </w:rPr>
                                <w:t xml:space="preserve"> </w:t>
                              </w:r>
                              <w:r>
                                <w:rPr>
                                  <w:sz w:val="21"/>
                                </w:rPr>
                                <w:t>is</w:t>
                              </w:r>
                              <w:r>
                                <w:rPr>
                                  <w:spacing w:val="-3"/>
                                  <w:sz w:val="21"/>
                                </w:rPr>
                                <w:t xml:space="preserve"> </w:t>
                              </w:r>
                              <w:r>
                                <w:rPr>
                                  <w:sz w:val="21"/>
                                </w:rPr>
                                <w:t>logged</w:t>
                              </w:r>
                              <w:r>
                                <w:rPr>
                                  <w:spacing w:val="-1"/>
                                  <w:sz w:val="21"/>
                                </w:rPr>
                                <w:t xml:space="preserve"> </w:t>
                              </w:r>
                              <w:r>
                                <w:rPr>
                                  <w:sz w:val="21"/>
                                </w:rPr>
                                <w:t>as</w:t>
                              </w:r>
                              <w:r>
                                <w:rPr>
                                  <w:spacing w:val="-2"/>
                                  <w:sz w:val="21"/>
                                </w:rPr>
                                <w:t xml:space="preserve"> </w:t>
                              </w:r>
                              <w:r>
                                <w:rPr>
                                  <w:sz w:val="21"/>
                                </w:rPr>
                                <w:t>a</w:t>
                              </w:r>
                              <w:r>
                                <w:rPr>
                                  <w:spacing w:val="-1"/>
                                  <w:sz w:val="21"/>
                                </w:rPr>
                                <w:t xml:space="preserve"> </w:t>
                              </w:r>
                              <w:r>
                                <w:rPr>
                                  <w:sz w:val="21"/>
                                </w:rPr>
                                <w:t>high-severity performance defect, traced to a missing database index, fixed and verified with a repeat load test.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38.55pt;width:497.15pt;mso-position-horizontal-relative:page;mso-wrap-distance-bottom:0pt;mso-wrap-distance-top:0pt;z-index:-251616256;mso-width-relative:page;mso-height-relative:page;" coordsize="6313805,489584" o:gfxdata="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Ft2h+toAAAALAQAADwAAAAAAAAABACAAAAAiAAAAZHJz&#10;L2Rvd25yZXYueG1sUEsBAhQAFAAAAAgAh07iQN4YT948BAAAdRMAAA4AAAAAAAAAAQAgAAAAKQEA&#10;AGRycy9lMm9Eb2MueG1sUEsFBgAAAAAGAAYAWQEAANcHAAAAAA==&#10;">
                <o:lock v:ext="edit" aspectratio="f"/>
                <v:shape id="Graphic 197" o:spid="_x0000_s1026" o:spt="100" style="position:absolute;left:38100;top:7620;height:475615;width:6269990;" fillcolor="#FFF4DD" filled="t" stroked="f" coordsize="6269990,475615" o:gfxdata="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BzGy8AAAA&#10;3AAAAA8AAAAAAAAAAQAgAAAAIgAAAGRycy9kb3ducmV2LnhtbFBLAQIUABQAAAAIAIdO4kAzLwWe&#10;OwAAADkAAAAQAAAAAAAAAAEAIAAAAAsBAABkcnMvc2hhcGV4bWwueG1sUEsFBgAAAAAGAAYAWwEA&#10;ALUDAAAAAA==&#10;" path="m6269482,0l0,0,0,475488,6269482,475488,6269482,0xe">
                  <v:fill on="t" focussize="0,0"/>
                  <v:stroke on="f"/>
                  <v:imagedata o:title=""/>
                  <o:lock v:ext="edit" aspectratio="f"/>
                  <v:textbox inset="0mm,0mm,0mm,0mm"/>
                </v:shape>
                <v:shape id="Graphic 198" o:spid="_x0000_s1026" o:spt="100" style="position:absolute;left:0;top:0;height:58419;width:6313805;" fillcolor="#DFA425" filled="t" stroked="f" coordsize="6313805,58419" o:gfxdata="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fx+G/&#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199" o:spid="_x0000_s1026" o:spt="100" style="position:absolute;left:19811;top:431291;height:50800;width:6290945;" fillcolor="#FFF4DD" filled="t" stroked="f" coordsize="6290945,50800" o:gfxdata="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3bnIrsAAADc&#10;AAAADwAAAAAAAAABACAAAAAiAAAAZHJzL2Rvd25yZXYueG1sUEsBAhQAFAAAAAgAh07iQDMvBZ47&#10;AAAAOQAAABAAAAAAAAAAAQAgAAAACgEAAGRycy9zaGFwZXhtbC54bWxQSwUGAAAAAAYABgBbAQAA&#10;tAMAAAAA&#10;" path="m6290817,0l0,0,0,50292,6290817,50292,6290817,0xe">
                  <v:fill on="t" focussize="0,0"/>
                  <v:stroke on="f"/>
                  <v:imagedata o:title=""/>
                  <o:lock v:ext="edit" aspectratio="f"/>
                  <v:textbox inset="0mm,0mm,0mm,0mm"/>
                </v:shape>
                <v:shape id="Graphic 200" o:spid="_x0000_s1026" o:spt="100" style="position:absolute;left:0;top:57911;height:431800;width:6313805;" fillcolor="#DFA425" filled="t" stroked="f" coordsize="6313805,431800" o:gfxdata="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u4or4A&#10;AADcAAAADwAAAAAAAAABACAAAAAiAAAAZHJzL2Rvd25yZXYueG1sUEsBAhQAFAAAAAgAh07iQDMv&#10;BZ47AAAAOQAAABAAAAAAAAAAAQAgAAAADQEAAGRycy9zaGFwZXhtbC54bWxQSwUGAAAAAAYABgBb&#10;AQAAtwMAAAAA&#10;" path="m6313678,0l6307582,0,6307582,425196,38100,425196,38100,0,0,0,0,425196,0,431292,6307582,431292,6313678,431292,6313678,425196,6313678,0xe">
                  <v:fill on="t" focussize="0,0"/>
                  <v:stroke on="f"/>
                  <v:imagedata o:title=""/>
                  <o:lock v:ext="edit" aspectratio="f"/>
                  <v:textbox inset="0mm,0mm,0mm,0mm"/>
                </v:shape>
                <v:shape id="Textbox 201" o:spid="_x0000_s1026" o:spt="202" type="#_x0000_t202" style="position:absolute;left:38100;top:6095;height:477520;width:6269990;" filled="f" stroked="f" coordsize="21600,21600" o:gfxdata="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Sh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19304A">
                        <w:pPr>
                          <w:spacing w:before="81" w:line="276" w:lineRule="auto"/>
                          <w:ind w:left="88" w:right="540" w:firstLine="0"/>
                          <w:jc w:val="left"/>
                          <w:rPr>
                            <w:sz w:val="21"/>
                          </w:rPr>
                        </w:pPr>
                        <w:r>
                          <w:rPr>
                            <w:b/>
                            <w:color w:val="895A00"/>
                            <w:sz w:val="20"/>
                          </w:rPr>
                          <w:t>Example:</w:t>
                        </w:r>
                        <w:r>
                          <w:rPr>
                            <w:b/>
                            <w:color w:val="895A00"/>
                            <w:spacing w:val="40"/>
                            <w:sz w:val="20"/>
                          </w:rPr>
                          <w:t xml:space="preserve"> </w:t>
                        </w:r>
                        <w:r>
                          <w:rPr>
                            <w:sz w:val="21"/>
                          </w:rPr>
                          <w:t>Response</w:t>
                        </w:r>
                        <w:r>
                          <w:rPr>
                            <w:spacing w:val="-1"/>
                            <w:sz w:val="21"/>
                          </w:rPr>
                          <w:t xml:space="preserve"> </w:t>
                        </w:r>
                        <w:r>
                          <w:rPr>
                            <w:sz w:val="21"/>
                          </w:rPr>
                          <w:t>time</w:t>
                        </w:r>
                        <w:r>
                          <w:rPr>
                            <w:spacing w:val="-1"/>
                            <w:sz w:val="21"/>
                          </w:rPr>
                          <w:t xml:space="preserve"> </w:t>
                        </w:r>
                        <w:r>
                          <w:rPr>
                            <w:sz w:val="21"/>
                          </w:rPr>
                          <w:t>rises</w:t>
                        </w:r>
                        <w:r>
                          <w:rPr>
                            <w:spacing w:val="-1"/>
                            <w:sz w:val="21"/>
                          </w:rPr>
                          <w:t xml:space="preserve"> </w:t>
                        </w:r>
                        <w:r>
                          <w:rPr>
                            <w:sz w:val="21"/>
                          </w:rPr>
                          <w:t>from</w:t>
                        </w:r>
                        <w:r>
                          <w:rPr>
                            <w:spacing w:val="-4"/>
                            <w:sz w:val="21"/>
                          </w:rPr>
                          <w:t xml:space="preserve"> </w:t>
                        </w:r>
                        <w:r>
                          <w:rPr>
                            <w:sz w:val="21"/>
                          </w:rPr>
                          <w:t>2</w:t>
                        </w:r>
                        <w:r>
                          <w:rPr>
                            <w:spacing w:val="-1"/>
                            <w:sz w:val="21"/>
                          </w:rPr>
                          <w:t xml:space="preserve"> </w:t>
                        </w:r>
                        <w:r>
                          <w:rPr>
                            <w:sz w:val="21"/>
                          </w:rPr>
                          <w:t>seconds</w:t>
                        </w:r>
                        <w:r>
                          <w:rPr>
                            <w:spacing w:val="-2"/>
                            <w:sz w:val="21"/>
                          </w:rPr>
                          <w:t xml:space="preserve"> </w:t>
                        </w:r>
                        <w:r>
                          <w:rPr>
                            <w:sz w:val="21"/>
                          </w:rPr>
                          <w:t>to</w:t>
                        </w:r>
                        <w:r>
                          <w:rPr>
                            <w:spacing w:val="-2"/>
                            <w:sz w:val="21"/>
                          </w:rPr>
                          <w:t xml:space="preserve"> </w:t>
                        </w:r>
                        <w:r>
                          <w:rPr>
                            <w:sz w:val="21"/>
                          </w:rPr>
                          <w:t>14</w:t>
                        </w:r>
                        <w:r>
                          <w:rPr>
                            <w:spacing w:val="-3"/>
                            <w:sz w:val="21"/>
                          </w:rPr>
                          <w:t xml:space="preserve"> </w:t>
                        </w:r>
                        <w:r>
                          <w:rPr>
                            <w:sz w:val="21"/>
                          </w:rPr>
                          <w:t>seconds</w:t>
                        </w:r>
                        <w:r>
                          <w:rPr>
                            <w:spacing w:val="-2"/>
                            <w:sz w:val="21"/>
                          </w:rPr>
                          <w:t xml:space="preserve"> </w:t>
                        </w:r>
                        <w:r>
                          <w:rPr>
                            <w:sz w:val="21"/>
                          </w:rPr>
                          <w:t>at</w:t>
                        </w:r>
                        <w:r>
                          <w:rPr>
                            <w:spacing w:val="-2"/>
                            <w:sz w:val="21"/>
                          </w:rPr>
                          <w:t xml:space="preserve"> </w:t>
                        </w:r>
                        <w:r>
                          <w:rPr>
                            <w:sz w:val="21"/>
                          </w:rPr>
                          <w:t>1,000</w:t>
                        </w:r>
                        <w:r>
                          <w:rPr>
                            <w:spacing w:val="-1"/>
                            <w:sz w:val="21"/>
                          </w:rPr>
                          <w:t xml:space="preserve"> </w:t>
                        </w:r>
                        <w:r>
                          <w:rPr>
                            <w:sz w:val="21"/>
                          </w:rPr>
                          <w:t>concurrent</w:t>
                        </w:r>
                        <w:r>
                          <w:rPr>
                            <w:spacing w:val="-2"/>
                            <w:sz w:val="21"/>
                          </w:rPr>
                          <w:t xml:space="preserve"> </w:t>
                        </w:r>
                        <w:r>
                          <w:rPr>
                            <w:sz w:val="21"/>
                          </w:rPr>
                          <w:t>users.</w:t>
                        </w:r>
                        <w:r>
                          <w:rPr>
                            <w:spacing w:val="-1"/>
                            <w:sz w:val="21"/>
                          </w:rPr>
                          <w:t xml:space="preserve"> </w:t>
                        </w:r>
                        <w:r>
                          <w:rPr>
                            <w:sz w:val="21"/>
                          </w:rPr>
                          <w:t>It</w:t>
                        </w:r>
                        <w:r>
                          <w:rPr>
                            <w:spacing w:val="-3"/>
                            <w:sz w:val="21"/>
                          </w:rPr>
                          <w:t xml:space="preserve"> </w:t>
                        </w:r>
                        <w:r>
                          <w:rPr>
                            <w:sz w:val="21"/>
                          </w:rPr>
                          <w:t>is</w:t>
                        </w:r>
                        <w:r>
                          <w:rPr>
                            <w:spacing w:val="-3"/>
                            <w:sz w:val="21"/>
                          </w:rPr>
                          <w:t xml:space="preserve"> </w:t>
                        </w:r>
                        <w:r>
                          <w:rPr>
                            <w:sz w:val="21"/>
                          </w:rPr>
                          <w:t>logged</w:t>
                        </w:r>
                        <w:r>
                          <w:rPr>
                            <w:spacing w:val="-1"/>
                            <w:sz w:val="21"/>
                          </w:rPr>
                          <w:t xml:space="preserve"> </w:t>
                        </w:r>
                        <w:r>
                          <w:rPr>
                            <w:sz w:val="21"/>
                          </w:rPr>
                          <w:t>as</w:t>
                        </w:r>
                        <w:r>
                          <w:rPr>
                            <w:spacing w:val="-2"/>
                            <w:sz w:val="21"/>
                          </w:rPr>
                          <w:t xml:space="preserve"> </w:t>
                        </w:r>
                        <w:r>
                          <w:rPr>
                            <w:sz w:val="21"/>
                          </w:rPr>
                          <w:t>a</w:t>
                        </w:r>
                        <w:r>
                          <w:rPr>
                            <w:spacing w:val="-1"/>
                            <w:sz w:val="21"/>
                          </w:rPr>
                          <w:t xml:space="preserve"> </w:t>
                        </w:r>
                        <w:r>
                          <w:rPr>
                            <w:sz w:val="21"/>
                          </w:rPr>
                          <w:t>high-severity performance defect, traced to a missing database index, fixed and verified with a repeat load test.</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00224" behindDoc="1" locked="0" layoutInCell="1" allowOverlap="1">
                <wp:simplePos x="0" y="0"/>
                <wp:positionH relativeFrom="page">
                  <wp:posOffset>635000</wp:posOffset>
                </wp:positionH>
                <wp:positionV relativeFrom="paragraph">
                  <wp:posOffset>970915</wp:posOffset>
                </wp:positionV>
                <wp:extent cx="6313805" cy="487680"/>
                <wp:effectExtent l="0" t="0" r="10795" b="0"/>
                <wp:wrapTopAndBottom/>
                <wp:docPr id="202" name="Group 202"/>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203" name="Graphic 203"/>
                        <wps:cNvSpPr/>
                        <wps:spPr>
                          <a:xfrm>
                            <a:off x="38100" y="604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204" name="Graphic 204"/>
                        <wps:cNvSpPr/>
                        <wps:spPr>
                          <a:xfrm>
                            <a:off x="0" y="1"/>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205" name="Graphic 205"/>
                        <wps:cNvSpPr/>
                        <wps:spPr>
                          <a:xfrm>
                            <a:off x="19811" y="429718"/>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206" name="Graphic 206"/>
                        <wps:cNvSpPr/>
                        <wps:spPr>
                          <a:xfrm>
                            <a:off x="0" y="57862"/>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207" name="Textbox 207"/>
                        <wps:cNvSpPr txBox="1"/>
                        <wps:spPr>
                          <a:xfrm>
                            <a:off x="38100" y="6097"/>
                            <a:ext cx="6269990" cy="475615"/>
                          </a:xfrm>
                          <a:prstGeom prst="rect">
                            <a:avLst/>
                          </a:prstGeom>
                        </wps:spPr>
                        <wps:txbx>
                          <w:txbxContent>
                            <w:p w14:paraId="0313F58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Proper</w:t>
                              </w:r>
                              <w:r>
                                <w:rPr>
                                  <w:spacing w:val="-2"/>
                                  <w:sz w:val="21"/>
                                </w:rPr>
                                <w:t xml:space="preserve"> </w:t>
                              </w:r>
                              <w:r>
                                <w:rPr>
                                  <w:sz w:val="21"/>
                                </w:rPr>
                                <w:t>classification</w:t>
                              </w:r>
                              <w:r>
                                <w:rPr>
                                  <w:spacing w:val="-2"/>
                                  <w:sz w:val="21"/>
                                </w:rPr>
                                <w:t xml:space="preserve"> </w:t>
                              </w:r>
                              <w:r>
                                <w:rPr>
                                  <w:sz w:val="21"/>
                                </w:rPr>
                                <w:t>turns</w:t>
                              </w:r>
                              <w:r>
                                <w:rPr>
                                  <w:spacing w:val="-4"/>
                                  <w:sz w:val="21"/>
                                </w:rPr>
                                <w:t xml:space="preserve"> </w:t>
                              </w:r>
                              <w:r>
                                <w:rPr>
                                  <w:sz w:val="21"/>
                                </w:rPr>
                                <w:t>an</w:t>
                              </w:r>
                              <w:r>
                                <w:rPr>
                                  <w:spacing w:val="-2"/>
                                  <w:sz w:val="21"/>
                                </w:rPr>
                                <w:t xml:space="preserve"> </w:t>
                              </w:r>
                              <w:r>
                                <w:rPr>
                                  <w:sz w:val="21"/>
                                </w:rPr>
                                <w:t>unclear</w:t>
                              </w:r>
                              <w:r>
                                <w:rPr>
                                  <w:spacing w:val="-2"/>
                                  <w:sz w:val="21"/>
                                </w:rPr>
                                <w:t xml:space="preserve"> </w:t>
                              </w:r>
                              <w:r>
                                <w:rPr>
                                  <w:sz w:val="21"/>
                                </w:rPr>
                                <w:t>complaint</w:t>
                              </w:r>
                              <w:r>
                                <w:rPr>
                                  <w:spacing w:val="-3"/>
                                  <w:sz w:val="21"/>
                                </w:rPr>
                                <w:t xml:space="preserve"> </w:t>
                              </w:r>
                              <w:r>
                                <w:rPr>
                                  <w:sz w:val="21"/>
                                </w:rPr>
                                <w:t>(‘the</w:t>
                              </w:r>
                              <w:r>
                                <w:rPr>
                                  <w:spacing w:val="-2"/>
                                  <w:sz w:val="21"/>
                                </w:rPr>
                                <w:t xml:space="preserve"> </w:t>
                              </w:r>
                              <w:r>
                                <w:rPr>
                                  <w:sz w:val="21"/>
                                </w:rPr>
                                <w:t>site</w:t>
                              </w:r>
                              <w:r>
                                <w:rPr>
                                  <w:spacing w:val="-2"/>
                                  <w:sz w:val="21"/>
                                </w:rPr>
                                <w:t xml:space="preserve"> </w:t>
                              </w:r>
                              <w:r>
                                <w:rPr>
                                  <w:sz w:val="21"/>
                                </w:rPr>
                                <w:t>is</w:t>
                              </w:r>
                              <w:r>
                                <w:rPr>
                                  <w:spacing w:val="-4"/>
                                  <w:sz w:val="21"/>
                                </w:rPr>
                                <w:t xml:space="preserve"> </w:t>
                              </w:r>
                              <w:r>
                                <w:rPr>
                                  <w:sz w:val="21"/>
                                </w:rPr>
                                <w:t>slow’)</w:t>
                              </w:r>
                              <w:r>
                                <w:rPr>
                                  <w:spacing w:val="-4"/>
                                  <w:sz w:val="21"/>
                                </w:rPr>
                                <w:t xml:space="preserve"> </w:t>
                              </w:r>
                              <w:r>
                                <w:rPr>
                                  <w:sz w:val="21"/>
                                </w:rPr>
                                <w:t>into</w:t>
                              </w:r>
                              <w:r>
                                <w:rPr>
                                  <w:spacing w:val="-3"/>
                                  <w:sz w:val="21"/>
                                </w:rPr>
                                <w:t xml:space="preserve"> </w:t>
                              </w:r>
                              <w:r>
                                <w:rPr>
                                  <w:sz w:val="21"/>
                                </w:rPr>
                                <w:t>an</w:t>
                              </w:r>
                              <w:r>
                                <w:rPr>
                                  <w:spacing w:val="-5"/>
                                  <w:sz w:val="21"/>
                                </w:rPr>
                                <w:t xml:space="preserve"> </w:t>
                              </w:r>
                              <w:r>
                                <w:rPr>
                                  <w:sz w:val="21"/>
                                </w:rPr>
                                <w:t>actionable,</w:t>
                              </w:r>
                              <w:r>
                                <w:rPr>
                                  <w:spacing w:val="-2"/>
                                  <w:sz w:val="21"/>
                                </w:rPr>
                                <w:t xml:space="preserve"> </w:t>
                              </w:r>
                              <w:r>
                                <w:rPr>
                                  <w:sz w:val="21"/>
                                </w:rPr>
                                <w:t>prioritised</w:t>
                              </w:r>
                              <w:r>
                                <w:rPr>
                                  <w:spacing w:val="-2"/>
                                  <w:sz w:val="21"/>
                                </w:rPr>
                                <w:t xml:space="preserve"> </w:t>
                              </w:r>
                              <w:r>
                                <w:rPr>
                                  <w:sz w:val="21"/>
                                </w:rPr>
                                <w:t>and traceable defect that is resolved faster and prevented in future.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4pt;width:497.15pt;mso-position-horizontal-relative:page;mso-wrap-distance-bottom:0pt;mso-wrap-distance-top:0pt;z-index:-251616256;mso-width-relative:page;mso-height-relative:page;" coordsize="6313805,487680" o:gfxdata="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">
                <o:lock v:ext="edit" aspectratio="f"/>
                <v:shape id="Graphic 203" o:spid="_x0000_s1026" o:spt="100" style="position:absolute;left:38100;top:6046;height:475615;width:6269990;" fillcolor="#E8F5E9" filled="t" stroked="f" coordsize="6269990,475615" o:gfxdata="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B8Br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204" o:spid="_x0000_s1026" o:spt="100" style="position:absolute;left:0;top:1;height:58419;width:6313805;" fillcolor="#2D7C31" filled="t" stroked="f" coordsize="6313805,58419" o:gfxdata="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Nmee&#10;wAAAANwAAAAPAAAAAAAAAAEAIAAAACIAAABkcnMvZG93bnJldi54bWxQSwECFAAUAAAACACHTuJA&#10;My8FnjsAAAA5AAAAEAAAAAAAAAABACAAAAAPAQAAZHJzL3NoYXBleG1sLnhtbFBLBQYAAAAABgAG&#10;AFsBAAC5AwAAAAA=&#10;" path="m6313678,0l6307582,0,38100,0,0,0,0,6096,0,57912,38100,57912,38100,6096,6307582,6096,6307582,57912,6313678,57912,6313678,6096,6313678,0xe">
                  <v:fill on="t" focussize="0,0"/>
                  <v:stroke on="f"/>
                  <v:imagedata o:title=""/>
                  <o:lock v:ext="edit" aspectratio="f"/>
                  <v:textbox inset="0mm,0mm,0mm,0mm"/>
                </v:shape>
                <v:shape id="Graphic 205" o:spid="_x0000_s1026" o:spt="100" style="position:absolute;left:19811;top:429718;height:50800;width:6290945;" fillcolor="#E8F5E9" filled="t" stroked="f" coordsize="6290945,50800" o:gfxdata="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E6zL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206" o:spid="_x0000_s1026" o:spt="100" style="position:absolute;left:0;top:57862;height:429895;width:6313805;" fillcolor="#2D7C31" filled="t" stroked="f" coordsize="6313805,429895" o:gfxdata="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MOpO8AAAA&#10;3A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207" o:spid="_x0000_s1026" o:spt="202" type="#_x0000_t202" style="position:absolute;left:38100;top:6097;height:475615;width:6269990;" filled="f" stroked="f" coordsize="21600,21600" o:gfxdata="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Mr2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13F58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Proper</w:t>
                        </w:r>
                        <w:r>
                          <w:rPr>
                            <w:spacing w:val="-2"/>
                            <w:sz w:val="21"/>
                          </w:rPr>
                          <w:t xml:space="preserve"> </w:t>
                        </w:r>
                        <w:r>
                          <w:rPr>
                            <w:sz w:val="21"/>
                          </w:rPr>
                          <w:t>classification</w:t>
                        </w:r>
                        <w:r>
                          <w:rPr>
                            <w:spacing w:val="-2"/>
                            <w:sz w:val="21"/>
                          </w:rPr>
                          <w:t xml:space="preserve"> </w:t>
                        </w:r>
                        <w:r>
                          <w:rPr>
                            <w:sz w:val="21"/>
                          </w:rPr>
                          <w:t>turns</w:t>
                        </w:r>
                        <w:r>
                          <w:rPr>
                            <w:spacing w:val="-4"/>
                            <w:sz w:val="21"/>
                          </w:rPr>
                          <w:t xml:space="preserve"> </w:t>
                        </w:r>
                        <w:r>
                          <w:rPr>
                            <w:sz w:val="21"/>
                          </w:rPr>
                          <w:t>an</w:t>
                        </w:r>
                        <w:r>
                          <w:rPr>
                            <w:spacing w:val="-2"/>
                            <w:sz w:val="21"/>
                          </w:rPr>
                          <w:t xml:space="preserve"> </w:t>
                        </w:r>
                        <w:r>
                          <w:rPr>
                            <w:sz w:val="21"/>
                          </w:rPr>
                          <w:t>unclear</w:t>
                        </w:r>
                        <w:r>
                          <w:rPr>
                            <w:spacing w:val="-2"/>
                            <w:sz w:val="21"/>
                          </w:rPr>
                          <w:t xml:space="preserve"> </w:t>
                        </w:r>
                        <w:r>
                          <w:rPr>
                            <w:sz w:val="21"/>
                          </w:rPr>
                          <w:t>complaint</w:t>
                        </w:r>
                        <w:r>
                          <w:rPr>
                            <w:spacing w:val="-3"/>
                            <w:sz w:val="21"/>
                          </w:rPr>
                          <w:t xml:space="preserve"> </w:t>
                        </w:r>
                        <w:r>
                          <w:rPr>
                            <w:sz w:val="21"/>
                          </w:rPr>
                          <w:t>(‘the</w:t>
                        </w:r>
                        <w:r>
                          <w:rPr>
                            <w:spacing w:val="-2"/>
                            <w:sz w:val="21"/>
                          </w:rPr>
                          <w:t xml:space="preserve"> </w:t>
                        </w:r>
                        <w:r>
                          <w:rPr>
                            <w:sz w:val="21"/>
                          </w:rPr>
                          <w:t>site</w:t>
                        </w:r>
                        <w:r>
                          <w:rPr>
                            <w:spacing w:val="-2"/>
                            <w:sz w:val="21"/>
                          </w:rPr>
                          <w:t xml:space="preserve"> </w:t>
                        </w:r>
                        <w:r>
                          <w:rPr>
                            <w:sz w:val="21"/>
                          </w:rPr>
                          <w:t>is</w:t>
                        </w:r>
                        <w:r>
                          <w:rPr>
                            <w:spacing w:val="-4"/>
                            <w:sz w:val="21"/>
                          </w:rPr>
                          <w:t xml:space="preserve"> </w:t>
                        </w:r>
                        <w:r>
                          <w:rPr>
                            <w:sz w:val="21"/>
                          </w:rPr>
                          <w:t>slow’)</w:t>
                        </w:r>
                        <w:r>
                          <w:rPr>
                            <w:spacing w:val="-4"/>
                            <w:sz w:val="21"/>
                          </w:rPr>
                          <w:t xml:space="preserve"> </w:t>
                        </w:r>
                        <w:r>
                          <w:rPr>
                            <w:sz w:val="21"/>
                          </w:rPr>
                          <w:t>into</w:t>
                        </w:r>
                        <w:r>
                          <w:rPr>
                            <w:spacing w:val="-3"/>
                            <w:sz w:val="21"/>
                          </w:rPr>
                          <w:t xml:space="preserve"> </w:t>
                        </w:r>
                        <w:r>
                          <w:rPr>
                            <w:sz w:val="21"/>
                          </w:rPr>
                          <w:t>an</w:t>
                        </w:r>
                        <w:r>
                          <w:rPr>
                            <w:spacing w:val="-5"/>
                            <w:sz w:val="21"/>
                          </w:rPr>
                          <w:t xml:space="preserve"> </w:t>
                        </w:r>
                        <w:r>
                          <w:rPr>
                            <w:sz w:val="21"/>
                          </w:rPr>
                          <w:t>actionable,</w:t>
                        </w:r>
                        <w:r>
                          <w:rPr>
                            <w:spacing w:val="-2"/>
                            <w:sz w:val="21"/>
                          </w:rPr>
                          <w:t xml:space="preserve"> </w:t>
                        </w:r>
                        <w:r>
                          <w:rPr>
                            <w:sz w:val="21"/>
                          </w:rPr>
                          <w:t>prioritised</w:t>
                        </w:r>
                        <w:r>
                          <w:rPr>
                            <w:spacing w:val="-2"/>
                            <w:sz w:val="21"/>
                          </w:rPr>
                          <w:t xml:space="preserve"> </w:t>
                        </w:r>
                        <w:r>
                          <w:rPr>
                            <w:sz w:val="21"/>
                          </w:rPr>
                          <w:t>and traceable defect that is resolved faster and prevented in future.</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p>
    <w:p w14:paraId="23878F77">
      <w:pPr>
        <w:pStyle w:val="7"/>
        <w:spacing w:before="6"/>
        <w:rPr>
          <w:rFonts w:hint="default" w:ascii="Times New Roman" w:hAnsi="Times New Roman" w:cs="Times New Roman"/>
          <w:i/>
          <w:sz w:val="4"/>
        </w:rPr>
      </w:pPr>
    </w:p>
    <w:p w14:paraId="2832D90B">
      <w:pPr>
        <w:pStyle w:val="7"/>
        <w:spacing w:before="89"/>
        <w:rPr>
          <w:rFonts w:hint="default" w:ascii="Times New Roman" w:hAnsi="Times New Roman" w:cs="Times New Roman"/>
          <w:i/>
          <w:sz w:val="20"/>
        </w:rPr>
      </w:pPr>
    </w:p>
    <w:p w14:paraId="2E829CD4">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21168AE0">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5922B7E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0F2EA319">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Q13</w:t>
            </w:r>
          </w:p>
        </w:tc>
        <w:tc>
          <w:tcPr>
            <w:tcW w:w="7502" w:type="dxa"/>
            <w:tcBorders>
              <w:left w:val="nil"/>
            </w:tcBorders>
            <w:shd w:val="clear" w:color="auto" w:fill="EAF0FA"/>
          </w:tcPr>
          <w:p w14:paraId="3ADEA5A3">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Reusing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Historical</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Data</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Regression</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pacing w:val="-2"/>
                <w:sz w:val="26"/>
              </w:rPr>
              <w:t>Testing</w:t>
            </w:r>
          </w:p>
        </w:tc>
        <w:tc>
          <w:tcPr>
            <w:tcW w:w="1102" w:type="dxa"/>
            <w:shd w:val="clear" w:color="auto" w:fill="2D75B6"/>
          </w:tcPr>
          <w:p w14:paraId="6AB047AC">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4F746F7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07DA3E58">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1"/>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preparing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for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regression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after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multiple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releases.</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They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have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access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historical</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data.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Show how this data can be reused effectively for regression testing. Explain how it improves test coverage and efficiency.</w:t>
            </w:r>
          </w:p>
        </w:tc>
      </w:tr>
    </w:tbl>
    <w:p w14:paraId="3164B42E">
      <w:pPr>
        <w:pStyle w:val="9"/>
        <w:numPr>
          <w:ilvl w:val="0"/>
          <w:numId w:val="13"/>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124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08" name="Graphic 20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08" o:spid="_x0000_s1026" o:spt="100" style="position:absolute;left:0pt;margin-left:48.55pt;margin-top:25.6pt;height:0.75pt;width:498.35pt;mso-position-horizontal-relative:page;mso-wrap-distance-bottom:0pt;mso-wrap-distance-top:0pt;z-index:-25161523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ahyB1C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4969B9BC">
      <w:pPr>
        <w:pStyle w:val="7"/>
        <w:spacing w:line="276" w:lineRule="auto"/>
        <w:ind w:left="150" w:right="147"/>
        <w:jc w:val="both"/>
        <w:rPr>
          <w:rFonts w:hint="default" w:ascii="Times New Roman" w:hAnsi="Times New Roman" w:cs="Times New Roman"/>
        </w:rPr>
      </w:pPr>
      <w:r>
        <w:rPr>
          <w:rFonts w:hint="default" w:ascii="Times New Roman" w:hAnsi="Times New Roman" w:cs="Times New Roman"/>
        </w:rPr>
        <w:t>Regression testing re-executes tests after changes to confirm that existing functionality still works and that new changes have not introduced new defects. Historical defect data – which modules failed, how often, why and what was changed – is the best guide for deciding what to include in the regression suite.</w:t>
      </w:r>
    </w:p>
    <w:p w14:paraId="4B20793D">
      <w:pPr>
        <w:pStyle w:val="9"/>
        <w:numPr>
          <w:ilvl w:val="0"/>
          <w:numId w:val="13"/>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1248"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09" name="Graphic 20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09" o:spid="_x0000_s1026" o:spt="100" style="position:absolute;left:0pt;margin-left:48.55pt;margin-top:25.55pt;height:0.75pt;width:498.35pt;mso-position-horizontal-relative:page;mso-wrap-distance-bottom:0pt;mso-wrap-distance-top:0pt;z-index:-251615232;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A4Mggn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3C5B6CAB">
      <w:pPr>
        <w:pStyle w:val="9"/>
        <w:numPr>
          <w:ilvl w:val="1"/>
          <w:numId w:val="13"/>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high-risk</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areas: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Select</w:t>
      </w:r>
      <w:r>
        <w:rPr>
          <w:rFonts w:hint="default" w:ascii="Times New Roman" w:hAnsi="Times New Roman" w:cs="Times New Roman"/>
          <w:spacing w:val="-8"/>
          <w:sz w:val="21"/>
        </w:rPr>
        <w:t xml:space="preserve"> </w:t>
      </w:r>
      <w:r>
        <w:rPr>
          <w:rFonts w:hint="default" w:ascii="Times New Roman" w:hAnsi="Times New Roman" w:cs="Times New Roman"/>
          <w:sz w:val="21"/>
        </w:rPr>
        <w:t>modules</w:t>
      </w:r>
      <w:r>
        <w:rPr>
          <w:rFonts w:hint="default" w:ascii="Times New Roman" w:hAnsi="Times New Roman" w:cs="Times New Roman"/>
          <w:spacing w:val="-7"/>
          <w:sz w:val="21"/>
        </w:rPr>
        <w:t xml:space="preserve"> </w:t>
      </w:r>
      <w:r>
        <w:rPr>
          <w:rFonts w:hint="default" w:ascii="Times New Roman" w:hAnsi="Times New Roman" w:cs="Times New Roman"/>
          <w:sz w:val="21"/>
        </w:rPr>
        <w:t>with</w:t>
      </w:r>
      <w:r>
        <w:rPr>
          <w:rFonts w:hint="default" w:ascii="Times New Roman" w:hAnsi="Times New Roman" w:cs="Times New Roman"/>
          <w:spacing w:val="-6"/>
          <w:sz w:val="21"/>
        </w:rPr>
        <w:t xml:space="preserve"> </w:t>
      </w:r>
      <w:r>
        <w:rPr>
          <w:rFonts w:hint="default" w:ascii="Times New Roman" w:hAnsi="Times New Roman" w:cs="Times New Roman"/>
          <w:sz w:val="21"/>
        </w:rPr>
        <w:t>high</w:t>
      </w:r>
      <w:r>
        <w:rPr>
          <w:rFonts w:hint="default" w:ascii="Times New Roman" w:hAnsi="Times New Roman" w:cs="Times New Roman"/>
          <w:spacing w:val="-7"/>
          <w:sz w:val="21"/>
        </w:rPr>
        <w:t xml:space="preserve"> </w:t>
      </w:r>
      <w:r>
        <w:rPr>
          <w:rFonts w:hint="default" w:ascii="Times New Roman" w:hAnsi="Times New Roman" w:cs="Times New Roman"/>
          <w:sz w:val="21"/>
        </w:rPr>
        <w:t>defect</w:t>
      </w:r>
      <w:r>
        <w:rPr>
          <w:rFonts w:hint="default" w:ascii="Times New Roman" w:hAnsi="Times New Roman" w:cs="Times New Roman"/>
          <w:spacing w:val="-10"/>
          <w:sz w:val="21"/>
        </w:rPr>
        <w:t xml:space="preserve"> </w:t>
      </w:r>
      <w:r>
        <w:rPr>
          <w:rFonts w:hint="default" w:ascii="Times New Roman" w:hAnsi="Times New Roman" w:cs="Times New Roman"/>
          <w:sz w:val="21"/>
        </w:rPr>
        <w:t>density</w:t>
      </w:r>
      <w:r>
        <w:rPr>
          <w:rFonts w:hint="default" w:ascii="Times New Roman" w:hAnsi="Times New Roman" w:cs="Times New Roman"/>
          <w:spacing w:val="-6"/>
          <w:sz w:val="21"/>
        </w:rPr>
        <w:t xml:space="preserve"> </w:t>
      </w:r>
      <w:r>
        <w:rPr>
          <w:rFonts w:hint="default" w:ascii="Times New Roman" w:hAnsi="Times New Roman" w:cs="Times New Roman"/>
          <w:sz w:val="21"/>
        </w:rPr>
        <w:t>or</w:t>
      </w:r>
      <w:r>
        <w:rPr>
          <w:rFonts w:hint="default" w:ascii="Times New Roman" w:hAnsi="Times New Roman" w:cs="Times New Roman"/>
          <w:spacing w:val="-7"/>
          <w:sz w:val="21"/>
        </w:rPr>
        <w:t xml:space="preserve"> </w:t>
      </w:r>
      <w:r>
        <w:rPr>
          <w:rFonts w:hint="default" w:ascii="Times New Roman" w:hAnsi="Times New Roman" w:cs="Times New Roman"/>
          <w:sz w:val="21"/>
        </w:rPr>
        <w:t>frequent</w:t>
      </w:r>
      <w:r>
        <w:rPr>
          <w:rFonts w:hint="default" w:ascii="Times New Roman" w:hAnsi="Times New Roman" w:cs="Times New Roman"/>
          <w:spacing w:val="-7"/>
          <w:sz w:val="21"/>
        </w:rPr>
        <w:t xml:space="preserve"> </w:t>
      </w:r>
      <w:r>
        <w:rPr>
          <w:rFonts w:hint="default" w:ascii="Times New Roman" w:hAnsi="Times New Roman" w:cs="Times New Roman"/>
          <w:sz w:val="21"/>
        </w:rPr>
        <w:t>reopen/regression</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defects.</w:t>
      </w:r>
    </w:p>
    <w:p w14:paraId="2F86DCC3">
      <w:pPr>
        <w:pStyle w:val="9"/>
        <w:numPr>
          <w:ilvl w:val="1"/>
          <w:numId w:val="13"/>
        </w:numPr>
        <w:tabs>
          <w:tab w:val="left" w:pos="612"/>
        </w:tabs>
        <w:spacing w:before="92" w:after="0" w:line="271" w:lineRule="auto"/>
        <w:ind w:left="612" w:right="390" w:hanging="281"/>
        <w:jc w:val="left"/>
        <w:rPr>
          <w:rFonts w:hint="default" w:ascii="Times New Roman" w:hAnsi="Times New Roman" w:cs="Times New Roman"/>
          <w:sz w:val="21"/>
        </w:rPr>
      </w:pPr>
      <w:r>
        <w:rPr>
          <w:rFonts w:hint="default" w:ascii="Times New Roman" w:hAnsi="Times New Roman" w:cs="Times New Roman"/>
          <w:b/>
          <w:color w:val="1F3863"/>
          <w:sz w:val="21"/>
        </w:rPr>
        <w:t>Add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from</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fixed</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defects:</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Every</w:t>
      </w:r>
      <w:r>
        <w:rPr>
          <w:rFonts w:hint="default" w:ascii="Times New Roman" w:hAnsi="Times New Roman" w:cs="Times New Roman"/>
          <w:spacing w:val="-2"/>
          <w:sz w:val="21"/>
        </w:rPr>
        <w:t xml:space="preserve"> </w:t>
      </w:r>
      <w:r>
        <w:rPr>
          <w:rFonts w:hint="default" w:ascii="Times New Roman" w:hAnsi="Times New Roman" w:cs="Times New Roman"/>
          <w:sz w:val="21"/>
        </w:rPr>
        <w:t>previously</w:t>
      </w:r>
      <w:r>
        <w:rPr>
          <w:rFonts w:hint="default" w:ascii="Times New Roman" w:hAnsi="Times New Roman" w:cs="Times New Roman"/>
          <w:spacing w:val="-2"/>
          <w:sz w:val="21"/>
        </w:rPr>
        <w:t xml:space="preserve"> </w:t>
      </w:r>
      <w:r>
        <w:rPr>
          <w:rFonts w:hint="default" w:ascii="Times New Roman" w:hAnsi="Times New Roman" w:cs="Times New Roman"/>
          <w:sz w:val="21"/>
        </w:rPr>
        <w:t>fixed</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should</w:t>
      </w:r>
      <w:r>
        <w:rPr>
          <w:rFonts w:hint="default" w:ascii="Times New Roman" w:hAnsi="Times New Roman" w:cs="Times New Roman"/>
          <w:spacing w:val="-2"/>
          <w:sz w:val="21"/>
        </w:rPr>
        <w:t xml:space="preserve"> </w:t>
      </w:r>
      <w:r>
        <w:rPr>
          <w:rFonts w:hint="default" w:ascii="Times New Roman" w:hAnsi="Times New Roman" w:cs="Times New Roman"/>
          <w:sz w:val="21"/>
        </w:rPr>
        <w:t>have</w:t>
      </w:r>
      <w:r>
        <w:rPr>
          <w:rFonts w:hint="default" w:ascii="Times New Roman" w:hAnsi="Times New Roman" w:cs="Times New Roman"/>
          <w:spacing w:val="-2"/>
          <w:sz w:val="21"/>
        </w:rPr>
        <w:t xml:space="preserve"> </w:t>
      </w:r>
      <w:r>
        <w:rPr>
          <w:rFonts w:hint="default" w:ascii="Times New Roman" w:hAnsi="Times New Roman" w:cs="Times New Roman"/>
          <w:sz w:val="21"/>
        </w:rPr>
        <w:t>a</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case</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regression</w:t>
      </w:r>
      <w:r>
        <w:rPr>
          <w:rFonts w:hint="default" w:ascii="Times New Roman" w:hAnsi="Times New Roman" w:cs="Times New Roman"/>
          <w:spacing w:val="-2"/>
          <w:sz w:val="21"/>
        </w:rPr>
        <w:t xml:space="preserve"> </w:t>
      </w:r>
      <w:r>
        <w:rPr>
          <w:rFonts w:hint="default" w:ascii="Times New Roman" w:hAnsi="Times New Roman" w:cs="Times New Roman"/>
          <w:sz w:val="21"/>
        </w:rPr>
        <w:t>suite</w:t>
      </w:r>
      <w:r>
        <w:rPr>
          <w:rFonts w:hint="default" w:ascii="Times New Roman" w:hAnsi="Times New Roman" w:cs="Times New Roman"/>
          <w:spacing w:val="-2"/>
          <w:sz w:val="21"/>
        </w:rPr>
        <w:t xml:space="preserve"> </w:t>
      </w:r>
      <w:r>
        <w:rPr>
          <w:rFonts w:hint="default" w:ascii="Times New Roman" w:hAnsi="Times New Roman" w:cs="Times New Roman"/>
          <w:sz w:val="21"/>
        </w:rPr>
        <w:t>to detect reintroduction.</w:t>
      </w:r>
    </w:p>
    <w:p w14:paraId="29DE7137">
      <w:pPr>
        <w:pStyle w:val="9"/>
        <w:numPr>
          <w:ilvl w:val="1"/>
          <w:numId w:val="13"/>
        </w:numPr>
        <w:tabs>
          <w:tab w:val="left" w:pos="611"/>
        </w:tabs>
        <w:spacing w:before="57"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Impact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Use</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6"/>
          <w:sz w:val="21"/>
        </w:rPr>
        <w:t xml:space="preserve"> </w:t>
      </w:r>
      <w:r>
        <w:rPr>
          <w:rFonts w:hint="default" w:ascii="Times New Roman" w:hAnsi="Times New Roman" w:cs="Times New Roman"/>
          <w:sz w:val="21"/>
        </w:rPr>
        <w:t>links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change</w:t>
      </w:r>
      <w:r>
        <w:rPr>
          <w:rFonts w:hint="default" w:ascii="Times New Roman" w:hAnsi="Times New Roman" w:cs="Times New Roman"/>
          <w:spacing w:val="-4"/>
          <w:sz w:val="21"/>
        </w:rPr>
        <w:t xml:space="preserve"> </w:t>
      </w:r>
      <w:r>
        <w:rPr>
          <w:rFonts w:hint="default" w:ascii="Times New Roman" w:hAnsi="Times New Roman" w:cs="Times New Roman"/>
          <w:sz w:val="21"/>
        </w:rPr>
        <w:t>history</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8"/>
          <w:sz w:val="21"/>
        </w:rPr>
        <w:t xml:space="preserve"> </w:t>
      </w:r>
      <w:r>
        <w:rPr>
          <w:rFonts w:hint="default" w:ascii="Times New Roman" w:hAnsi="Times New Roman" w:cs="Times New Roman"/>
          <w:sz w:val="21"/>
        </w:rPr>
        <w:t>find</w:t>
      </w:r>
      <w:r>
        <w:rPr>
          <w:rFonts w:hint="default" w:ascii="Times New Roman" w:hAnsi="Times New Roman" w:cs="Times New Roman"/>
          <w:spacing w:val="-4"/>
          <w:sz w:val="21"/>
        </w:rPr>
        <w:t xml:space="preserve"> </w:t>
      </w:r>
      <w:r>
        <w:rPr>
          <w:rFonts w:hint="default" w:ascii="Times New Roman" w:hAnsi="Times New Roman" w:cs="Times New Roman"/>
          <w:sz w:val="21"/>
        </w:rPr>
        <w:t>modules</w:t>
      </w:r>
      <w:r>
        <w:rPr>
          <w:rFonts w:hint="default" w:ascii="Times New Roman" w:hAnsi="Times New Roman" w:cs="Times New Roman"/>
          <w:spacing w:val="-5"/>
          <w:sz w:val="21"/>
        </w:rPr>
        <w:t xml:space="preserve"> </w:t>
      </w:r>
      <w:r>
        <w:rPr>
          <w:rFonts w:hint="default" w:ascii="Times New Roman" w:hAnsi="Times New Roman" w:cs="Times New Roman"/>
          <w:sz w:val="21"/>
        </w:rPr>
        <w:t>affected</w:t>
      </w:r>
      <w:r>
        <w:rPr>
          <w:rFonts w:hint="default" w:ascii="Times New Roman" w:hAnsi="Times New Roman" w:cs="Times New Roman"/>
          <w:spacing w:val="-5"/>
          <w:sz w:val="21"/>
        </w:rPr>
        <w:t xml:space="preserve"> </w:t>
      </w:r>
      <w:r>
        <w:rPr>
          <w:rFonts w:hint="default" w:ascii="Times New Roman" w:hAnsi="Times New Roman" w:cs="Times New Roman"/>
          <w:sz w:val="21"/>
        </w:rPr>
        <w:t>by</w:t>
      </w:r>
      <w:r>
        <w:rPr>
          <w:rFonts w:hint="default" w:ascii="Times New Roman" w:hAnsi="Times New Roman" w:cs="Times New Roman"/>
          <w:spacing w:val="-4"/>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new</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change.</w:t>
      </w:r>
    </w:p>
    <w:p w14:paraId="2B840C77">
      <w:pPr>
        <w:pStyle w:val="9"/>
        <w:numPr>
          <w:ilvl w:val="1"/>
          <w:numId w:val="1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Prioritise</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suite: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Order</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6"/>
          <w:sz w:val="21"/>
        </w:rPr>
        <w:t xml:space="preserve"> </w:t>
      </w:r>
      <w:r>
        <w:rPr>
          <w:rFonts w:hint="default" w:ascii="Times New Roman" w:hAnsi="Times New Roman" w:cs="Times New Roman"/>
          <w:sz w:val="21"/>
        </w:rPr>
        <w:t>by</w:t>
      </w:r>
      <w:r>
        <w:rPr>
          <w:rFonts w:hint="default" w:ascii="Times New Roman" w:hAnsi="Times New Roman" w:cs="Times New Roman"/>
          <w:spacing w:val="-5"/>
          <w:sz w:val="21"/>
        </w:rPr>
        <w:t xml:space="preserve"> </w:t>
      </w:r>
      <w:r>
        <w:rPr>
          <w:rFonts w:hint="default" w:ascii="Times New Roman" w:hAnsi="Times New Roman" w:cs="Times New Roman"/>
          <w:sz w:val="21"/>
        </w:rPr>
        <w:t>risk:</w:t>
      </w:r>
      <w:r>
        <w:rPr>
          <w:rFonts w:hint="default" w:ascii="Times New Roman" w:hAnsi="Times New Roman" w:cs="Times New Roman"/>
          <w:spacing w:val="-5"/>
          <w:sz w:val="21"/>
        </w:rPr>
        <w:t xml:space="preserve"> </w:t>
      </w:r>
      <w:r>
        <w:rPr>
          <w:rFonts w:hint="default" w:ascii="Times New Roman" w:hAnsi="Times New Roman" w:cs="Times New Roman"/>
          <w:sz w:val="21"/>
        </w:rPr>
        <w:t>critical</w:t>
      </w:r>
      <w:r>
        <w:rPr>
          <w:rFonts w:hint="default" w:ascii="Times New Roman" w:hAnsi="Times New Roman" w:cs="Times New Roman"/>
          <w:spacing w:val="-5"/>
          <w:sz w:val="21"/>
        </w:rPr>
        <w:t xml:space="preserve"> </w:t>
      </w:r>
      <w:r>
        <w:rPr>
          <w:rFonts w:hint="default" w:ascii="Times New Roman" w:hAnsi="Times New Roman" w:cs="Times New Roman"/>
          <w:sz w:val="21"/>
        </w:rPr>
        <w:t>business</w:t>
      </w:r>
      <w:r>
        <w:rPr>
          <w:rFonts w:hint="default" w:ascii="Times New Roman" w:hAnsi="Times New Roman" w:cs="Times New Roman"/>
          <w:spacing w:val="-6"/>
          <w:sz w:val="21"/>
        </w:rPr>
        <w:t xml:space="preserve"> </w:t>
      </w:r>
      <w:r>
        <w:rPr>
          <w:rFonts w:hint="default" w:ascii="Times New Roman" w:hAnsi="Times New Roman" w:cs="Times New Roman"/>
          <w:sz w:val="21"/>
        </w:rPr>
        <w:t>flows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defect-prone</w:t>
      </w:r>
      <w:r>
        <w:rPr>
          <w:rFonts w:hint="default" w:ascii="Times New Roman" w:hAnsi="Times New Roman" w:cs="Times New Roman"/>
          <w:spacing w:val="-4"/>
          <w:sz w:val="21"/>
        </w:rPr>
        <w:t xml:space="preserve"> </w:t>
      </w:r>
      <w:r>
        <w:rPr>
          <w:rFonts w:hint="default" w:ascii="Times New Roman" w:hAnsi="Times New Roman" w:cs="Times New Roman"/>
          <w:sz w:val="21"/>
        </w:rPr>
        <w:t>modules</w:t>
      </w:r>
      <w:r>
        <w:rPr>
          <w:rFonts w:hint="default" w:ascii="Times New Roman" w:hAnsi="Times New Roman" w:cs="Times New Roman"/>
          <w:spacing w:val="-6"/>
          <w:sz w:val="21"/>
        </w:rPr>
        <w:t xml:space="preserve"> </w:t>
      </w:r>
      <w:r>
        <w:rPr>
          <w:rFonts w:hint="default" w:ascii="Times New Roman" w:hAnsi="Times New Roman" w:cs="Times New Roman"/>
          <w:sz w:val="21"/>
        </w:rPr>
        <w:t>first</w:t>
      </w:r>
      <w:r>
        <w:rPr>
          <w:rFonts w:hint="default" w:ascii="Times New Roman" w:hAnsi="Times New Roman" w:cs="Times New Roman"/>
          <w:spacing w:val="-6"/>
          <w:sz w:val="21"/>
        </w:rPr>
        <w:t xml:space="preserve"> </w:t>
      </w:r>
      <w:r>
        <w:rPr>
          <w:rFonts w:hint="default" w:ascii="Times New Roman" w:hAnsi="Times New Roman" w:cs="Times New Roman"/>
          <w:sz w:val="21"/>
        </w:rPr>
        <w:t>(smoke</w:t>
      </w:r>
      <w:r>
        <w:rPr>
          <w:rFonts w:hint="default" w:ascii="Times New Roman" w:hAnsi="Times New Roman" w:cs="Times New Roman"/>
          <w:spacing w:val="-7"/>
          <w:sz w:val="21"/>
        </w:rPr>
        <w:t xml:space="preserve"> </w:t>
      </w:r>
      <w:r>
        <w:rPr>
          <w:rFonts w:hint="default" w:ascii="Times New Roman" w:hAnsi="Times New Roman" w:cs="Times New Roman"/>
          <w:sz w:val="21"/>
        </w:rPr>
        <w:t>→</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sanity</w:t>
      </w:r>
    </w:p>
    <w:p w14:paraId="66D5377B">
      <w:pPr>
        <w:pStyle w:val="7"/>
        <w:spacing w:before="34"/>
        <w:ind w:left="612"/>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full</w:t>
      </w:r>
      <w:r>
        <w:rPr>
          <w:rFonts w:hint="default" w:ascii="Times New Roman" w:hAnsi="Times New Roman" w:cs="Times New Roman"/>
          <w:spacing w:val="-3"/>
        </w:rPr>
        <w:t xml:space="preserve"> </w:t>
      </w:r>
      <w:r>
        <w:rPr>
          <w:rFonts w:hint="default" w:ascii="Times New Roman" w:hAnsi="Times New Roman" w:cs="Times New Roman"/>
          <w:spacing w:val="-2"/>
        </w:rPr>
        <w:t>regression).</w:t>
      </w:r>
    </w:p>
    <w:p w14:paraId="0C016D5E">
      <w:pPr>
        <w:pStyle w:val="9"/>
        <w:numPr>
          <w:ilvl w:val="1"/>
          <w:numId w:val="13"/>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Remove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redundancy: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Retire</w:t>
      </w:r>
      <w:r>
        <w:rPr>
          <w:rFonts w:hint="default" w:ascii="Times New Roman" w:hAnsi="Times New Roman" w:cs="Times New Roman"/>
          <w:spacing w:val="-6"/>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cases</w:t>
      </w:r>
      <w:r>
        <w:rPr>
          <w:rFonts w:hint="default" w:ascii="Times New Roman" w:hAnsi="Times New Roman" w:cs="Times New Roman"/>
          <w:spacing w:val="-3"/>
          <w:sz w:val="21"/>
        </w:rPr>
        <w:t xml:space="preserve"> </w:t>
      </w:r>
      <w:r>
        <w:rPr>
          <w:rFonts w:hint="default" w:ascii="Times New Roman" w:hAnsi="Times New Roman" w:cs="Times New Roman"/>
          <w:sz w:val="21"/>
        </w:rPr>
        <w:t>that</w:t>
      </w:r>
      <w:r>
        <w:rPr>
          <w:rFonts w:hint="default" w:ascii="Times New Roman" w:hAnsi="Times New Roman" w:cs="Times New Roman"/>
          <w:spacing w:val="-5"/>
          <w:sz w:val="21"/>
        </w:rPr>
        <w:t xml:space="preserve"> </w:t>
      </w:r>
      <w:r>
        <w:rPr>
          <w:rFonts w:hint="default" w:ascii="Times New Roman" w:hAnsi="Times New Roman" w:cs="Times New Roman"/>
          <w:sz w:val="21"/>
        </w:rPr>
        <w:t>never</w:t>
      </w:r>
      <w:r>
        <w:rPr>
          <w:rFonts w:hint="default" w:ascii="Times New Roman" w:hAnsi="Times New Roman" w:cs="Times New Roman"/>
          <w:spacing w:val="-4"/>
          <w:sz w:val="21"/>
        </w:rPr>
        <w:t xml:space="preserve"> </w:t>
      </w:r>
      <w:r>
        <w:rPr>
          <w:rFonts w:hint="default" w:ascii="Times New Roman" w:hAnsi="Times New Roman" w:cs="Times New Roman"/>
          <w:sz w:val="21"/>
        </w:rPr>
        <w:t>find</w:t>
      </w:r>
      <w:r>
        <w:rPr>
          <w:rFonts w:hint="default" w:ascii="Times New Roman" w:hAnsi="Times New Roman" w:cs="Times New Roman"/>
          <w:spacing w:val="-7"/>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replace</w:t>
      </w:r>
      <w:r>
        <w:rPr>
          <w:rFonts w:hint="default" w:ascii="Times New Roman" w:hAnsi="Times New Roman" w:cs="Times New Roman"/>
          <w:spacing w:val="-4"/>
          <w:sz w:val="21"/>
        </w:rPr>
        <w:t xml:space="preserve"> </w:t>
      </w:r>
      <w:r>
        <w:rPr>
          <w:rFonts w:hint="default" w:ascii="Times New Roman" w:hAnsi="Times New Roman" w:cs="Times New Roman"/>
          <w:sz w:val="21"/>
        </w:rPr>
        <w:t>them</w:t>
      </w:r>
      <w:r>
        <w:rPr>
          <w:rFonts w:hint="default" w:ascii="Times New Roman" w:hAnsi="Times New Roman" w:cs="Times New Roman"/>
          <w:spacing w:val="-7"/>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new,</w:t>
      </w:r>
      <w:r>
        <w:rPr>
          <w:rFonts w:hint="default" w:ascii="Times New Roman" w:hAnsi="Times New Roman" w:cs="Times New Roman"/>
          <w:spacing w:val="-6"/>
          <w:sz w:val="21"/>
        </w:rPr>
        <w:t xml:space="preserve"> </w:t>
      </w:r>
      <w:r>
        <w:rPr>
          <w:rFonts w:hint="default" w:ascii="Times New Roman" w:hAnsi="Times New Roman" w:cs="Times New Roman"/>
          <w:sz w:val="21"/>
        </w:rPr>
        <w:t>defect-driven</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ones.</w:t>
      </w:r>
    </w:p>
    <w:p w14:paraId="7F07C6E2">
      <w:pPr>
        <w:pStyle w:val="9"/>
        <w:numPr>
          <w:ilvl w:val="1"/>
          <w:numId w:val="1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Automate:</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Automate</w:t>
      </w:r>
      <w:r>
        <w:rPr>
          <w:rFonts w:hint="default" w:ascii="Times New Roman" w:hAnsi="Times New Roman" w:cs="Times New Roman"/>
          <w:spacing w:val="-6"/>
          <w:sz w:val="21"/>
        </w:rPr>
        <w:t xml:space="preserve"> </w:t>
      </w:r>
      <w:r>
        <w:rPr>
          <w:rFonts w:hint="default" w:ascii="Times New Roman" w:hAnsi="Times New Roman" w:cs="Times New Roman"/>
          <w:sz w:val="21"/>
        </w:rPr>
        <w:t>stable,</w:t>
      </w:r>
      <w:r>
        <w:rPr>
          <w:rFonts w:hint="default" w:ascii="Times New Roman" w:hAnsi="Times New Roman" w:cs="Times New Roman"/>
          <w:spacing w:val="-8"/>
          <w:sz w:val="21"/>
        </w:rPr>
        <w:t xml:space="preserve"> </w:t>
      </w:r>
      <w:r>
        <w:rPr>
          <w:rFonts w:hint="default" w:ascii="Times New Roman" w:hAnsi="Times New Roman" w:cs="Times New Roman"/>
          <w:sz w:val="21"/>
        </w:rPr>
        <w:t>frequently</w:t>
      </w:r>
      <w:r>
        <w:rPr>
          <w:rFonts w:hint="default" w:ascii="Times New Roman" w:hAnsi="Times New Roman" w:cs="Times New Roman"/>
          <w:spacing w:val="-8"/>
          <w:sz w:val="21"/>
        </w:rPr>
        <w:t xml:space="preserve"> </w:t>
      </w:r>
      <w:r>
        <w:rPr>
          <w:rFonts w:hint="default" w:ascii="Times New Roman" w:hAnsi="Times New Roman" w:cs="Times New Roman"/>
          <w:sz w:val="21"/>
        </w:rPr>
        <w:t>run</w:t>
      </w:r>
      <w:r>
        <w:rPr>
          <w:rFonts w:hint="default" w:ascii="Times New Roman" w:hAnsi="Times New Roman" w:cs="Times New Roman"/>
          <w:spacing w:val="-7"/>
          <w:sz w:val="21"/>
        </w:rPr>
        <w:t xml:space="preserve"> </w:t>
      </w:r>
      <w:r>
        <w:rPr>
          <w:rFonts w:hint="default" w:ascii="Times New Roman" w:hAnsi="Times New Roman" w:cs="Times New Roman"/>
          <w:sz w:val="21"/>
        </w:rPr>
        <w:t>regression</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faster</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feedback.</w:t>
      </w:r>
    </w:p>
    <w:p w14:paraId="5E43E96E">
      <w:pPr>
        <w:pStyle w:val="7"/>
        <w:spacing w:before="26"/>
        <w:rPr>
          <w:rFonts w:hint="default" w:ascii="Times New Roman" w:hAnsi="Times New Roman" w:cs="Times New Roman"/>
          <w:sz w:val="17"/>
        </w:rPr>
      </w:pPr>
    </w:p>
    <w:p w14:paraId="454E0A3C">
      <w:pPr>
        <w:pStyle w:val="9"/>
        <w:numPr>
          <w:ilvl w:val="0"/>
          <w:numId w:val="13"/>
        </w:numPr>
        <w:tabs>
          <w:tab w:val="left" w:pos="442"/>
        </w:tabs>
        <w:spacing w:before="0" w:after="0" w:line="240" w:lineRule="auto"/>
        <w:ind w:left="442" w:right="0" w:hanging="292"/>
        <w:jc w:val="left"/>
        <w:rPr>
          <w:rFonts w:hint="default" w:ascii="Times New Roman" w:hAnsi="Times New Roman" w:cs="Times New Roman"/>
          <w:i/>
          <w:sz w:val="17"/>
          <w:lang w:val="en-US"/>
        </w:rPr>
      </w:pPr>
      <w:r>
        <w:rPr>
          <w:rFonts w:hint="default" w:ascii="Times New Roman" w:hAnsi="Times New Roman" w:cs="Times New Roman"/>
          <w:i/>
          <w:sz w:val="17"/>
        </w:rPr>
        <mc:AlternateContent>
          <mc:Choice Requires="wps">
            <w:drawing>
              <wp:anchor distT="0" distB="0" distL="0" distR="0" simplePos="0" relativeHeight="251702272"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210" name="Graphic 21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10" o:spid="_x0000_s1026" o:spt="100" style="position:absolute;left:0pt;margin-left:48.55pt;margin-top:15.5pt;height:0.75pt;width:498.35pt;mso-position-horizontal-relative:page;mso-wrap-distance-bottom:0pt;mso-wrap-distance-top:0pt;z-index:-251614208;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qVctgAAAAJAQAADwAAAAAAAAABACAAAAAiAAAAZHJzL2Rvd25yZXYueG1sUEsBAhQAFAAA&#10;AAgAh07iQH8t+z4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6B606168">
      <w:pPr>
        <w:pStyle w:val="9"/>
        <w:numPr>
          <w:ilvl w:val="1"/>
          <w:numId w:val="13"/>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coverage:</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Areas</w:t>
      </w:r>
      <w:r>
        <w:rPr>
          <w:rFonts w:hint="default" w:ascii="Times New Roman" w:hAnsi="Times New Roman" w:cs="Times New Roman"/>
          <w:spacing w:val="-5"/>
          <w:sz w:val="21"/>
        </w:rPr>
        <w:t xml:space="preserve"> </w:t>
      </w:r>
      <w:r>
        <w:rPr>
          <w:rFonts w:hint="default" w:ascii="Times New Roman" w:hAnsi="Times New Roman" w:cs="Times New Roman"/>
          <w:sz w:val="21"/>
        </w:rPr>
        <w:t>where</w:t>
      </w:r>
      <w:r>
        <w:rPr>
          <w:rFonts w:hint="default" w:ascii="Times New Roman" w:hAnsi="Times New Roman" w:cs="Times New Roman"/>
          <w:spacing w:val="-5"/>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z w:val="21"/>
        </w:rPr>
        <w:t>actually</w:t>
      </w:r>
      <w:r>
        <w:rPr>
          <w:rFonts w:hint="default" w:ascii="Times New Roman" w:hAnsi="Times New Roman" w:cs="Times New Roman"/>
          <w:spacing w:val="-5"/>
          <w:sz w:val="21"/>
        </w:rPr>
        <w:t xml:space="preserve"> </w:t>
      </w:r>
      <w:r>
        <w:rPr>
          <w:rFonts w:hint="default" w:ascii="Times New Roman" w:hAnsi="Times New Roman" w:cs="Times New Roman"/>
          <w:sz w:val="21"/>
        </w:rPr>
        <w:t>occurred</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covered,</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6"/>
          <w:sz w:val="21"/>
        </w:rPr>
        <w:t xml:space="preserve"> </w:t>
      </w:r>
      <w:r>
        <w:rPr>
          <w:rFonts w:hint="default" w:ascii="Times New Roman" w:hAnsi="Times New Roman" w:cs="Times New Roman"/>
          <w:sz w:val="21"/>
        </w:rPr>
        <w:t>just</w:t>
      </w:r>
      <w:r>
        <w:rPr>
          <w:rFonts w:hint="default" w:ascii="Times New Roman" w:hAnsi="Times New Roman" w:cs="Times New Roman"/>
          <w:spacing w:val="-5"/>
          <w:sz w:val="21"/>
        </w:rPr>
        <w:t xml:space="preserve"> </w:t>
      </w:r>
      <w:r>
        <w:rPr>
          <w:rFonts w:hint="default" w:ascii="Times New Roman" w:hAnsi="Times New Roman" w:cs="Times New Roman"/>
          <w:sz w:val="21"/>
        </w:rPr>
        <w:t>areas</w:t>
      </w:r>
      <w:r>
        <w:rPr>
          <w:rFonts w:hint="default" w:ascii="Times New Roman" w:hAnsi="Times New Roman" w:cs="Times New Roman"/>
          <w:spacing w:val="-6"/>
          <w:sz w:val="21"/>
        </w:rPr>
        <w:t xml:space="preserve"> </w:t>
      </w:r>
      <w:r>
        <w:rPr>
          <w:rFonts w:hint="default" w:ascii="Times New Roman" w:hAnsi="Times New Roman" w:cs="Times New Roman"/>
          <w:sz w:val="21"/>
        </w:rPr>
        <w:t>that</w:t>
      </w:r>
      <w:r>
        <w:rPr>
          <w:rFonts w:hint="default" w:ascii="Times New Roman" w:hAnsi="Times New Roman" w:cs="Times New Roman"/>
          <w:spacing w:val="-5"/>
          <w:sz w:val="21"/>
        </w:rPr>
        <w:t xml:space="preserve"> </w:t>
      </w:r>
      <w:r>
        <w:rPr>
          <w:rFonts w:hint="default" w:ascii="Times New Roman" w:hAnsi="Times New Roman" w:cs="Times New Roman"/>
          <w:sz w:val="21"/>
        </w:rPr>
        <w:t>seem</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important.</w:t>
      </w:r>
    </w:p>
    <w:p w14:paraId="22B236DC">
      <w:pPr>
        <w:pStyle w:val="9"/>
        <w:numPr>
          <w:ilvl w:val="1"/>
          <w:numId w:val="1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Efficiency:</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time</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5"/>
          <w:sz w:val="21"/>
        </w:rPr>
        <w:t xml:space="preserve"> </w:t>
      </w:r>
      <w:r>
        <w:rPr>
          <w:rFonts w:hint="default" w:ascii="Times New Roman" w:hAnsi="Times New Roman" w:cs="Times New Roman"/>
          <w:sz w:val="21"/>
        </w:rPr>
        <w:t>spent</w:t>
      </w:r>
      <w:r>
        <w:rPr>
          <w:rFonts w:hint="default" w:ascii="Times New Roman" w:hAnsi="Times New Roman" w:cs="Times New Roman"/>
          <w:spacing w:val="-8"/>
          <w:sz w:val="21"/>
        </w:rPr>
        <w:t xml:space="preserve"> </w:t>
      </w:r>
      <w:r>
        <w:rPr>
          <w:rFonts w:hint="default" w:ascii="Times New Roman" w:hAnsi="Times New Roman" w:cs="Times New Roman"/>
          <w:sz w:val="21"/>
        </w:rPr>
        <w:t>on</w:t>
      </w:r>
      <w:r>
        <w:rPr>
          <w:rFonts w:hint="default" w:ascii="Times New Roman" w:hAnsi="Times New Roman" w:cs="Times New Roman"/>
          <w:spacing w:val="-4"/>
          <w:sz w:val="21"/>
        </w:rPr>
        <w:t xml:space="preserve"> </w:t>
      </w:r>
      <w:r>
        <w:rPr>
          <w:rFonts w:hint="default" w:ascii="Times New Roman" w:hAnsi="Times New Roman" w:cs="Times New Roman"/>
          <w:sz w:val="21"/>
        </w:rPr>
        <w:t>high-yield</w:t>
      </w:r>
      <w:r>
        <w:rPr>
          <w:rFonts w:hint="default" w:ascii="Times New Roman" w:hAnsi="Times New Roman" w:cs="Times New Roman"/>
          <w:spacing w:val="-5"/>
          <w:sz w:val="21"/>
        </w:rPr>
        <w:t xml:space="preserve"> </w:t>
      </w:r>
      <w:r>
        <w:rPr>
          <w:rFonts w:hint="default" w:ascii="Times New Roman" w:hAnsi="Times New Roman" w:cs="Times New Roman"/>
          <w:sz w:val="21"/>
        </w:rPr>
        <w:t>tests</w:t>
      </w:r>
      <w:r>
        <w:rPr>
          <w:rFonts w:hint="default" w:ascii="Times New Roman" w:hAnsi="Times New Roman" w:cs="Times New Roman"/>
          <w:spacing w:val="-5"/>
          <w:sz w:val="21"/>
        </w:rPr>
        <w:t xml:space="preserve"> </w:t>
      </w:r>
      <w:r>
        <w:rPr>
          <w:rFonts w:hint="default" w:ascii="Times New Roman" w:hAnsi="Times New Roman" w:cs="Times New Roman"/>
          <w:sz w:val="21"/>
        </w:rPr>
        <w:t>instead</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3"/>
          <w:sz w:val="21"/>
        </w:rPr>
        <w:t xml:space="preserve"> </w:t>
      </w:r>
      <w:r>
        <w:rPr>
          <w:rFonts w:hint="default" w:ascii="Times New Roman" w:hAnsi="Times New Roman" w:cs="Times New Roman"/>
          <w:sz w:val="21"/>
        </w:rPr>
        <w:t>re-running</w:t>
      </w:r>
      <w:r>
        <w:rPr>
          <w:rFonts w:hint="default" w:ascii="Times New Roman" w:hAnsi="Times New Roman" w:cs="Times New Roman"/>
          <w:spacing w:val="-8"/>
          <w:sz w:val="21"/>
        </w:rPr>
        <w:t xml:space="preserve"> </w:t>
      </w:r>
      <w:r>
        <w:rPr>
          <w:rFonts w:hint="default" w:ascii="Times New Roman" w:hAnsi="Times New Roman" w:cs="Times New Roman"/>
          <w:sz w:val="21"/>
        </w:rPr>
        <w:t>everything</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blindly.</w:t>
      </w:r>
    </w:p>
    <w:p w14:paraId="5B5C9442">
      <w:pPr>
        <w:pStyle w:val="9"/>
        <w:numPr>
          <w:ilvl w:val="1"/>
          <w:numId w:val="13"/>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Fewer</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escapes: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Reappearance</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5"/>
          <w:sz w:val="21"/>
        </w:rPr>
        <w:t xml:space="preserve"> </w:t>
      </w:r>
      <w:r>
        <w:rPr>
          <w:rFonts w:hint="default" w:ascii="Times New Roman" w:hAnsi="Times New Roman" w:cs="Times New Roman"/>
          <w:sz w:val="21"/>
        </w:rPr>
        <w:t>old</w:t>
      </w:r>
      <w:r>
        <w:rPr>
          <w:rFonts w:hint="default" w:ascii="Times New Roman" w:hAnsi="Times New Roman" w:cs="Times New Roman"/>
          <w:spacing w:val="-5"/>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detected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immediately.</w:t>
      </w:r>
    </w:p>
    <w:p w14:paraId="25420A4A">
      <w:pPr>
        <w:pStyle w:val="9"/>
        <w:numPr>
          <w:ilvl w:val="1"/>
          <w:numId w:val="13"/>
        </w:numPr>
        <w:tabs>
          <w:tab w:val="left" w:pos="611"/>
        </w:tabs>
        <w:spacing w:before="9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Optimised</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effort:</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Selection</w:t>
      </w:r>
      <w:r>
        <w:rPr>
          <w:rFonts w:hint="default" w:ascii="Times New Roman" w:hAnsi="Times New Roman" w:cs="Times New Roman"/>
          <w:spacing w:val="-9"/>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prioritisation</w:t>
      </w:r>
      <w:r>
        <w:rPr>
          <w:rFonts w:hint="default" w:ascii="Times New Roman" w:hAnsi="Times New Roman" w:cs="Times New Roman"/>
          <w:spacing w:val="-6"/>
          <w:sz w:val="21"/>
        </w:rPr>
        <w:t xml:space="preserve"> </w:t>
      </w:r>
      <w:r>
        <w:rPr>
          <w:rFonts w:hint="default" w:ascii="Times New Roman" w:hAnsi="Times New Roman" w:cs="Times New Roman"/>
          <w:sz w:val="21"/>
        </w:rPr>
        <w:t>fit</w:t>
      </w:r>
      <w:r>
        <w:rPr>
          <w:rFonts w:hint="default" w:ascii="Times New Roman" w:hAnsi="Times New Roman" w:cs="Times New Roman"/>
          <w:spacing w:val="-7"/>
          <w:sz w:val="21"/>
        </w:rPr>
        <w:t xml:space="preserve"> </w:t>
      </w:r>
      <w:r>
        <w:rPr>
          <w:rFonts w:hint="default" w:ascii="Times New Roman" w:hAnsi="Times New Roman" w:cs="Times New Roman"/>
          <w:sz w:val="21"/>
        </w:rPr>
        <w:t>into</w:t>
      </w:r>
      <w:r>
        <w:rPr>
          <w:rFonts w:hint="default" w:ascii="Times New Roman" w:hAnsi="Times New Roman" w:cs="Times New Roman"/>
          <w:spacing w:val="-7"/>
          <w:sz w:val="21"/>
        </w:rPr>
        <w:t xml:space="preserve"> </w:t>
      </w:r>
      <w:r>
        <w:rPr>
          <w:rFonts w:hint="default" w:ascii="Times New Roman" w:hAnsi="Times New Roman" w:cs="Times New Roman"/>
          <w:sz w:val="21"/>
        </w:rPr>
        <w:t>tight</w:t>
      </w:r>
      <w:r>
        <w:rPr>
          <w:rFonts w:hint="default" w:ascii="Times New Roman" w:hAnsi="Times New Roman" w:cs="Times New Roman"/>
          <w:spacing w:val="-7"/>
          <w:sz w:val="21"/>
        </w:rPr>
        <w:t xml:space="preserve"> </w:t>
      </w:r>
      <w:r>
        <w:rPr>
          <w:rFonts w:hint="default" w:ascii="Times New Roman" w:hAnsi="Times New Roman" w:cs="Times New Roman"/>
          <w:sz w:val="21"/>
        </w:rPr>
        <w:t>release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timelines.</w:t>
      </w:r>
    </w:p>
    <w:p w14:paraId="50192C0C">
      <w:pPr>
        <w:pStyle w:val="7"/>
        <w:spacing w:before="25"/>
        <w:rPr>
          <w:rFonts w:hint="default" w:ascii="Times New Roman" w:hAnsi="Times New Roman" w:cs="Times New Roman"/>
          <w:sz w:val="17"/>
        </w:rPr>
      </w:pPr>
    </w:p>
    <w:p w14:paraId="3C4AAC7E">
      <w:pPr>
        <w:pStyle w:val="9"/>
        <w:numPr>
          <w:ilvl w:val="0"/>
          <w:numId w:val="13"/>
        </w:numPr>
        <w:tabs>
          <w:tab w:val="left" w:pos="442"/>
        </w:tabs>
        <w:spacing w:before="0" w:after="0" w:line="240" w:lineRule="auto"/>
        <w:ind w:left="442" w:right="0" w:hanging="292"/>
        <w:jc w:val="left"/>
        <w:rPr>
          <w:rFonts w:hint="default" w:ascii="Times New Roman" w:hAnsi="Times New Roman" w:cs="Times New Roman"/>
          <w:i/>
          <w:sz w:val="17"/>
          <w:lang w:val="en-US"/>
        </w:rPr>
      </w:pPr>
      <w:r>
        <w:rPr>
          <w:rFonts w:hint="default" w:ascii="Times New Roman" w:hAnsi="Times New Roman" w:cs="Times New Roman"/>
          <w:i/>
          <w:sz w:val="17"/>
        </w:rPr>
        <mc:AlternateContent>
          <mc:Choice Requires="wps">
            <w:drawing>
              <wp:anchor distT="0" distB="0" distL="0" distR="0" simplePos="0" relativeHeight="251702272"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211" name="Graphic 21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11" o:spid="_x0000_s1026" o:spt="100" style="position:absolute;left:0pt;margin-left:48.55pt;margin-top:15.5pt;height:0.75pt;width:498.35pt;mso-position-horizontal-relative:page;mso-wrap-distance-bottom:0pt;mso-wrap-distance-top:0pt;z-index:-251614208;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AOWz4c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03296" behindDoc="1" locked="0" layoutInCell="1" allowOverlap="1">
                <wp:simplePos x="0" y="0"/>
                <wp:positionH relativeFrom="page">
                  <wp:posOffset>635000</wp:posOffset>
                </wp:positionH>
                <wp:positionV relativeFrom="paragraph">
                  <wp:posOffset>256540</wp:posOffset>
                </wp:positionV>
                <wp:extent cx="6313805" cy="675640"/>
                <wp:effectExtent l="0" t="0" r="10795" b="10160"/>
                <wp:wrapTopAndBottom/>
                <wp:docPr id="212" name="Group 212"/>
                <wp:cNvGraphicFramePr/>
                <a:graphic xmlns:a="http://schemas.openxmlformats.org/drawingml/2006/main">
                  <a:graphicData uri="http://schemas.microsoft.com/office/word/2010/wordprocessingGroup">
                    <wpg:wgp>
                      <wpg:cNvGrpSpPr/>
                      <wpg:grpSpPr>
                        <a:xfrm>
                          <a:off x="0" y="0"/>
                          <a:ext cx="6313805" cy="675640"/>
                          <a:chOff x="0" y="0"/>
                          <a:chExt cx="6313805" cy="675640"/>
                        </a:xfrm>
                      </wpg:grpSpPr>
                      <wps:wsp>
                        <wps:cNvPr id="213" name="Graphic 213"/>
                        <wps:cNvSpPr/>
                        <wps:spPr>
                          <a:xfrm>
                            <a:off x="38100" y="6096"/>
                            <a:ext cx="6269990" cy="662940"/>
                          </a:xfrm>
                          <a:custGeom>
                            <a:avLst/>
                            <a:gdLst/>
                            <a:ahLst/>
                            <a:cxnLst/>
                            <a:rect l="l" t="t" r="r" b="b"/>
                            <a:pathLst>
                              <a:path w="6269990" h="662940">
                                <a:moveTo>
                                  <a:pt x="6269482" y="0"/>
                                </a:moveTo>
                                <a:lnTo>
                                  <a:pt x="0" y="0"/>
                                </a:lnTo>
                                <a:lnTo>
                                  <a:pt x="0" y="662939"/>
                                </a:lnTo>
                                <a:lnTo>
                                  <a:pt x="6269482" y="662939"/>
                                </a:lnTo>
                                <a:lnTo>
                                  <a:pt x="6269482" y="0"/>
                                </a:lnTo>
                                <a:close/>
                              </a:path>
                            </a:pathLst>
                          </a:custGeom>
                          <a:solidFill>
                            <a:srgbClr val="FFF4DD"/>
                          </a:solidFill>
                        </wps:spPr>
                        <wps:bodyPr wrap="square" lIns="0" tIns="0" rIns="0" bIns="0" rtlCol="0">
                          <a:noAutofit/>
                        </wps:bodyPr>
                      </wps:wsp>
                      <wps:wsp>
                        <wps:cNvPr id="214" name="Graphic 214"/>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215" name="Graphic 215"/>
                        <wps:cNvSpPr/>
                        <wps:spPr>
                          <a:xfrm>
                            <a:off x="19811" y="617220"/>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216" name="Graphic 216"/>
                        <wps:cNvSpPr/>
                        <wps:spPr>
                          <a:xfrm>
                            <a:off x="0" y="57911"/>
                            <a:ext cx="6313805" cy="617220"/>
                          </a:xfrm>
                          <a:custGeom>
                            <a:avLst/>
                            <a:gdLst/>
                            <a:ahLst/>
                            <a:cxnLst/>
                            <a:rect l="l" t="t" r="r" b="b"/>
                            <a:pathLst>
                              <a:path w="6313805" h="617220">
                                <a:moveTo>
                                  <a:pt x="6313678" y="0"/>
                                </a:moveTo>
                                <a:lnTo>
                                  <a:pt x="6307582" y="0"/>
                                </a:lnTo>
                                <a:lnTo>
                                  <a:pt x="6307582" y="611124"/>
                                </a:lnTo>
                                <a:lnTo>
                                  <a:pt x="38100" y="611124"/>
                                </a:lnTo>
                                <a:lnTo>
                                  <a:pt x="38100" y="0"/>
                                </a:lnTo>
                                <a:lnTo>
                                  <a:pt x="0" y="0"/>
                                </a:lnTo>
                                <a:lnTo>
                                  <a:pt x="0" y="611124"/>
                                </a:lnTo>
                                <a:lnTo>
                                  <a:pt x="0" y="617220"/>
                                </a:lnTo>
                                <a:lnTo>
                                  <a:pt x="6307582" y="617220"/>
                                </a:lnTo>
                                <a:lnTo>
                                  <a:pt x="6313678" y="617220"/>
                                </a:lnTo>
                                <a:lnTo>
                                  <a:pt x="6313678" y="611124"/>
                                </a:lnTo>
                                <a:lnTo>
                                  <a:pt x="6313678" y="0"/>
                                </a:lnTo>
                                <a:close/>
                              </a:path>
                            </a:pathLst>
                          </a:custGeom>
                          <a:solidFill>
                            <a:srgbClr val="DFA425"/>
                          </a:solidFill>
                        </wps:spPr>
                        <wps:bodyPr wrap="square" lIns="0" tIns="0" rIns="0" bIns="0" rtlCol="0">
                          <a:noAutofit/>
                        </wps:bodyPr>
                      </wps:wsp>
                      <wps:wsp>
                        <wps:cNvPr id="217" name="Textbox 217"/>
                        <wps:cNvSpPr txBox="1"/>
                        <wps:spPr>
                          <a:xfrm>
                            <a:off x="38100" y="6096"/>
                            <a:ext cx="6269990" cy="662940"/>
                          </a:xfrm>
                          <a:prstGeom prst="rect">
                            <a:avLst/>
                          </a:prstGeom>
                        </wps:spPr>
                        <wps:txbx>
                          <w:txbxContent>
                            <w:p w14:paraId="3939F59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Defect history shows that tax calculation broke after three of the last five releases. The team adds those</w:t>
                              </w:r>
                              <w:r>
                                <w:rPr>
                                  <w:spacing w:val="-2"/>
                                  <w:sz w:val="21"/>
                                </w:rPr>
                                <w:t xml:space="preserve"> </w:t>
                              </w:r>
                              <w:r>
                                <w:rPr>
                                  <w:sz w:val="21"/>
                                </w:rPr>
                                <w:t>three</w:t>
                              </w:r>
                              <w:r>
                                <w:rPr>
                                  <w:spacing w:val="-2"/>
                                  <w:sz w:val="21"/>
                                </w:rPr>
                                <w:t xml:space="preserve"> </w:t>
                              </w:r>
                              <w:r>
                                <w:rPr>
                                  <w:sz w:val="21"/>
                                </w:rPr>
                                <w:t>defect</w:t>
                              </w:r>
                              <w:r>
                                <w:rPr>
                                  <w:spacing w:val="-3"/>
                                  <w:sz w:val="21"/>
                                </w:rPr>
                                <w:t xml:space="preserve"> </w:t>
                              </w:r>
                              <w:r>
                                <w:rPr>
                                  <w:sz w:val="21"/>
                                </w:rPr>
                                <w:t>scenarios,</w:t>
                              </w:r>
                              <w:r>
                                <w:rPr>
                                  <w:spacing w:val="-2"/>
                                  <w:sz w:val="21"/>
                                </w:rPr>
                                <w:t xml:space="preserve"> </w:t>
                              </w:r>
                              <w:r>
                                <w:rPr>
                                  <w:sz w:val="21"/>
                                </w:rPr>
                                <w:t>plus</w:t>
                              </w:r>
                              <w:r>
                                <w:rPr>
                                  <w:spacing w:val="-4"/>
                                  <w:sz w:val="21"/>
                                </w:rPr>
                                <w:t xml:space="preserve"> </w:t>
                              </w:r>
                              <w:r>
                                <w:rPr>
                                  <w:sz w:val="21"/>
                                </w:rPr>
                                <w:t>tests</w:t>
                              </w:r>
                              <w:r>
                                <w:rPr>
                                  <w:spacing w:val="-3"/>
                                  <w:sz w:val="21"/>
                                </w:rPr>
                                <w:t xml:space="preserve"> </w:t>
                              </w:r>
                              <w:r>
                                <w:rPr>
                                  <w:sz w:val="21"/>
                                </w:rPr>
                                <w:t>for</w:t>
                              </w:r>
                              <w:r>
                                <w:rPr>
                                  <w:spacing w:val="-2"/>
                                  <w:sz w:val="21"/>
                                </w:rPr>
                                <w:t xml:space="preserve"> </w:t>
                              </w:r>
                              <w:r>
                                <w:rPr>
                                  <w:sz w:val="21"/>
                                </w:rPr>
                                <w:t>related</w:t>
                              </w:r>
                              <w:r>
                                <w:rPr>
                                  <w:spacing w:val="-2"/>
                                  <w:sz w:val="21"/>
                                </w:rPr>
                                <w:t xml:space="preserve"> </w:t>
                              </w:r>
                              <w:r>
                                <w:rPr>
                                  <w:sz w:val="21"/>
                                </w:rPr>
                                <w:t>discount</w:t>
                              </w:r>
                              <w:r>
                                <w:rPr>
                                  <w:spacing w:val="-3"/>
                                  <w:sz w:val="21"/>
                                </w:rPr>
                                <w:t xml:space="preserve"> </w:t>
                              </w:r>
                              <w:r>
                                <w:rPr>
                                  <w:sz w:val="21"/>
                                </w:rPr>
                                <w:t>logic,</w:t>
                              </w:r>
                              <w:r>
                                <w:rPr>
                                  <w:spacing w:val="-2"/>
                                  <w:sz w:val="21"/>
                                </w:rPr>
                                <w:t xml:space="preserve"> </w:t>
                              </w:r>
                              <w:r>
                                <w:rPr>
                                  <w:sz w:val="21"/>
                                </w:rPr>
                                <w:t>to</w:t>
                              </w:r>
                              <w:r>
                                <w:rPr>
                                  <w:spacing w:val="-3"/>
                                  <w:sz w:val="21"/>
                                </w:rPr>
                                <w:t xml:space="preserve"> </w:t>
                              </w:r>
                              <w:r>
                                <w:rPr>
                                  <w:sz w:val="21"/>
                                </w:rPr>
                                <w:t>the</w:t>
                              </w:r>
                              <w:r>
                                <w:rPr>
                                  <w:spacing w:val="-2"/>
                                  <w:sz w:val="21"/>
                                </w:rPr>
                                <w:t xml:space="preserve"> </w:t>
                              </w:r>
                              <w:r>
                                <w:rPr>
                                  <w:sz w:val="21"/>
                                </w:rPr>
                                <w:t>automated</w:t>
                              </w:r>
                              <w:r>
                                <w:rPr>
                                  <w:spacing w:val="-2"/>
                                  <w:sz w:val="21"/>
                                </w:rPr>
                                <w:t xml:space="preserve"> </w:t>
                              </w:r>
                              <w:r>
                                <w:rPr>
                                  <w:sz w:val="21"/>
                                </w:rPr>
                                <w:t>regression</w:t>
                              </w:r>
                              <w:r>
                                <w:rPr>
                                  <w:spacing w:val="-2"/>
                                  <w:sz w:val="21"/>
                                </w:rPr>
                                <w:t xml:space="preserve"> </w:t>
                              </w:r>
                              <w:r>
                                <w:rPr>
                                  <w:sz w:val="21"/>
                                </w:rPr>
                                <w:t>pack</w:t>
                              </w:r>
                              <w:r>
                                <w:rPr>
                                  <w:spacing w:val="-2"/>
                                  <w:sz w:val="21"/>
                                </w:rPr>
                                <w:t xml:space="preserve"> </w:t>
                              </w:r>
                              <w:r>
                                <w:rPr>
                                  <w:sz w:val="21"/>
                                </w:rPr>
                                <w:t>and</w:t>
                              </w:r>
                              <w:r>
                                <w:rPr>
                                  <w:spacing w:val="-5"/>
                                  <w:sz w:val="21"/>
                                </w:rPr>
                                <w:t xml:space="preserve"> </w:t>
                              </w:r>
                              <w:r>
                                <w:rPr>
                                  <w:sz w:val="21"/>
                                </w:rPr>
                                <w:t>runs them on every build.</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53.2pt;width:497.15pt;mso-position-horizontal-relative:page;mso-wrap-distance-bottom:0pt;mso-wrap-distance-top:0pt;z-index:-251613184;mso-width-relative:page;mso-height-relative:page;" coordsize="6313805,675640" o:gfxdata="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Kh6yLnaAAAACwEAAA8AAAAAAAAAAQAgAAAAIgAAAGRycy9kb3ducmV2Lnht&#10;bFBLAQIUABQAAAAIAIdO4kAFpgG0MQQAAHITAAAOAAAAAAAAAAEAIAAAACkBAABkcnMvZTJvRG9j&#10;LnhtbFBLBQYAAAAABgAGAFkBAADMBwAAAAA=&#10;">
                <o:lock v:ext="edit" aspectratio="f"/>
                <v:shape id="Graphic 213" o:spid="_x0000_s1026" o:spt="100" style="position:absolute;left:38100;top:6096;height:662940;width:6269990;" fillcolor="#FFF4DD" filled="t" stroked="f" coordsize="6269990,662940" o:gfxdata="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uUYb4A&#10;AADcAAAADwAAAAAAAAABACAAAAAiAAAAZHJzL2Rvd25yZXYueG1sUEsBAhQAFAAAAAgAh07iQDMv&#10;BZ47AAAAOQAAABAAAAAAAAAAAQAgAAAADQEAAGRycy9zaGFwZXhtbC54bWxQSwUGAAAAAAYABgBb&#10;AQAAtwMAAAAA&#10;" path="m6269482,0l0,0,0,662939,6269482,662939,6269482,0xe">
                  <v:fill on="t" focussize="0,0"/>
                  <v:stroke on="f"/>
                  <v:imagedata o:title=""/>
                  <o:lock v:ext="edit" aspectratio="f"/>
                  <v:textbox inset="0mm,0mm,0mm,0mm"/>
                </v:shape>
                <v:shape id="Graphic 214" o:spid="_x0000_s1026" o:spt="100" style="position:absolute;left:0;top:0;height:58419;width:6313805;" fillcolor="#DFA425" filled="t" stroked="f" coordsize="6313805,58419" o:gfxdata="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Svwr4A&#10;AADcAAAADwAAAAAAAAABACAAAAAiAAAAZHJzL2Rvd25yZXYueG1sUEsBAhQAFAAAAAgAh07iQDMv&#10;BZ47AAAAOQAAABAAAAAAAAAAAQAgAAAADQEAAGRycy9zaGFwZXhtbC54bWxQSwUGAAAAAAYABgBb&#10;AQAAtwMAAAAA&#10;" path="m6313678,0l6307582,0,38100,0,0,0,0,6096,0,57912,38100,57912,38100,6096,6307582,6096,6307582,57912,6313678,57912,6313678,6096,6313678,0xe">
                  <v:fill on="t" focussize="0,0"/>
                  <v:stroke on="f"/>
                  <v:imagedata o:title=""/>
                  <o:lock v:ext="edit" aspectratio="f"/>
                  <v:textbox inset="0mm,0mm,0mm,0mm"/>
                </v:shape>
                <v:shape id="Graphic 215" o:spid="_x0000_s1026" o:spt="100" style="position:absolute;left:19811;top:617220;height:50800;width:6290945;" fillcolor="#FFF4DD" filled="t" stroked="f" coordsize="6290945,50800" o:gfxdata="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2PAb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216" o:spid="_x0000_s1026" o:spt="100" style="position:absolute;left:0;top:57911;height:617220;width:6313805;" fillcolor="#DFA425" filled="t" stroked="f" coordsize="6313805,617220" o:gfxdata="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0hmi8AAAA&#10;3AAAAA8AAAAAAAAAAQAgAAAAIgAAAGRycy9kb3ducmV2LnhtbFBLAQIUABQAAAAIAIdO4kAzLwWe&#10;OwAAADkAAAAQAAAAAAAAAAEAIAAAAAsBAABkcnMvc2hhcGV4bWwueG1sUEsFBgAAAAAGAAYAWwEA&#10;ALUDAAAAAA==&#10;" path="m6313678,0l6307582,0,6307582,611124,38100,611124,38100,0,0,0,0,611124,0,617220,6307582,617220,6313678,617220,6313678,611124,6313678,0xe">
                  <v:fill on="t" focussize="0,0"/>
                  <v:stroke on="f"/>
                  <v:imagedata o:title=""/>
                  <o:lock v:ext="edit" aspectratio="f"/>
                  <v:textbox inset="0mm,0mm,0mm,0mm"/>
                </v:shape>
                <v:shape id="Textbox 217" o:spid="_x0000_s1026" o:spt="202" type="#_x0000_t202" style="position:absolute;left:38100;top:6096;height:662940;width:6269990;" filled="f" stroked="f" coordsize="21600,21600" o:gfxdata="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VOb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39F59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Defect history shows that tax calculation broke after three of the last five releases. The team adds those</w:t>
                        </w:r>
                        <w:r>
                          <w:rPr>
                            <w:spacing w:val="-2"/>
                            <w:sz w:val="21"/>
                          </w:rPr>
                          <w:t xml:space="preserve"> </w:t>
                        </w:r>
                        <w:r>
                          <w:rPr>
                            <w:sz w:val="21"/>
                          </w:rPr>
                          <w:t>three</w:t>
                        </w:r>
                        <w:r>
                          <w:rPr>
                            <w:spacing w:val="-2"/>
                            <w:sz w:val="21"/>
                          </w:rPr>
                          <w:t xml:space="preserve"> </w:t>
                        </w:r>
                        <w:r>
                          <w:rPr>
                            <w:sz w:val="21"/>
                          </w:rPr>
                          <w:t>defect</w:t>
                        </w:r>
                        <w:r>
                          <w:rPr>
                            <w:spacing w:val="-3"/>
                            <w:sz w:val="21"/>
                          </w:rPr>
                          <w:t xml:space="preserve"> </w:t>
                        </w:r>
                        <w:r>
                          <w:rPr>
                            <w:sz w:val="21"/>
                          </w:rPr>
                          <w:t>scenarios,</w:t>
                        </w:r>
                        <w:r>
                          <w:rPr>
                            <w:spacing w:val="-2"/>
                            <w:sz w:val="21"/>
                          </w:rPr>
                          <w:t xml:space="preserve"> </w:t>
                        </w:r>
                        <w:r>
                          <w:rPr>
                            <w:sz w:val="21"/>
                          </w:rPr>
                          <w:t>plus</w:t>
                        </w:r>
                        <w:r>
                          <w:rPr>
                            <w:spacing w:val="-4"/>
                            <w:sz w:val="21"/>
                          </w:rPr>
                          <w:t xml:space="preserve"> </w:t>
                        </w:r>
                        <w:r>
                          <w:rPr>
                            <w:sz w:val="21"/>
                          </w:rPr>
                          <w:t>tests</w:t>
                        </w:r>
                        <w:r>
                          <w:rPr>
                            <w:spacing w:val="-3"/>
                            <w:sz w:val="21"/>
                          </w:rPr>
                          <w:t xml:space="preserve"> </w:t>
                        </w:r>
                        <w:r>
                          <w:rPr>
                            <w:sz w:val="21"/>
                          </w:rPr>
                          <w:t>for</w:t>
                        </w:r>
                        <w:r>
                          <w:rPr>
                            <w:spacing w:val="-2"/>
                            <w:sz w:val="21"/>
                          </w:rPr>
                          <w:t xml:space="preserve"> </w:t>
                        </w:r>
                        <w:r>
                          <w:rPr>
                            <w:sz w:val="21"/>
                          </w:rPr>
                          <w:t>related</w:t>
                        </w:r>
                        <w:r>
                          <w:rPr>
                            <w:spacing w:val="-2"/>
                            <w:sz w:val="21"/>
                          </w:rPr>
                          <w:t xml:space="preserve"> </w:t>
                        </w:r>
                        <w:r>
                          <w:rPr>
                            <w:sz w:val="21"/>
                          </w:rPr>
                          <w:t>discount</w:t>
                        </w:r>
                        <w:r>
                          <w:rPr>
                            <w:spacing w:val="-3"/>
                            <w:sz w:val="21"/>
                          </w:rPr>
                          <w:t xml:space="preserve"> </w:t>
                        </w:r>
                        <w:r>
                          <w:rPr>
                            <w:sz w:val="21"/>
                          </w:rPr>
                          <w:t>logic,</w:t>
                        </w:r>
                        <w:r>
                          <w:rPr>
                            <w:spacing w:val="-2"/>
                            <w:sz w:val="21"/>
                          </w:rPr>
                          <w:t xml:space="preserve"> </w:t>
                        </w:r>
                        <w:r>
                          <w:rPr>
                            <w:sz w:val="21"/>
                          </w:rPr>
                          <w:t>to</w:t>
                        </w:r>
                        <w:r>
                          <w:rPr>
                            <w:spacing w:val="-3"/>
                            <w:sz w:val="21"/>
                          </w:rPr>
                          <w:t xml:space="preserve"> </w:t>
                        </w:r>
                        <w:r>
                          <w:rPr>
                            <w:sz w:val="21"/>
                          </w:rPr>
                          <w:t>the</w:t>
                        </w:r>
                        <w:r>
                          <w:rPr>
                            <w:spacing w:val="-2"/>
                            <w:sz w:val="21"/>
                          </w:rPr>
                          <w:t xml:space="preserve"> </w:t>
                        </w:r>
                        <w:r>
                          <w:rPr>
                            <w:sz w:val="21"/>
                          </w:rPr>
                          <w:t>automated</w:t>
                        </w:r>
                        <w:r>
                          <w:rPr>
                            <w:spacing w:val="-2"/>
                            <w:sz w:val="21"/>
                          </w:rPr>
                          <w:t xml:space="preserve"> </w:t>
                        </w:r>
                        <w:r>
                          <w:rPr>
                            <w:sz w:val="21"/>
                          </w:rPr>
                          <w:t>regression</w:t>
                        </w:r>
                        <w:r>
                          <w:rPr>
                            <w:spacing w:val="-2"/>
                            <w:sz w:val="21"/>
                          </w:rPr>
                          <w:t xml:space="preserve"> </w:t>
                        </w:r>
                        <w:r>
                          <w:rPr>
                            <w:sz w:val="21"/>
                          </w:rPr>
                          <w:t>pack</w:t>
                        </w:r>
                        <w:r>
                          <w:rPr>
                            <w:spacing w:val="-2"/>
                            <w:sz w:val="21"/>
                          </w:rPr>
                          <w:t xml:space="preserve"> </w:t>
                        </w:r>
                        <w:r>
                          <w:rPr>
                            <w:sz w:val="21"/>
                          </w:rPr>
                          <w:t>and</w:t>
                        </w:r>
                        <w:r>
                          <w:rPr>
                            <w:spacing w:val="-5"/>
                            <w:sz w:val="21"/>
                          </w:rPr>
                          <w:t xml:space="preserve"> </w:t>
                        </w:r>
                        <w:r>
                          <w:rPr>
                            <w:sz w:val="21"/>
                          </w:rPr>
                          <w:t>runs them on every build.</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03296" behindDoc="1" locked="0" layoutInCell="1" allowOverlap="1">
                <wp:simplePos x="0" y="0"/>
                <wp:positionH relativeFrom="page">
                  <wp:posOffset>635000</wp:posOffset>
                </wp:positionH>
                <wp:positionV relativeFrom="paragraph">
                  <wp:posOffset>1158240</wp:posOffset>
                </wp:positionV>
                <wp:extent cx="6313805" cy="487680"/>
                <wp:effectExtent l="0" t="0" r="10795" b="0"/>
                <wp:wrapTopAndBottom/>
                <wp:docPr id="218" name="Group 218"/>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219" name="Graphic 219"/>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220" name="Graphic 220"/>
                        <wps:cNvSpPr/>
                        <wps:spPr>
                          <a:xfrm>
                            <a:off x="0" y="0"/>
                            <a:ext cx="6313805" cy="58419"/>
                          </a:xfrm>
                          <a:custGeom>
                            <a:avLst/>
                            <a:gdLst/>
                            <a:ahLst/>
                            <a:cxnLst/>
                            <a:rect l="l" t="t" r="r" b="b"/>
                            <a:pathLst>
                              <a:path w="6313805" h="58419">
                                <a:moveTo>
                                  <a:pt x="38100" y="6108"/>
                                </a:moveTo>
                                <a:lnTo>
                                  <a:pt x="0" y="6108"/>
                                </a:lnTo>
                                <a:lnTo>
                                  <a:pt x="0" y="57912"/>
                                </a:lnTo>
                                <a:lnTo>
                                  <a:pt x="38100" y="57912"/>
                                </a:lnTo>
                                <a:lnTo>
                                  <a:pt x="38100" y="6108"/>
                                </a:lnTo>
                                <a:close/>
                              </a:path>
                              <a:path w="6313805" h="58419">
                                <a:moveTo>
                                  <a:pt x="6313678" y="0"/>
                                </a:moveTo>
                                <a:lnTo>
                                  <a:pt x="6307582" y="0"/>
                                </a:lnTo>
                                <a:lnTo>
                                  <a:pt x="38100" y="0"/>
                                </a:lnTo>
                                <a:lnTo>
                                  <a:pt x="0" y="0"/>
                                </a:lnTo>
                                <a:lnTo>
                                  <a:pt x="0" y="6096"/>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221" name="Graphic 221"/>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222" name="Graphic 222"/>
                        <wps:cNvSpPr/>
                        <wps:spPr>
                          <a:xfrm>
                            <a:off x="0" y="57912"/>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223" name="Textbox 223"/>
                        <wps:cNvSpPr txBox="1"/>
                        <wps:spPr>
                          <a:xfrm>
                            <a:off x="38100" y="6096"/>
                            <a:ext cx="6269990" cy="475615"/>
                          </a:xfrm>
                          <a:prstGeom prst="rect">
                            <a:avLst/>
                          </a:prstGeom>
                        </wps:spPr>
                        <wps:txbx>
                          <w:txbxContent>
                            <w:p w14:paraId="33C528A8">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Historical</w:t>
                              </w:r>
                              <w:r>
                                <w:rPr>
                                  <w:spacing w:val="-3"/>
                                  <w:sz w:val="21"/>
                                </w:rPr>
                                <w:t xml:space="preserve"> </w:t>
                              </w:r>
                              <w:r>
                                <w:rPr>
                                  <w:sz w:val="21"/>
                                </w:rPr>
                                <w:t>defect</w:t>
                              </w:r>
                              <w:r>
                                <w:rPr>
                                  <w:spacing w:val="-6"/>
                                  <w:sz w:val="21"/>
                                </w:rPr>
                                <w:t xml:space="preserve"> </w:t>
                              </w:r>
                              <w:r>
                                <w:rPr>
                                  <w:sz w:val="21"/>
                                </w:rPr>
                                <w:t>data</w:t>
                              </w:r>
                              <w:r>
                                <w:rPr>
                                  <w:spacing w:val="-2"/>
                                  <w:sz w:val="21"/>
                                </w:rPr>
                                <w:t xml:space="preserve"> </w:t>
                              </w:r>
                              <w:r>
                                <w:rPr>
                                  <w:sz w:val="21"/>
                                </w:rPr>
                                <w:t>makes</w:t>
                              </w:r>
                              <w:r>
                                <w:rPr>
                                  <w:spacing w:val="-5"/>
                                  <w:sz w:val="21"/>
                                </w:rPr>
                                <w:t xml:space="preserve"> </w:t>
                              </w:r>
                              <w:r>
                                <w:rPr>
                                  <w:sz w:val="21"/>
                                </w:rPr>
                                <w:t>regression</w:t>
                              </w:r>
                              <w:r>
                                <w:rPr>
                                  <w:spacing w:val="-2"/>
                                  <w:sz w:val="21"/>
                                </w:rPr>
                                <w:t xml:space="preserve"> </w:t>
                              </w:r>
                              <w:r>
                                <w:rPr>
                                  <w:sz w:val="21"/>
                                </w:rPr>
                                <w:t>testing</w:t>
                              </w:r>
                              <w:r>
                                <w:rPr>
                                  <w:spacing w:val="-3"/>
                                  <w:sz w:val="21"/>
                                </w:rPr>
                                <w:t xml:space="preserve"> </w:t>
                              </w:r>
                              <w:r>
                                <w:rPr>
                                  <w:sz w:val="21"/>
                                </w:rPr>
                                <w:t>risk-based,</w:t>
                              </w:r>
                              <w:r>
                                <w:rPr>
                                  <w:spacing w:val="-4"/>
                                  <w:sz w:val="21"/>
                                </w:rPr>
                                <w:t xml:space="preserve"> </w:t>
                              </w:r>
                              <w:r>
                                <w:rPr>
                                  <w:sz w:val="21"/>
                                </w:rPr>
                                <w:t>focused</w:t>
                              </w:r>
                              <w:r>
                                <w:rPr>
                                  <w:spacing w:val="-2"/>
                                  <w:sz w:val="21"/>
                                </w:rPr>
                                <w:t xml:space="preserve"> </w:t>
                              </w:r>
                              <w:r>
                                <w:rPr>
                                  <w:sz w:val="21"/>
                                </w:rPr>
                                <w:t>and</w:t>
                              </w:r>
                              <w:r>
                                <w:rPr>
                                  <w:spacing w:val="-5"/>
                                  <w:sz w:val="21"/>
                                </w:rPr>
                                <w:t xml:space="preserve"> </w:t>
                              </w:r>
                              <w:r>
                                <w:rPr>
                                  <w:sz w:val="21"/>
                                </w:rPr>
                                <w:t>efficient,</w:t>
                              </w:r>
                              <w:r>
                                <w:rPr>
                                  <w:spacing w:val="-2"/>
                                  <w:sz w:val="21"/>
                                </w:rPr>
                                <w:t xml:space="preserve"> </w:t>
                              </w:r>
                              <w:r>
                                <w:rPr>
                                  <w:sz w:val="21"/>
                                </w:rPr>
                                <w:t>increasing</w:t>
                              </w:r>
                              <w:r>
                                <w:rPr>
                                  <w:spacing w:val="-3"/>
                                  <w:sz w:val="21"/>
                                </w:rPr>
                                <w:t xml:space="preserve"> </w:t>
                              </w:r>
                              <w:r>
                                <w:rPr>
                                  <w:sz w:val="21"/>
                                </w:rPr>
                                <w:t>coverage of vulnerable areas while saving effort.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2pt;height:38.4pt;width:497.15pt;mso-position-horizontal-relative:page;mso-wrap-distance-bottom:0pt;mso-wrap-distance-top:0pt;z-index:-251613184;mso-width-relative:page;mso-height-relative:page;" coordsize="6313805,487680" o:gfxdata="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zbKEDtsAAAAMAQAADwAAAAAAAAABACAAAAAiAAAAZHJzL2Rv&#10;d25yZXYueG1sUEsBAhQAFAAAAAgAh07iQFoOdS1xBAAAbhUAAA4AAAAAAAAAAQAgAAAAKgEAAGRy&#10;cy9lMm9Eb2MueG1sUEsFBgAAAAAGAAYAWQEAAA0IAAAAAA==&#10;">
                <o:lock v:ext="edit" aspectratio="f"/>
                <v:shape id="Graphic 219" o:spid="_x0000_s1026" o:spt="100" style="position:absolute;left:38100;top:6096;height:475615;width:6269990;" fillcolor="#E8F5E9" filled="t" stroked="f" coordsize="6269990,475615" o:gfxdata="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HdMb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220" o:spid="_x0000_s1026" o:spt="100" style="position:absolute;left:0;top:0;height:58419;width:6313805;" fillcolor="#2D7C31" filled="t" stroked="f" coordsize="6313805,58419" o:gfxdata="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CVoZugAAANwA&#10;AAAPAAAAAAAAAAEAIAAAACIAAABkcnMvZG93bnJldi54bWxQSwECFAAUAAAACACHTuJAMy8FnjsA&#10;AAA5AAAAEAAAAAAAAAABACAAAAAJAQAAZHJzL3NoYXBleG1sLnhtbFBLBQYAAAAABgAGAFsBAACz&#10;AwAAAAA=&#10;" path="m38100,6108l0,6108,0,57912,38100,57912,38100,6108xem6313678,0l6307582,0,38100,0,0,0,0,6096,38100,6096,6307582,6096,6307582,57912,6313678,57912,6313678,6096,6313678,0xe">
                  <v:fill on="t" focussize="0,0"/>
                  <v:stroke on="f"/>
                  <v:imagedata o:title=""/>
                  <o:lock v:ext="edit" aspectratio="f"/>
                  <v:textbox inset="0mm,0mm,0mm,0mm"/>
                </v:shape>
                <v:shape id="Graphic 221" o:spid="_x0000_s1026" o:spt="100" style="position:absolute;left:19811;top:429768;height:50800;width:6290945;" fillcolor="#E8F5E9" filled="t" stroked="f" coordsize="6290945,50800" o:gfxdata="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9gr7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222" o:spid="_x0000_s1026" o:spt="100" style="position:absolute;left:0;top:57912;height:429895;width:6313805;" fillcolor="#2D7C31" filled="t" stroked="f" coordsize="6313805,429895" o:gfxdata="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CYPC8AAAA&#10;3A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223" o:spid="_x0000_s1026" o:spt="202" type="#_x0000_t202" style="position:absolute;left:38100;top:6096;height:475615;width:6269990;" filled="f" stroked="f" coordsize="21600,21600" o:gfxdata="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C9Q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C528A8">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Historical</w:t>
                        </w:r>
                        <w:r>
                          <w:rPr>
                            <w:spacing w:val="-3"/>
                            <w:sz w:val="21"/>
                          </w:rPr>
                          <w:t xml:space="preserve"> </w:t>
                        </w:r>
                        <w:r>
                          <w:rPr>
                            <w:sz w:val="21"/>
                          </w:rPr>
                          <w:t>defect</w:t>
                        </w:r>
                        <w:r>
                          <w:rPr>
                            <w:spacing w:val="-6"/>
                            <w:sz w:val="21"/>
                          </w:rPr>
                          <w:t xml:space="preserve"> </w:t>
                        </w:r>
                        <w:r>
                          <w:rPr>
                            <w:sz w:val="21"/>
                          </w:rPr>
                          <w:t>data</w:t>
                        </w:r>
                        <w:r>
                          <w:rPr>
                            <w:spacing w:val="-2"/>
                            <w:sz w:val="21"/>
                          </w:rPr>
                          <w:t xml:space="preserve"> </w:t>
                        </w:r>
                        <w:r>
                          <w:rPr>
                            <w:sz w:val="21"/>
                          </w:rPr>
                          <w:t>makes</w:t>
                        </w:r>
                        <w:r>
                          <w:rPr>
                            <w:spacing w:val="-5"/>
                            <w:sz w:val="21"/>
                          </w:rPr>
                          <w:t xml:space="preserve"> </w:t>
                        </w:r>
                        <w:r>
                          <w:rPr>
                            <w:sz w:val="21"/>
                          </w:rPr>
                          <w:t>regression</w:t>
                        </w:r>
                        <w:r>
                          <w:rPr>
                            <w:spacing w:val="-2"/>
                            <w:sz w:val="21"/>
                          </w:rPr>
                          <w:t xml:space="preserve"> </w:t>
                        </w:r>
                        <w:r>
                          <w:rPr>
                            <w:sz w:val="21"/>
                          </w:rPr>
                          <w:t>testing</w:t>
                        </w:r>
                        <w:r>
                          <w:rPr>
                            <w:spacing w:val="-3"/>
                            <w:sz w:val="21"/>
                          </w:rPr>
                          <w:t xml:space="preserve"> </w:t>
                        </w:r>
                        <w:r>
                          <w:rPr>
                            <w:sz w:val="21"/>
                          </w:rPr>
                          <w:t>risk-based,</w:t>
                        </w:r>
                        <w:r>
                          <w:rPr>
                            <w:spacing w:val="-4"/>
                            <w:sz w:val="21"/>
                          </w:rPr>
                          <w:t xml:space="preserve"> </w:t>
                        </w:r>
                        <w:r>
                          <w:rPr>
                            <w:sz w:val="21"/>
                          </w:rPr>
                          <w:t>focused</w:t>
                        </w:r>
                        <w:r>
                          <w:rPr>
                            <w:spacing w:val="-2"/>
                            <w:sz w:val="21"/>
                          </w:rPr>
                          <w:t xml:space="preserve"> </w:t>
                        </w:r>
                        <w:r>
                          <w:rPr>
                            <w:sz w:val="21"/>
                          </w:rPr>
                          <w:t>and</w:t>
                        </w:r>
                        <w:r>
                          <w:rPr>
                            <w:spacing w:val="-5"/>
                            <w:sz w:val="21"/>
                          </w:rPr>
                          <w:t xml:space="preserve"> </w:t>
                        </w:r>
                        <w:r>
                          <w:rPr>
                            <w:sz w:val="21"/>
                          </w:rPr>
                          <w:t>efficient,</w:t>
                        </w:r>
                        <w:r>
                          <w:rPr>
                            <w:spacing w:val="-2"/>
                            <w:sz w:val="21"/>
                          </w:rPr>
                          <w:t xml:space="preserve"> </w:t>
                        </w:r>
                        <w:r>
                          <w:rPr>
                            <w:sz w:val="21"/>
                          </w:rPr>
                          <w:t>increasing</w:t>
                        </w:r>
                        <w:r>
                          <w:rPr>
                            <w:spacing w:val="-3"/>
                            <w:sz w:val="21"/>
                          </w:rPr>
                          <w:t xml:space="preserve"> </w:t>
                        </w:r>
                        <w:r>
                          <w:rPr>
                            <w:sz w:val="21"/>
                          </w:rPr>
                          <w:t>coverage of vulnerable areas while saving effort.</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6E928E48">
      <w:pPr>
        <w:pStyle w:val="7"/>
        <w:spacing w:before="6"/>
        <w:rPr>
          <w:rFonts w:hint="default" w:ascii="Times New Roman" w:hAnsi="Times New Roman" w:cs="Times New Roman"/>
          <w:i/>
          <w:sz w:val="4"/>
        </w:rPr>
      </w:pPr>
    </w:p>
    <w:p w14:paraId="658B28BF">
      <w:pPr>
        <w:pStyle w:val="7"/>
        <w:spacing w:before="89"/>
        <w:rPr>
          <w:rFonts w:hint="default" w:ascii="Times New Roman" w:hAnsi="Times New Roman" w:cs="Times New Roman"/>
          <w:i/>
          <w:sz w:val="20"/>
        </w:rPr>
      </w:pPr>
    </w:p>
    <w:p w14:paraId="43AC90F2">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27B4F464">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37ADC88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23C1F608">
            <w:pPr>
              <w:pStyle w:val="10"/>
              <w:spacing w:before="151"/>
              <w:ind w:left="309"/>
              <w:rPr>
                <w:rFonts w:hint="default" w:ascii="Times New Roman" w:hAnsi="Times New Roman" w:cs="Times New Roman"/>
                <w:b/>
                <w:sz w:val="40"/>
              </w:rPr>
            </w:pPr>
            <w:r>
              <w:rPr>
                <w:rFonts w:hint="default" w:ascii="Times New Roman" w:hAnsi="Times New Roman" w:cs="Times New Roman"/>
                <w:b/>
                <w:color w:val="FFFFFF"/>
                <w:spacing w:val="-5"/>
                <w:sz w:val="40"/>
              </w:rPr>
              <w:t>Q14</w:t>
            </w:r>
          </w:p>
        </w:tc>
        <w:tc>
          <w:tcPr>
            <w:tcW w:w="7502" w:type="dxa"/>
            <w:tcBorders>
              <w:left w:val="nil"/>
            </w:tcBorders>
            <w:shd w:val="clear" w:color="auto" w:fill="EAF0FA"/>
          </w:tcPr>
          <w:p w14:paraId="210114C4">
            <w:pPr>
              <w:pStyle w:val="10"/>
              <w:spacing w:before="78"/>
              <w:ind w:left="117"/>
              <w:rPr>
                <w:rFonts w:hint="default" w:ascii="Times New Roman" w:hAnsi="Times New Roman" w:cs="Times New Roman"/>
                <w:b/>
                <w:sz w:val="26"/>
              </w:rPr>
            </w:pPr>
            <w:r>
              <w:rPr>
                <w:rFonts w:hint="default" w:ascii="Times New Roman" w:hAnsi="Times New Roman" w:cs="Times New Roman"/>
                <w:b/>
                <w:color w:val="1F3863"/>
                <w:sz w:val="26"/>
              </w:rPr>
              <w:t>Role</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Tester</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Improving</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Collaboration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Reducing Integration Defects</w:t>
            </w:r>
          </w:p>
        </w:tc>
        <w:tc>
          <w:tcPr>
            <w:tcW w:w="1102" w:type="dxa"/>
            <w:shd w:val="clear" w:color="auto" w:fill="2D75B6"/>
          </w:tcPr>
          <w:p w14:paraId="0A950C95">
            <w:pPr>
              <w:pStyle w:val="10"/>
              <w:spacing w:before="67"/>
              <w:ind w:left="0"/>
              <w:rPr>
                <w:rFonts w:hint="default" w:ascii="Times New Roman" w:hAnsi="Times New Roman" w:cs="Times New Roman"/>
                <w:i/>
                <w:sz w:val="18"/>
              </w:rPr>
            </w:pPr>
          </w:p>
          <w:p w14:paraId="2D2658DE">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93604B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3"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705088DF">
            <w:pPr>
              <w:pStyle w:val="10"/>
              <w:spacing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3"/>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integration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multiple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found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poor</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communication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between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developers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and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testers. The organization wants to improve collaboration. Identify the role of a tester in minimizing such defects. Explain how early involvement</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helps.</w:t>
            </w:r>
          </w:p>
        </w:tc>
      </w:tr>
    </w:tbl>
    <w:p w14:paraId="7E1B5178">
      <w:pPr>
        <w:pStyle w:val="9"/>
        <w:numPr>
          <w:ilvl w:val="0"/>
          <w:numId w:val="14"/>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432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24" name="Graphic 22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24" o:spid="_x0000_s1026" o:spt="100" style="position:absolute;left:0pt;margin-left:48.55pt;margin-top:25.6pt;height:0.75pt;width:498.35pt;mso-position-horizontal-relative:page;mso-wrap-distance-bottom:0pt;mso-wrap-distance-top:0pt;z-index:-25161216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DfeY/c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3B9DF23F">
      <w:pPr>
        <w:pStyle w:val="7"/>
        <w:spacing w:line="276" w:lineRule="auto"/>
        <w:ind w:left="150" w:right="144"/>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tester</w:t>
      </w:r>
      <w:r>
        <w:rPr>
          <w:rFonts w:hint="default" w:ascii="Times New Roman" w:hAnsi="Times New Roman" w:cs="Times New Roman"/>
          <w:spacing w:val="-6"/>
        </w:rPr>
        <w:t xml:space="preserve"> </w:t>
      </w:r>
      <w:r>
        <w:rPr>
          <w:rFonts w:hint="default" w:ascii="Times New Roman" w:hAnsi="Times New Roman" w:cs="Times New Roman"/>
        </w:rPr>
        <w:t>is</w:t>
      </w:r>
      <w:r>
        <w:rPr>
          <w:rFonts w:hint="default" w:ascii="Times New Roman" w:hAnsi="Times New Roman" w:cs="Times New Roman"/>
          <w:spacing w:val="-6"/>
        </w:rPr>
        <w:t xml:space="preserve"> </w:t>
      </w:r>
      <w:r>
        <w:rPr>
          <w:rFonts w:hint="default" w:ascii="Times New Roman" w:hAnsi="Times New Roman" w:cs="Times New Roman"/>
        </w:rPr>
        <w:t>not</w:t>
      </w:r>
      <w:r>
        <w:rPr>
          <w:rFonts w:hint="default" w:ascii="Times New Roman" w:hAnsi="Times New Roman" w:cs="Times New Roman"/>
          <w:spacing w:val="-5"/>
        </w:rPr>
        <w:t xml:space="preserve"> </w:t>
      </w:r>
      <w:r>
        <w:rPr>
          <w:rFonts w:hint="default" w:ascii="Times New Roman" w:hAnsi="Times New Roman" w:cs="Times New Roman"/>
        </w:rPr>
        <w:t>only</w:t>
      </w:r>
      <w:r>
        <w:rPr>
          <w:rFonts w:hint="default" w:ascii="Times New Roman" w:hAnsi="Times New Roman" w:cs="Times New Roman"/>
          <w:spacing w:val="-4"/>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defect</w:t>
      </w:r>
      <w:r>
        <w:rPr>
          <w:rFonts w:hint="default" w:ascii="Times New Roman" w:hAnsi="Times New Roman" w:cs="Times New Roman"/>
          <w:spacing w:val="-6"/>
        </w:rPr>
        <w:t xml:space="preserve"> </w:t>
      </w:r>
      <w:r>
        <w:rPr>
          <w:rFonts w:hint="default" w:ascii="Times New Roman" w:hAnsi="Times New Roman" w:cs="Times New Roman"/>
        </w:rPr>
        <w:t>finder</w:t>
      </w:r>
      <w:r>
        <w:rPr>
          <w:rFonts w:hint="default" w:ascii="Times New Roman" w:hAnsi="Times New Roman" w:cs="Times New Roman"/>
          <w:spacing w:val="-4"/>
        </w:rPr>
        <w:t xml:space="preserve"> </w:t>
      </w:r>
      <w:r>
        <w:rPr>
          <w:rFonts w:hint="default" w:ascii="Times New Roman" w:hAnsi="Times New Roman" w:cs="Times New Roman"/>
        </w:rPr>
        <w:t>but</w:t>
      </w:r>
      <w:r>
        <w:rPr>
          <w:rFonts w:hint="default" w:ascii="Times New Roman" w:hAnsi="Times New Roman" w:cs="Times New Roman"/>
          <w:spacing w:val="-5"/>
        </w:rPr>
        <w:t xml:space="preserve"> </w:t>
      </w:r>
      <w:r>
        <w:rPr>
          <w:rFonts w:hint="default" w:ascii="Times New Roman" w:hAnsi="Times New Roman" w:cs="Times New Roman"/>
        </w:rPr>
        <w:t>also</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quality</w:t>
      </w:r>
      <w:r>
        <w:rPr>
          <w:rFonts w:hint="default" w:ascii="Times New Roman" w:hAnsi="Times New Roman" w:cs="Times New Roman"/>
          <w:spacing w:val="-4"/>
        </w:rPr>
        <w:t xml:space="preserve"> </w:t>
      </w:r>
      <w:r>
        <w:rPr>
          <w:rFonts w:hint="default" w:ascii="Times New Roman" w:hAnsi="Times New Roman" w:cs="Times New Roman"/>
        </w:rPr>
        <w:t>advocate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communication</w:t>
      </w:r>
      <w:r>
        <w:rPr>
          <w:rFonts w:hint="default" w:ascii="Times New Roman" w:hAnsi="Times New Roman" w:cs="Times New Roman"/>
          <w:spacing w:val="-5"/>
        </w:rPr>
        <w:t xml:space="preserve"> </w:t>
      </w:r>
      <w:r>
        <w:rPr>
          <w:rFonts w:hint="default" w:ascii="Times New Roman" w:hAnsi="Times New Roman" w:cs="Times New Roman"/>
        </w:rPr>
        <w:t>link</w:t>
      </w:r>
      <w:r>
        <w:rPr>
          <w:rFonts w:hint="default" w:ascii="Times New Roman" w:hAnsi="Times New Roman" w:cs="Times New Roman"/>
          <w:spacing w:val="-7"/>
        </w:rPr>
        <w:t xml:space="preserve"> </w:t>
      </w:r>
      <w:r>
        <w:rPr>
          <w:rFonts w:hint="default" w:ascii="Times New Roman" w:hAnsi="Times New Roman" w:cs="Times New Roman"/>
        </w:rPr>
        <w:t>between</w:t>
      </w:r>
      <w:r>
        <w:rPr>
          <w:rFonts w:hint="default" w:ascii="Times New Roman" w:hAnsi="Times New Roman" w:cs="Times New Roman"/>
          <w:spacing w:val="-4"/>
        </w:rPr>
        <w:t xml:space="preserve"> </w:t>
      </w:r>
      <w:r>
        <w:rPr>
          <w:rFonts w:hint="default" w:ascii="Times New Roman" w:hAnsi="Times New Roman" w:cs="Times New Roman"/>
        </w:rPr>
        <w:t>business,</w:t>
      </w:r>
      <w:r>
        <w:rPr>
          <w:rFonts w:hint="default" w:ascii="Times New Roman" w:hAnsi="Times New Roman" w:cs="Times New Roman"/>
          <w:spacing w:val="-7"/>
        </w:rPr>
        <w:t xml:space="preserve"> </w:t>
      </w:r>
      <w:r>
        <w:rPr>
          <w:rFonts w:hint="default" w:ascii="Times New Roman" w:hAnsi="Times New Roman" w:cs="Times New Roman"/>
        </w:rPr>
        <w:t>developers and</w:t>
      </w:r>
      <w:r>
        <w:rPr>
          <w:rFonts w:hint="default" w:ascii="Times New Roman" w:hAnsi="Times New Roman" w:cs="Times New Roman"/>
          <w:spacing w:val="-2"/>
        </w:rPr>
        <w:t xml:space="preserve"> </w:t>
      </w:r>
      <w:r>
        <w:rPr>
          <w:rFonts w:hint="default" w:ascii="Times New Roman" w:hAnsi="Times New Roman" w:cs="Times New Roman"/>
        </w:rPr>
        <w:t>operations.</w:t>
      </w:r>
      <w:r>
        <w:rPr>
          <w:rFonts w:hint="default" w:ascii="Times New Roman" w:hAnsi="Times New Roman" w:cs="Times New Roman"/>
          <w:spacing w:val="-2"/>
        </w:rPr>
        <w:t xml:space="preserve"> </w:t>
      </w:r>
      <w:r>
        <w:rPr>
          <w:rFonts w:hint="default" w:ascii="Times New Roman" w:hAnsi="Times New Roman" w:cs="Times New Roman"/>
        </w:rPr>
        <w:t>Poor</w:t>
      </w:r>
      <w:r>
        <w:rPr>
          <w:rFonts w:hint="default" w:ascii="Times New Roman" w:hAnsi="Times New Roman" w:cs="Times New Roman"/>
          <w:spacing w:val="-2"/>
        </w:rPr>
        <w:t xml:space="preserve"> </w:t>
      </w:r>
      <w:r>
        <w:rPr>
          <w:rFonts w:hint="default" w:ascii="Times New Roman" w:hAnsi="Times New Roman" w:cs="Times New Roman"/>
        </w:rPr>
        <w:t>communication</w:t>
      </w:r>
      <w:r>
        <w:rPr>
          <w:rFonts w:hint="default" w:ascii="Times New Roman" w:hAnsi="Times New Roman" w:cs="Times New Roman"/>
          <w:spacing w:val="-2"/>
        </w:rPr>
        <w:t xml:space="preserve"> </w:t>
      </w:r>
      <w:r>
        <w:rPr>
          <w:rFonts w:hint="default" w:ascii="Times New Roman" w:hAnsi="Times New Roman" w:cs="Times New Roman"/>
        </w:rPr>
        <w:t>causes</w:t>
      </w:r>
      <w:r>
        <w:rPr>
          <w:rFonts w:hint="default" w:ascii="Times New Roman" w:hAnsi="Times New Roman" w:cs="Times New Roman"/>
          <w:spacing w:val="-2"/>
        </w:rPr>
        <w:t xml:space="preserve"> </w:t>
      </w:r>
      <w:r>
        <w:rPr>
          <w:rFonts w:hint="default" w:ascii="Times New Roman" w:hAnsi="Times New Roman" w:cs="Times New Roman"/>
        </w:rPr>
        <w:t>misunderstanding</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requirements</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interfaces,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these</w:t>
      </w:r>
      <w:r>
        <w:rPr>
          <w:rFonts w:hint="default" w:ascii="Times New Roman" w:hAnsi="Times New Roman" w:cs="Times New Roman"/>
          <w:spacing w:val="-2"/>
        </w:rPr>
        <w:t xml:space="preserve"> </w:t>
      </w:r>
      <w:r>
        <w:rPr>
          <w:rFonts w:hint="default" w:ascii="Times New Roman" w:hAnsi="Times New Roman" w:cs="Times New Roman"/>
        </w:rPr>
        <w:t>surface</w:t>
      </w:r>
      <w:r>
        <w:rPr>
          <w:rFonts w:hint="default" w:ascii="Times New Roman" w:hAnsi="Times New Roman" w:cs="Times New Roman"/>
          <w:spacing w:val="-2"/>
        </w:rPr>
        <w:t xml:space="preserve"> </w:t>
      </w:r>
      <w:r>
        <w:rPr>
          <w:rFonts w:hint="default" w:ascii="Times New Roman" w:hAnsi="Times New Roman" w:cs="Times New Roman"/>
        </w:rPr>
        <w:t>as integration defects. The tester minimises them through early, continuous collaboration.</w:t>
      </w:r>
    </w:p>
    <w:p w14:paraId="3791B5B5">
      <w:pPr>
        <w:pStyle w:val="9"/>
        <w:numPr>
          <w:ilvl w:val="0"/>
          <w:numId w:val="14"/>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4320"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25" name="Graphic 22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25" o:spid="_x0000_s1026" o:spt="100" style="position:absolute;left:0pt;margin-left:48.55pt;margin-top:25.55pt;height:0.75pt;width:498.35pt;mso-position-horizontal-relative:page;mso-wrap-distance-bottom:0pt;mso-wrap-distance-top:0pt;z-index:-251612160;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0BSdvYAAAACQEAAA8AAAAAAAAAAQAgAAAAIgAAAGRycy9kb3ducmV2LnhtbFBLAQIUABQAAAAI&#10;AIdO4kCuD0r+JgIAAOAEAAAOAAAAAAAAAAEAIAAAACcBAABkcnMvZTJvRG9jLnhtbFBLBQYAAAAA&#10;BgAGAFkBAA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6FE642C4">
      <w:pPr>
        <w:pStyle w:val="9"/>
        <w:numPr>
          <w:ilvl w:val="1"/>
          <w:numId w:val="14"/>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Join</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requirement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design</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reviews: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Raise</w:t>
      </w:r>
      <w:r>
        <w:rPr>
          <w:rFonts w:hint="default" w:ascii="Times New Roman" w:hAnsi="Times New Roman" w:cs="Times New Roman"/>
          <w:spacing w:val="-6"/>
          <w:sz w:val="21"/>
        </w:rPr>
        <w:t xml:space="preserve"> </w:t>
      </w:r>
      <w:r>
        <w:rPr>
          <w:rFonts w:hint="default" w:ascii="Times New Roman" w:hAnsi="Times New Roman" w:cs="Times New Roman"/>
          <w:sz w:val="21"/>
        </w:rPr>
        <w:t>ambiguities</w:t>
      </w:r>
      <w:r>
        <w:rPr>
          <w:rFonts w:hint="default" w:ascii="Times New Roman" w:hAnsi="Times New Roman" w:cs="Times New Roman"/>
          <w:spacing w:val="-10"/>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interface</w:t>
      </w:r>
      <w:r>
        <w:rPr>
          <w:rFonts w:hint="default" w:ascii="Times New Roman" w:hAnsi="Times New Roman" w:cs="Times New Roman"/>
          <w:spacing w:val="-6"/>
          <w:sz w:val="21"/>
        </w:rPr>
        <w:t xml:space="preserve"> </w:t>
      </w:r>
      <w:r>
        <w:rPr>
          <w:rFonts w:hint="default" w:ascii="Times New Roman" w:hAnsi="Times New Roman" w:cs="Times New Roman"/>
          <w:sz w:val="21"/>
        </w:rPr>
        <w:t>mismatches</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early.</w:t>
      </w:r>
    </w:p>
    <w:p w14:paraId="0847815A">
      <w:pPr>
        <w:pStyle w:val="9"/>
        <w:numPr>
          <w:ilvl w:val="1"/>
          <w:numId w:val="1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Share</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cases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acceptance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criteria:</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Developers</w:t>
      </w:r>
      <w:r>
        <w:rPr>
          <w:rFonts w:hint="default" w:ascii="Times New Roman" w:hAnsi="Times New Roman" w:cs="Times New Roman"/>
          <w:spacing w:val="-8"/>
          <w:sz w:val="21"/>
        </w:rPr>
        <w:t xml:space="preserve"> </w:t>
      </w:r>
      <w:r>
        <w:rPr>
          <w:rFonts w:hint="default" w:ascii="Times New Roman" w:hAnsi="Times New Roman" w:cs="Times New Roman"/>
          <w:sz w:val="21"/>
        </w:rPr>
        <w:t>understand</w:t>
      </w:r>
      <w:r>
        <w:rPr>
          <w:rFonts w:hint="default" w:ascii="Times New Roman" w:hAnsi="Times New Roman" w:cs="Times New Roman"/>
          <w:spacing w:val="-6"/>
          <w:sz w:val="21"/>
        </w:rPr>
        <w:t xml:space="preserve"> </w:t>
      </w:r>
      <w:r>
        <w:rPr>
          <w:rFonts w:hint="default" w:ascii="Times New Roman" w:hAnsi="Times New Roman" w:cs="Times New Roman"/>
          <w:sz w:val="21"/>
        </w:rPr>
        <w:t>expected</w:t>
      </w:r>
      <w:r>
        <w:rPr>
          <w:rFonts w:hint="default" w:ascii="Times New Roman" w:hAnsi="Times New Roman" w:cs="Times New Roman"/>
          <w:spacing w:val="-7"/>
          <w:sz w:val="21"/>
        </w:rPr>
        <w:t xml:space="preserve"> </w:t>
      </w:r>
      <w:r>
        <w:rPr>
          <w:rFonts w:hint="default" w:ascii="Times New Roman" w:hAnsi="Times New Roman" w:cs="Times New Roman"/>
          <w:sz w:val="21"/>
        </w:rPr>
        <w:t>behaviour</w:t>
      </w:r>
      <w:r>
        <w:rPr>
          <w:rFonts w:hint="default" w:ascii="Times New Roman" w:hAnsi="Times New Roman" w:cs="Times New Roman"/>
          <w:spacing w:val="-7"/>
          <w:sz w:val="21"/>
        </w:rPr>
        <w:t xml:space="preserve"> </w:t>
      </w:r>
      <w:r>
        <w:rPr>
          <w:rFonts w:hint="default" w:ascii="Times New Roman" w:hAnsi="Times New Roman" w:cs="Times New Roman"/>
          <w:sz w:val="21"/>
        </w:rPr>
        <w:t>before</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coding.</w:t>
      </w:r>
    </w:p>
    <w:p w14:paraId="183A52B2">
      <w:pPr>
        <w:pStyle w:val="9"/>
        <w:numPr>
          <w:ilvl w:val="1"/>
          <w:numId w:val="1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Interface/contract</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verification: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Confirm</w:t>
      </w:r>
      <w:r>
        <w:rPr>
          <w:rFonts w:hint="default" w:ascii="Times New Roman" w:hAnsi="Times New Roman" w:cs="Times New Roman"/>
          <w:spacing w:val="-8"/>
          <w:sz w:val="21"/>
        </w:rPr>
        <w:t xml:space="preserve"> </w:t>
      </w:r>
      <w:r>
        <w:rPr>
          <w:rFonts w:hint="default" w:ascii="Times New Roman" w:hAnsi="Times New Roman" w:cs="Times New Roman"/>
          <w:sz w:val="21"/>
        </w:rPr>
        <w:t>data</w:t>
      </w:r>
      <w:r>
        <w:rPr>
          <w:rFonts w:hint="default" w:ascii="Times New Roman" w:hAnsi="Times New Roman" w:cs="Times New Roman"/>
          <w:spacing w:val="-9"/>
          <w:sz w:val="21"/>
        </w:rPr>
        <w:t xml:space="preserve"> </w:t>
      </w:r>
      <w:r>
        <w:rPr>
          <w:rFonts w:hint="default" w:ascii="Times New Roman" w:hAnsi="Times New Roman" w:cs="Times New Roman"/>
          <w:sz w:val="21"/>
        </w:rPr>
        <w:t>formats,</w:t>
      </w:r>
      <w:r>
        <w:rPr>
          <w:rFonts w:hint="default" w:ascii="Times New Roman" w:hAnsi="Times New Roman" w:cs="Times New Roman"/>
          <w:spacing w:val="-6"/>
          <w:sz w:val="21"/>
        </w:rPr>
        <w:t xml:space="preserve"> </w:t>
      </w:r>
      <w:r>
        <w:rPr>
          <w:rFonts w:hint="default" w:ascii="Times New Roman" w:hAnsi="Times New Roman" w:cs="Times New Roman"/>
          <w:sz w:val="21"/>
        </w:rPr>
        <w:t>units,</w:t>
      </w:r>
      <w:r>
        <w:rPr>
          <w:rFonts w:hint="default" w:ascii="Times New Roman" w:hAnsi="Times New Roman" w:cs="Times New Roman"/>
          <w:spacing w:val="-7"/>
          <w:sz w:val="21"/>
        </w:rPr>
        <w:t xml:space="preserve"> </w:t>
      </w:r>
      <w:r>
        <w:rPr>
          <w:rFonts w:hint="default" w:ascii="Times New Roman" w:hAnsi="Times New Roman" w:cs="Times New Roman"/>
          <w:sz w:val="21"/>
        </w:rPr>
        <w:t>error</w:t>
      </w:r>
      <w:r>
        <w:rPr>
          <w:rFonts w:hint="default" w:ascii="Times New Roman" w:hAnsi="Times New Roman" w:cs="Times New Roman"/>
          <w:spacing w:val="-6"/>
          <w:sz w:val="21"/>
        </w:rPr>
        <w:t xml:space="preserve"> </w:t>
      </w:r>
      <w:r>
        <w:rPr>
          <w:rFonts w:hint="default" w:ascii="Times New Roman" w:hAnsi="Times New Roman" w:cs="Times New Roman"/>
          <w:sz w:val="21"/>
        </w:rPr>
        <w:t>codes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9"/>
          <w:sz w:val="21"/>
        </w:rPr>
        <w:t xml:space="preserve"> </w:t>
      </w:r>
      <w:r>
        <w:rPr>
          <w:rFonts w:hint="default" w:ascii="Times New Roman" w:hAnsi="Times New Roman" w:cs="Times New Roman"/>
          <w:sz w:val="21"/>
        </w:rPr>
        <w:t>protocols</w:t>
      </w:r>
      <w:r>
        <w:rPr>
          <w:rFonts w:hint="default" w:ascii="Times New Roman" w:hAnsi="Times New Roman" w:cs="Times New Roman"/>
          <w:spacing w:val="-8"/>
          <w:sz w:val="21"/>
        </w:rPr>
        <w:t xml:space="preserve"> </w:t>
      </w:r>
      <w:r>
        <w:rPr>
          <w:rFonts w:hint="default" w:ascii="Times New Roman" w:hAnsi="Times New Roman" w:cs="Times New Roman"/>
          <w:sz w:val="21"/>
        </w:rPr>
        <w:t>between</w:t>
      </w:r>
      <w:r>
        <w:rPr>
          <w:rFonts w:hint="default" w:ascii="Times New Roman" w:hAnsi="Times New Roman" w:cs="Times New Roman"/>
          <w:spacing w:val="-9"/>
          <w:sz w:val="21"/>
        </w:rPr>
        <w:t xml:space="preserve"> </w:t>
      </w:r>
      <w:r>
        <w:rPr>
          <w:rFonts w:hint="default" w:ascii="Times New Roman" w:hAnsi="Times New Roman" w:cs="Times New Roman"/>
          <w:spacing w:val="-2"/>
          <w:sz w:val="21"/>
        </w:rPr>
        <w:t>modules.</w:t>
      </w:r>
    </w:p>
    <w:p w14:paraId="5DCCCFE3">
      <w:pPr>
        <w:pStyle w:val="9"/>
        <w:numPr>
          <w:ilvl w:val="1"/>
          <w:numId w:val="14"/>
        </w:numPr>
        <w:tabs>
          <w:tab w:val="left" w:pos="612"/>
        </w:tabs>
        <w:spacing w:before="92" w:after="0" w:line="268" w:lineRule="auto"/>
        <w:ind w:left="612" w:right="394" w:hanging="281"/>
        <w:jc w:val="left"/>
        <w:rPr>
          <w:rFonts w:hint="default" w:ascii="Times New Roman" w:hAnsi="Times New Roman" w:cs="Times New Roman"/>
          <w:sz w:val="21"/>
        </w:rPr>
      </w:pPr>
      <w:r>
        <w:rPr>
          <w:rFonts w:hint="default" w:ascii="Times New Roman" w:hAnsi="Times New Roman" w:cs="Times New Roman"/>
          <w:b/>
          <w:color w:val="1F3863"/>
          <w:sz w:val="21"/>
        </w:rPr>
        <w:t>Clear</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reporting: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Write</w:t>
      </w:r>
      <w:r>
        <w:rPr>
          <w:rFonts w:hint="default" w:ascii="Times New Roman" w:hAnsi="Times New Roman" w:cs="Times New Roman"/>
          <w:spacing w:val="-2"/>
          <w:sz w:val="21"/>
        </w:rPr>
        <w:t xml:space="preserve"> </w:t>
      </w:r>
      <w:r>
        <w:rPr>
          <w:rFonts w:hint="default" w:ascii="Times New Roman" w:hAnsi="Times New Roman" w:cs="Times New Roman"/>
          <w:sz w:val="21"/>
        </w:rPr>
        <w:t>reproducible,</w:t>
      </w:r>
      <w:r>
        <w:rPr>
          <w:rFonts w:hint="default" w:ascii="Times New Roman" w:hAnsi="Times New Roman" w:cs="Times New Roman"/>
          <w:spacing w:val="-2"/>
          <w:sz w:val="21"/>
        </w:rPr>
        <w:t xml:space="preserve"> </w:t>
      </w:r>
      <w:r>
        <w:rPr>
          <w:rFonts w:hint="default" w:ascii="Times New Roman" w:hAnsi="Times New Roman" w:cs="Times New Roman"/>
          <w:sz w:val="21"/>
        </w:rPr>
        <w:t>objective</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reports</w:t>
      </w:r>
      <w:r>
        <w:rPr>
          <w:rFonts w:hint="default" w:ascii="Times New Roman" w:hAnsi="Times New Roman" w:cs="Times New Roman"/>
          <w:spacing w:val="-3"/>
          <w:sz w:val="21"/>
        </w:rPr>
        <w:t xml:space="preserve"> </w:t>
      </w:r>
      <w:r>
        <w:rPr>
          <w:rFonts w:hint="default" w:ascii="Times New Roman" w:hAnsi="Times New Roman" w:cs="Times New Roman"/>
          <w:sz w:val="21"/>
        </w:rPr>
        <w:t>with</w:t>
      </w:r>
      <w:r>
        <w:rPr>
          <w:rFonts w:hint="default" w:ascii="Times New Roman" w:hAnsi="Times New Roman" w:cs="Times New Roman"/>
          <w:spacing w:val="-2"/>
          <w:sz w:val="21"/>
        </w:rPr>
        <w:t xml:space="preserve"> </w:t>
      </w:r>
      <w:r>
        <w:rPr>
          <w:rFonts w:hint="default" w:ascii="Times New Roman" w:hAnsi="Times New Roman" w:cs="Times New Roman"/>
          <w:sz w:val="21"/>
        </w:rPr>
        <w:t>steps,</w:t>
      </w:r>
      <w:r>
        <w:rPr>
          <w:rFonts w:hint="default" w:ascii="Times New Roman" w:hAnsi="Times New Roman" w:cs="Times New Roman"/>
          <w:spacing w:val="-2"/>
          <w:sz w:val="21"/>
        </w:rPr>
        <w:t xml:space="preserve"> </w:t>
      </w:r>
      <w:r>
        <w:rPr>
          <w:rFonts w:hint="default" w:ascii="Times New Roman" w:hAnsi="Times New Roman" w:cs="Times New Roman"/>
          <w:sz w:val="21"/>
        </w:rPr>
        <w:t>data</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evidence,</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avoiding </w:t>
      </w:r>
      <w:r>
        <w:rPr>
          <w:rFonts w:hint="default" w:ascii="Times New Roman" w:hAnsi="Times New Roman" w:cs="Times New Roman"/>
          <w:spacing w:val="-2"/>
          <w:sz w:val="21"/>
        </w:rPr>
        <w:t>blame.</w:t>
      </w:r>
    </w:p>
    <w:p w14:paraId="72C4A1DF">
      <w:pPr>
        <w:pStyle w:val="9"/>
        <w:numPr>
          <w:ilvl w:val="1"/>
          <w:numId w:val="14"/>
        </w:numPr>
        <w:tabs>
          <w:tab w:val="left" w:pos="611"/>
        </w:tabs>
        <w:spacing w:before="6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Regular</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communication:</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Take</w:t>
      </w:r>
      <w:r>
        <w:rPr>
          <w:rFonts w:hint="default" w:ascii="Times New Roman" w:hAnsi="Times New Roman" w:cs="Times New Roman"/>
          <w:spacing w:val="-6"/>
          <w:sz w:val="21"/>
        </w:rPr>
        <w:t xml:space="preserve"> </w:t>
      </w:r>
      <w:r>
        <w:rPr>
          <w:rFonts w:hint="default" w:ascii="Times New Roman" w:hAnsi="Times New Roman" w:cs="Times New Roman"/>
          <w:sz w:val="21"/>
        </w:rPr>
        <w:t>part</w:t>
      </w:r>
      <w:r>
        <w:rPr>
          <w:rFonts w:hint="default" w:ascii="Times New Roman" w:hAnsi="Times New Roman" w:cs="Times New Roman"/>
          <w:spacing w:val="-7"/>
          <w:sz w:val="21"/>
        </w:rPr>
        <w:t xml:space="preserve"> </w:t>
      </w:r>
      <w:r>
        <w:rPr>
          <w:rFonts w:hint="default" w:ascii="Times New Roman" w:hAnsi="Times New Roman" w:cs="Times New Roman"/>
          <w:sz w:val="21"/>
        </w:rPr>
        <w:t>in</w:t>
      </w:r>
      <w:r>
        <w:rPr>
          <w:rFonts w:hint="default" w:ascii="Times New Roman" w:hAnsi="Times New Roman" w:cs="Times New Roman"/>
          <w:spacing w:val="-8"/>
          <w:sz w:val="21"/>
        </w:rPr>
        <w:t xml:space="preserve"> </w:t>
      </w:r>
      <w:r>
        <w:rPr>
          <w:rFonts w:hint="default" w:ascii="Times New Roman" w:hAnsi="Times New Roman" w:cs="Times New Roman"/>
          <w:sz w:val="21"/>
        </w:rPr>
        <w:t>stand-ups,</w:t>
      </w:r>
      <w:r>
        <w:rPr>
          <w:rFonts w:hint="default" w:ascii="Times New Roman" w:hAnsi="Times New Roman" w:cs="Times New Roman"/>
          <w:spacing w:val="-7"/>
          <w:sz w:val="21"/>
        </w:rPr>
        <w:t xml:space="preserve"> </w:t>
      </w:r>
      <w:r>
        <w:rPr>
          <w:rFonts w:hint="default" w:ascii="Times New Roman" w:hAnsi="Times New Roman" w:cs="Times New Roman"/>
          <w:sz w:val="21"/>
        </w:rPr>
        <w:t>defect</w:t>
      </w:r>
      <w:r>
        <w:rPr>
          <w:rFonts w:hint="default" w:ascii="Times New Roman" w:hAnsi="Times New Roman" w:cs="Times New Roman"/>
          <w:spacing w:val="-9"/>
          <w:sz w:val="21"/>
        </w:rPr>
        <w:t xml:space="preserve"> </w:t>
      </w:r>
      <w:r>
        <w:rPr>
          <w:rFonts w:hint="default" w:ascii="Times New Roman" w:hAnsi="Times New Roman" w:cs="Times New Roman"/>
          <w:sz w:val="21"/>
        </w:rPr>
        <w:t>triage</w:t>
      </w:r>
      <w:r>
        <w:rPr>
          <w:rFonts w:hint="default" w:ascii="Times New Roman" w:hAnsi="Times New Roman" w:cs="Times New Roman"/>
          <w:spacing w:val="-6"/>
          <w:sz w:val="21"/>
        </w:rPr>
        <w:t xml:space="preserve"> </w:t>
      </w:r>
      <w:r>
        <w:rPr>
          <w:rFonts w:hint="default" w:ascii="Times New Roman" w:hAnsi="Times New Roman" w:cs="Times New Roman"/>
          <w:sz w:val="21"/>
        </w:rPr>
        <w:t>meetings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build/integration</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planning.</w:t>
      </w:r>
    </w:p>
    <w:p w14:paraId="43411B50">
      <w:pPr>
        <w:pStyle w:val="9"/>
        <w:numPr>
          <w:ilvl w:val="1"/>
          <w:numId w:val="14"/>
        </w:numPr>
        <w:tabs>
          <w:tab w:val="left" w:pos="611"/>
        </w:tabs>
        <w:spacing w:before="95"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Common</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tools: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Use</w:t>
      </w:r>
      <w:r>
        <w:rPr>
          <w:rFonts w:hint="default" w:ascii="Times New Roman" w:hAnsi="Times New Roman" w:cs="Times New Roman"/>
          <w:spacing w:val="-4"/>
          <w:sz w:val="21"/>
        </w:rPr>
        <w:t xml:space="preserve"> </w:t>
      </w:r>
      <w:r>
        <w:rPr>
          <w:rFonts w:hint="default" w:ascii="Times New Roman" w:hAnsi="Times New Roman" w:cs="Times New Roman"/>
          <w:sz w:val="21"/>
        </w:rPr>
        <w:t>one</w:t>
      </w:r>
      <w:r>
        <w:rPr>
          <w:rFonts w:hint="default" w:ascii="Times New Roman" w:hAnsi="Times New Roman" w:cs="Times New Roman"/>
          <w:spacing w:val="-8"/>
          <w:sz w:val="21"/>
        </w:rPr>
        <w:t xml:space="preserve"> </w:t>
      </w:r>
      <w:r>
        <w:rPr>
          <w:rFonts w:hint="default" w:ascii="Times New Roman" w:hAnsi="Times New Roman" w:cs="Times New Roman"/>
          <w:sz w:val="21"/>
        </w:rPr>
        <w:t>shared</w:t>
      </w:r>
      <w:r>
        <w:rPr>
          <w:rFonts w:hint="default" w:ascii="Times New Roman" w:hAnsi="Times New Roman" w:cs="Times New Roman"/>
          <w:spacing w:val="-4"/>
          <w:sz w:val="21"/>
        </w:rPr>
        <w:t xml:space="preserve"> </w:t>
      </w:r>
      <w:r>
        <w:rPr>
          <w:rFonts w:hint="default" w:ascii="Times New Roman" w:hAnsi="Times New Roman" w:cs="Times New Roman"/>
          <w:sz w:val="21"/>
        </w:rPr>
        <w:t>tracker</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documentation</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5"/>
          <w:sz w:val="21"/>
        </w:rPr>
        <w:t xml:space="preserve"> </w:t>
      </w:r>
      <w:r>
        <w:rPr>
          <w:rFonts w:hint="default" w:ascii="Times New Roman" w:hAnsi="Times New Roman" w:cs="Times New Roman"/>
          <w:sz w:val="21"/>
        </w:rPr>
        <w:t>that</w:t>
      </w:r>
      <w:r>
        <w:rPr>
          <w:rFonts w:hint="default" w:ascii="Times New Roman" w:hAnsi="Times New Roman" w:cs="Times New Roman"/>
          <w:spacing w:val="-6"/>
          <w:sz w:val="21"/>
        </w:rPr>
        <w:t xml:space="preserve"> </w:t>
      </w:r>
      <w:r>
        <w:rPr>
          <w:rFonts w:hint="default" w:ascii="Times New Roman" w:hAnsi="Times New Roman" w:cs="Times New Roman"/>
          <w:sz w:val="21"/>
        </w:rPr>
        <w:t>information</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5"/>
          <w:sz w:val="21"/>
        </w:rPr>
        <w:t xml:space="preserve"> </w:t>
      </w:r>
      <w:r>
        <w:rPr>
          <w:rFonts w:hint="default" w:ascii="Times New Roman" w:hAnsi="Times New Roman" w:cs="Times New Roman"/>
          <w:sz w:val="21"/>
        </w:rPr>
        <w:t>visible</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pacing w:val="-4"/>
          <w:sz w:val="21"/>
        </w:rPr>
        <w:t>all.</w:t>
      </w:r>
    </w:p>
    <w:p w14:paraId="430452F3">
      <w:pPr>
        <w:pStyle w:val="7"/>
        <w:spacing w:before="25"/>
        <w:rPr>
          <w:rFonts w:hint="default" w:ascii="Times New Roman" w:hAnsi="Times New Roman" w:cs="Times New Roman"/>
          <w:sz w:val="17"/>
        </w:rPr>
      </w:pPr>
    </w:p>
    <w:p w14:paraId="4DCA132A">
      <w:pPr>
        <w:pStyle w:val="9"/>
        <w:numPr>
          <w:ilvl w:val="0"/>
          <w:numId w:val="14"/>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534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226" name="Graphic 22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26" o:spid="_x0000_s1026" o:spt="100" style="position:absolute;left:0pt;margin-left:48.55pt;margin-top:15.4pt;height:0.75pt;width:498.35pt;mso-position-horizontal-relative:page;mso-wrap-distance-bottom:0pt;mso-wrap-distance-top:0pt;z-index:-25161113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F8We+2AAAAAkBAAAPAAAAAAAAAAEAIAAAACIAAABkcnMvZG93bnJldi54bWxQSwECFAAU&#10;AAAACACHTuJAHs1JSCoCAADgBAAADgAAAAAAAAABACAAAAAnAQAAZHJzL2Uyb0RvYy54bWxQSwUG&#10;AAAAAAYABgBZAQAAwwU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626FC131">
      <w:pPr>
        <w:pStyle w:val="9"/>
        <w:numPr>
          <w:ilvl w:val="1"/>
          <w:numId w:val="14"/>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Shared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understanding:</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Developers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9"/>
          <w:sz w:val="21"/>
        </w:rPr>
        <w:t xml:space="preserve"> </w:t>
      </w:r>
      <w:r>
        <w:rPr>
          <w:rFonts w:hint="default" w:ascii="Times New Roman" w:hAnsi="Times New Roman" w:cs="Times New Roman"/>
          <w:sz w:val="21"/>
        </w:rPr>
        <w:t>testers</w:t>
      </w:r>
      <w:r>
        <w:rPr>
          <w:rFonts w:hint="default" w:ascii="Times New Roman" w:hAnsi="Times New Roman" w:cs="Times New Roman"/>
          <w:spacing w:val="-7"/>
          <w:sz w:val="21"/>
        </w:rPr>
        <w:t xml:space="preserve"> </w:t>
      </w:r>
      <w:r>
        <w:rPr>
          <w:rFonts w:hint="default" w:ascii="Times New Roman" w:hAnsi="Times New Roman" w:cs="Times New Roman"/>
          <w:sz w:val="21"/>
        </w:rPr>
        <w:t>interpret</w:t>
      </w:r>
      <w:r>
        <w:rPr>
          <w:rFonts w:hint="default" w:ascii="Times New Roman" w:hAnsi="Times New Roman" w:cs="Times New Roman"/>
          <w:spacing w:val="-6"/>
          <w:sz w:val="21"/>
        </w:rPr>
        <w:t xml:space="preserve"> </w:t>
      </w:r>
      <w:r>
        <w:rPr>
          <w:rFonts w:hint="default" w:ascii="Times New Roman" w:hAnsi="Times New Roman" w:cs="Times New Roman"/>
          <w:sz w:val="21"/>
        </w:rPr>
        <w:t>requirements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interfaces</w:t>
      </w:r>
      <w:r>
        <w:rPr>
          <w:rFonts w:hint="default" w:ascii="Times New Roman" w:hAnsi="Times New Roman" w:cs="Times New Roman"/>
          <w:spacing w:val="-7"/>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same</w:t>
      </w:r>
      <w:r>
        <w:rPr>
          <w:rFonts w:hint="default" w:ascii="Times New Roman" w:hAnsi="Times New Roman" w:cs="Times New Roman"/>
          <w:spacing w:val="-7"/>
          <w:sz w:val="21"/>
        </w:rPr>
        <w:t xml:space="preserve"> </w:t>
      </w:r>
      <w:r>
        <w:rPr>
          <w:rFonts w:hint="default" w:ascii="Times New Roman" w:hAnsi="Times New Roman" w:cs="Times New Roman"/>
          <w:spacing w:val="-4"/>
          <w:sz w:val="21"/>
        </w:rPr>
        <w:t>way.</w:t>
      </w:r>
    </w:p>
    <w:p w14:paraId="3CCDD893">
      <w:pPr>
        <w:pStyle w:val="9"/>
        <w:numPr>
          <w:ilvl w:val="1"/>
          <w:numId w:val="1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discovery: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Problems</w:t>
      </w:r>
      <w:r>
        <w:rPr>
          <w:rFonts w:hint="default" w:ascii="Times New Roman" w:hAnsi="Times New Roman" w:cs="Times New Roman"/>
          <w:spacing w:val="-7"/>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specifications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designs</w:t>
      </w:r>
      <w:r>
        <w:rPr>
          <w:rFonts w:hint="default" w:ascii="Times New Roman" w:hAnsi="Times New Roman" w:cs="Times New Roman"/>
          <w:spacing w:val="-7"/>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caught</w:t>
      </w:r>
      <w:r>
        <w:rPr>
          <w:rFonts w:hint="default" w:ascii="Times New Roman" w:hAnsi="Times New Roman" w:cs="Times New Roman"/>
          <w:spacing w:val="-7"/>
          <w:sz w:val="21"/>
        </w:rPr>
        <w:t xml:space="preserve"> </w:t>
      </w:r>
      <w:r>
        <w:rPr>
          <w:rFonts w:hint="default" w:ascii="Times New Roman" w:hAnsi="Times New Roman" w:cs="Times New Roman"/>
          <w:sz w:val="21"/>
        </w:rPr>
        <w:t>before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integration.</w:t>
      </w:r>
    </w:p>
    <w:p w14:paraId="7EF15707">
      <w:pPr>
        <w:pStyle w:val="9"/>
        <w:numPr>
          <w:ilvl w:val="1"/>
          <w:numId w:val="14"/>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Less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rework</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friction: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Early</w:t>
      </w:r>
      <w:r>
        <w:rPr>
          <w:rFonts w:hint="default" w:ascii="Times New Roman" w:hAnsi="Times New Roman" w:cs="Times New Roman"/>
          <w:spacing w:val="-5"/>
          <w:sz w:val="21"/>
        </w:rPr>
        <w:t xml:space="preserve"> </w:t>
      </w:r>
      <w:r>
        <w:rPr>
          <w:rFonts w:hint="default" w:ascii="Times New Roman" w:hAnsi="Times New Roman" w:cs="Times New Roman"/>
          <w:sz w:val="21"/>
        </w:rPr>
        <w:t>clarification</w:t>
      </w:r>
      <w:r>
        <w:rPr>
          <w:rFonts w:hint="default" w:ascii="Times New Roman" w:hAnsi="Times New Roman" w:cs="Times New Roman"/>
          <w:spacing w:val="-4"/>
          <w:sz w:val="21"/>
        </w:rPr>
        <w:t xml:space="preserve"> </w:t>
      </w:r>
      <w:r>
        <w:rPr>
          <w:rFonts w:hint="default" w:ascii="Times New Roman" w:hAnsi="Times New Roman" w:cs="Times New Roman"/>
          <w:sz w:val="21"/>
        </w:rPr>
        <w:t>replaces</w:t>
      </w:r>
      <w:r>
        <w:rPr>
          <w:rFonts w:hint="default" w:ascii="Times New Roman" w:hAnsi="Times New Roman" w:cs="Times New Roman"/>
          <w:spacing w:val="-4"/>
          <w:sz w:val="21"/>
        </w:rPr>
        <w:t xml:space="preserve"> </w:t>
      </w:r>
      <w:r>
        <w:rPr>
          <w:rFonts w:hint="default" w:ascii="Times New Roman" w:hAnsi="Times New Roman" w:cs="Times New Roman"/>
          <w:sz w:val="21"/>
        </w:rPr>
        <w:t>late</w:t>
      </w:r>
      <w:r>
        <w:rPr>
          <w:rFonts w:hint="default" w:ascii="Times New Roman" w:hAnsi="Times New Roman" w:cs="Times New Roman"/>
          <w:spacing w:val="-6"/>
          <w:sz w:val="21"/>
        </w:rPr>
        <w:t xml:space="preserve"> </w:t>
      </w:r>
      <w:r>
        <w:rPr>
          <w:rFonts w:hint="default" w:ascii="Times New Roman" w:hAnsi="Times New Roman" w:cs="Times New Roman"/>
          <w:sz w:val="21"/>
        </w:rPr>
        <w:t>arguments</w:t>
      </w:r>
      <w:r>
        <w:rPr>
          <w:rFonts w:hint="default" w:ascii="Times New Roman" w:hAnsi="Times New Roman" w:cs="Times New Roman"/>
          <w:spacing w:val="-5"/>
          <w:sz w:val="21"/>
        </w:rPr>
        <w:t xml:space="preserve"> </w:t>
      </w:r>
      <w:r>
        <w:rPr>
          <w:rFonts w:hint="default" w:ascii="Times New Roman" w:hAnsi="Times New Roman" w:cs="Times New Roman"/>
          <w:sz w:val="21"/>
        </w:rPr>
        <w:t>about</w:t>
      </w:r>
      <w:r>
        <w:rPr>
          <w:rFonts w:hint="default" w:ascii="Times New Roman" w:hAnsi="Times New Roman" w:cs="Times New Roman"/>
          <w:spacing w:val="-6"/>
          <w:sz w:val="21"/>
        </w:rPr>
        <w:t xml:space="preserve"> </w:t>
      </w:r>
      <w:r>
        <w:rPr>
          <w:rFonts w:hint="default" w:ascii="Times New Roman" w:hAnsi="Times New Roman" w:cs="Times New Roman"/>
          <w:sz w:val="21"/>
        </w:rPr>
        <w:t>‘bug</w:t>
      </w:r>
      <w:r>
        <w:rPr>
          <w:rFonts w:hint="default" w:ascii="Times New Roman" w:hAnsi="Times New Roman" w:cs="Times New Roman"/>
          <w:spacing w:val="-5"/>
          <w:sz w:val="21"/>
        </w:rPr>
        <w:t xml:space="preserve"> </w:t>
      </w:r>
      <w:r>
        <w:rPr>
          <w:rFonts w:hint="default" w:ascii="Times New Roman" w:hAnsi="Times New Roman" w:cs="Times New Roman"/>
          <w:sz w:val="21"/>
        </w:rPr>
        <w:t>or</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feature’.</w:t>
      </w:r>
    </w:p>
    <w:p w14:paraId="48221004">
      <w:pPr>
        <w:pStyle w:val="9"/>
        <w:numPr>
          <w:ilvl w:val="1"/>
          <w:numId w:val="14"/>
        </w:numPr>
        <w:tabs>
          <w:tab w:val="left" w:pos="612"/>
        </w:tabs>
        <w:spacing w:before="95" w:after="0" w:line="268" w:lineRule="auto"/>
        <w:ind w:left="612" w:right="415" w:hanging="281"/>
        <w:jc w:val="left"/>
        <w:rPr>
          <w:rFonts w:hint="default" w:ascii="Times New Roman" w:hAnsi="Times New Roman" w:cs="Times New Roman"/>
          <w:sz w:val="21"/>
        </w:rPr>
      </w:pPr>
      <w:r>
        <w:rPr>
          <w:rFonts w:hint="default" w:ascii="Times New Roman" w:hAnsi="Times New Roman" w:cs="Times New Roman"/>
          <w:b/>
          <w:color w:val="1F3863"/>
          <w:sz w:val="21"/>
        </w:rPr>
        <w:t>Smoother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integration:</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Interface</w:t>
      </w:r>
      <w:r>
        <w:rPr>
          <w:rFonts w:hint="default" w:ascii="Times New Roman" w:hAnsi="Times New Roman" w:cs="Times New Roman"/>
          <w:spacing w:val="-2"/>
          <w:sz w:val="21"/>
        </w:rPr>
        <w:t xml:space="preserve"> </w:t>
      </w:r>
      <w:r>
        <w:rPr>
          <w:rFonts w:hint="default" w:ascii="Times New Roman" w:hAnsi="Times New Roman" w:cs="Times New Roman"/>
          <w:sz w:val="21"/>
        </w:rPr>
        <w:t>problems</w:t>
      </w:r>
      <w:r>
        <w:rPr>
          <w:rFonts w:hint="default" w:ascii="Times New Roman" w:hAnsi="Times New Roman" w:cs="Times New Roman"/>
          <w:spacing w:val="-4"/>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resolved</w:t>
      </w:r>
      <w:r>
        <w:rPr>
          <w:rFonts w:hint="default" w:ascii="Times New Roman" w:hAnsi="Times New Roman" w:cs="Times New Roman"/>
          <w:spacing w:val="-4"/>
          <w:sz w:val="21"/>
        </w:rPr>
        <w:t xml:space="preserve"> </w:t>
      </w:r>
      <w:r>
        <w:rPr>
          <w:rFonts w:hint="default" w:ascii="Times New Roman" w:hAnsi="Times New Roman" w:cs="Times New Roman"/>
          <w:sz w:val="21"/>
        </w:rPr>
        <w:t>before</w:t>
      </w:r>
      <w:r>
        <w:rPr>
          <w:rFonts w:hint="default" w:ascii="Times New Roman" w:hAnsi="Times New Roman" w:cs="Times New Roman"/>
          <w:spacing w:val="-2"/>
          <w:sz w:val="21"/>
        </w:rPr>
        <w:t xml:space="preserve"> </w:t>
      </w:r>
      <w:r>
        <w:rPr>
          <w:rFonts w:hint="default" w:ascii="Times New Roman" w:hAnsi="Times New Roman" w:cs="Times New Roman"/>
          <w:sz w:val="21"/>
        </w:rPr>
        <w:t>modules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2"/>
          <w:sz w:val="21"/>
        </w:rPr>
        <w:t xml:space="preserve"> </w:t>
      </w:r>
      <w:r>
        <w:rPr>
          <w:rFonts w:hint="default" w:ascii="Times New Roman" w:hAnsi="Times New Roman" w:cs="Times New Roman"/>
          <w:sz w:val="21"/>
        </w:rPr>
        <w:t>combined,</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integration</w:t>
      </w:r>
      <w:r>
        <w:rPr>
          <w:rFonts w:hint="default" w:ascii="Times New Roman" w:hAnsi="Times New Roman" w:cs="Times New Roman"/>
          <w:spacing w:val="-2"/>
          <w:sz w:val="21"/>
        </w:rPr>
        <w:t xml:space="preserve"> </w:t>
      </w:r>
      <w:r>
        <w:rPr>
          <w:rFonts w:hint="default" w:ascii="Times New Roman" w:hAnsi="Times New Roman" w:cs="Times New Roman"/>
          <w:sz w:val="21"/>
        </w:rPr>
        <w:t>builds are more stable.</w:t>
      </w:r>
    </w:p>
    <w:p w14:paraId="5F1883E4">
      <w:pPr>
        <w:pStyle w:val="9"/>
        <w:numPr>
          <w:ilvl w:val="0"/>
          <w:numId w:val="14"/>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5344"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27" name="Graphic 22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27" o:spid="_x0000_s1026" o:spt="100" style="position:absolute;left:0pt;margin-left:48.55pt;margin-top:25.55pt;height:0.75pt;width:498.35pt;mso-position-horizontal-relative:page;mso-wrap-distance-bottom:0pt;mso-wrap-distance-top:0pt;z-index:-251611136;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TOPAuyg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FJ29gAAAAJAQAADwAAAAAAAAABACAAAAAiAAAAZHJzL2Rvd25yZXYueG1sUEsBAhQAFAAA&#10;AAgAh07iQEzjwLs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06368" behindDoc="1" locked="0" layoutInCell="1" allowOverlap="1">
                <wp:simplePos x="0" y="0"/>
                <wp:positionH relativeFrom="page">
                  <wp:posOffset>635000</wp:posOffset>
                </wp:positionH>
                <wp:positionV relativeFrom="paragraph">
                  <wp:posOffset>384175</wp:posOffset>
                </wp:positionV>
                <wp:extent cx="6313805" cy="676910"/>
                <wp:effectExtent l="0" t="0" r="10795" b="8890"/>
                <wp:wrapTopAndBottom/>
                <wp:docPr id="228" name="Group 228"/>
                <wp:cNvGraphicFramePr/>
                <a:graphic xmlns:a="http://schemas.openxmlformats.org/drawingml/2006/main">
                  <a:graphicData uri="http://schemas.microsoft.com/office/word/2010/wordprocessingGroup">
                    <wpg:wgp>
                      <wpg:cNvGrpSpPr/>
                      <wpg:grpSpPr>
                        <a:xfrm>
                          <a:off x="0" y="0"/>
                          <a:ext cx="6313805" cy="676910"/>
                          <a:chOff x="0" y="0"/>
                          <a:chExt cx="6313805" cy="676910"/>
                        </a:xfrm>
                      </wpg:grpSpPr>
                      <wps:wsp>
                        <wps:cNvPr id="229" name="Graphic 229"/>
                        <wps:cNvSpPr/>
                        <wps:spPr>
                          <a:xfrm>
                            <a:off x="38100" y="7620"/>
                            <a:ext cx="6269990" cy="661670"/>
                          </a:xfrm>
                          <a:custGeom>
                            <a:avLst/>
                            <a:gdLst/>
                            <a:ahLst/>
                            <a:cxnLst/>
                            <a:rect l="l" t="t" r="r" b="b"/>
                            <a:pathLst>
                              <a:path w="6269990" h="661670">
                                <a:moveTo>
                                  <a:pt x="6269482" y="0"/>
                                </a:moveTo>
                                <a:lnTo>
                                  <a:pt x="0" y="0"/>
                                </a:lnTo>
                                <a:lnTo>
                                  <a:pt x="0" y="661415"/>
                                </a:lnTo>
                                <a:lnTo>
                                  <a:pt x="6269482" y="661415"/>
                                </a:lnTo>
                                <a:lnTo>
                                  <a:pt x="6269482" y="0"/>
                                </a:lnTo>
                                <a:close/>
                              </a:path>
                            </a:pathLst>
                          </a:custGeom>
                          <a:solidFill>
                            <a:srgbClr val="FFF4DD"/>
                          </a:solidFill>
                        </wps:spPr>
                        <wps:bodyPr wrap="square" lIns="0" tIns="0" rIns="0" bIns="0" rtlCol="0">
                          <a:noAutofit/>
                        </wps:bodyPr>
                      </wps:wsp>
                      <wps:wsp>
                        <wps:cNvPr id="230" name="Graphic 23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231" name="Graphic 231"/>
                        <wps:cNvSpPr/>
                        <wps:spPr>
                          <a:xfrm>
                            <a:off x="19811" y="618744"/>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232" name="Graphic 232"/>
                        <wps:cNvSpPr/>
                        <wps:spPr>
                          <a:xfrm>
                            <a:off x="0" y="57911"/>
                            <a:ext cx="6313805" cy="619125"/>
                          </a:xfrm>
                          <a:custGeom>
                            <a:avLst/>
                            <a:gdLst/>
                            <a:ahLst/>
                            <a:cxnLst/>
                            <a:rect l="l" t="t" r="r" b="b"/>
                            <a:pathLst>
                              <a:path w="6313805" h="619125">
                                <a:moveTo>
                                  <a:pt x="6313678" y="0"/>
                                </a:moveTo>
                                <a:lnTo>
                                  <a:pt x="6307582" y="0"/>
                                </a:lnTo>
                                <a:lnTo>
                                  <a:pt x="6307582" y="612648"/>
                                </a:lnTo>
                                <a:lnTo>
                                  <a:pt x="38100" y="612648"/>
                                </a:lnTo>
                                <a:lnTo>
                                  <a:pt x="38100" y="0"/>
                                </a:lnTo>
                                <a:lnTo>
                                  <a:pt x="0" y="0"/>
                                </a:lnTo>
                                <a:lnTo>
                                  <a:pt x="0" y="612648"/>
                                </a:lnTo>
                                <a:lnTo>
                                  <a:pt x="0" y="618744"/>
                                </a:lnTo>
                                <a:lnTo>
                                  <a:pt x="6307582" y="618744"/>
                                </a:lnTo>
                                <a:lnTo>
                                  <a:pt x="6313678" y="618744"/>
                                </a:lnTo>
                                <a:lnTo>
                                  <a:pt x="6313678" y="612648"/>
                                </a:lnTo>
                                <a:lnTo>
                                  <a:pt x="6313678" y="0"/>
                                </a:lnTo>
                                <a:close/>
                              </a:path>
                            </a:pathLst>
                          </a:custGeom>
                          <a:solidFill>
                            <a:srgbClr val="DFA425"/>
                          </a:solidFill>
                        </wps:spPr>
                        <wps:bodyPr wrap="square" lIns="0" tIns="0" rIns="0" bIns="0" rtlCol="0">
                          <a:noAutofit/>
                        </wps:bodyPr>
                      </wps:wsp>
                      <wps:wsp>
                        <wps:cNvPr id="233" name="Textbox 233"/>
                        <wps:cNvSpPr txBox="1"/>
                        <wps:spPr>
                          <a:xfrm>
                            <a:off x="38100" y="6095"/>
                            <a:ext cx="6269990" cy="664845"/>
                          </a:xfrm>
                          <a:prstGeom prst="rect">
                            <a:avLst/>
                          </a:prstGeom>
                        </wps:spPr>
                        <wps:txbx>
                          <w:txbxContent>
                            <w:p w14:paraId="4F7379E9">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During</w:t>
                              </w:r>
                              <w:r>
                                <w:rPr>
                                  <w:spacing w:val="-3"/>
                                  <w:sz w:val="21"/>
                                </w:rPr>
                                <w:t xml:space="preserve"> </w:t>
                              </w:r>
                              <w:r>
                                <w:rPr>
                                  <w:sz w:val="21"/>
                                </w:rPr>
                                <w:t>design</w:t>
                              </w:r>
                              <w:r>
                                <w:rPr>
                                  <w:spacing w:val="-2"/>
                                  <w:sz w:val="21"/>
                                </w:rPr>
                                <w:t xml:space="preserve"> </w:t>
                              </w:r>
                              <w:r>
                                <w:rPr>
                                  <w:sz w:val="21"/>
                                </w:rPr>
                                <w:t>review</w:t>
                              </w:r>
                              <w:r>
                                <w:rPr>
                                  <w:spacing w:val="-2"/>
                                  <w:sz w:val="21"/>
                                </w:rPr>
                                <w:t xml:space="preserve"> </w:t>
                              </w:r>
                              <w:r>
                                <w:rPr>
                                  <w:sz w:val="21"/>
                                </w:rPr>
                                <w:t>the</w:t>
                              </w:r>
                              <w:r>
                                <w:rPr>
                                  <w:spacing w:val="-5"/>
                                  <w:sz w:val="21"/>
                                </w:rPr>
                                <w:t xml:space="preserve"> </w:t>
                              </w:r>
                              <w:r>
                                <w:rPr>
                                  <w:sz w:val="21"/>
                                </w:rPr>
                                <w:t>tester</w:t>
                              </w:r>
                              <w:r>
                                <w:rPr>
                                  <w:spacing w:val="-1"/>
                                  <w:sz w:val="21"/>
                                </w:rPr>
                                <w:t xml:space="preserve"> </w:t>
                              </w:r>
                              <w:r>
                                <w:rPr>
                                  <w:sz w:val="21"/>
                                </w:rPr>
                                <w:t>notices</w:t>
                              </w:r>
                              <w:r>
                                <w:rPr>
                                  <w:spacing w:val="-2"/>
                                  <w:sz w:val="21"/>
                                </w:rPr>
                                <w:t xml:space="preserve"> </w:t>
                              </w:r>
                              <w:r>
                                <w:rPr>
                                  <w:sz w:val="21"/>
                                </w:rPr>
                                <w:t>that</w:t>
                              </w:r>
                              <w:r>
                                <w:rPr>
                                  <w:spacing w:val="-3"/>
                                  <w:sz w:val="21"/>
                                </w:rPr>
                                <w:t xml:space="preserve"> </w:t>
                              </w:r>
                              <w:r>
                                <w:rPr>
                                  <w:sz w:val="21"/>
                                </w:rPr>
                                <w:t>the</w:t>
                              </w:r>
                              <w:r>
                                <w:rPr>
                                  <w:spacing w:val="-2"/>
                                  <w:sz w:val="21"/>
                                </w:rPr>
                                <w:t xml:space="preserve"> </w:t>
                              </w:r>
                              <w:r>
                                <w:rPr>
                                  <w:sz w:val="21"/>
                                </w:rPr>
                                <w:t>order</w:t>
                              </w:r>
                              <w:r>
                                <w:rPr>
                                  <w:spacing w:val="-1"/>
                                  <w:sz w:val="21"/>
                                </w:rPr>
                                <w:t xml:space="preserve"> </w:t>
                              </w:r>
                              <w:r>
                                <w:rPr>
                                  <w:sz w:val="21"/>
                                </w:rPr>
                                <w:t>module</w:t>
                              </w:r>
                              <w:r>
                                <w:rPr>
                                  <w:spacing w:val="-2"/>
                                  <w:sz w:val="21"/>
                                </w:rPr>
                                <w:t xml:space="preserve"> </w:t>
                              </w:r>
                              <w:r>
                                <w:rPr>
                                  <w:sz w:val="21"/>
                                </w:rPr>
                                <w:t>sends</w:t>
                              </w:r>
                              <w:r>
                                <w:rPr>
                                  <w:spacing w:val="-4"/>
                                  <w:sz w:val="21"/>
                                </w:rPr>
                                <w:t xml:space="preserve"> </w:t>
                              </w:r>
                              <w:r>
                                <w:rPr>
                                  <w:sz w:val="21"/>
                                </w:rPr>
                                <w:t>date</w:t>
                              </w:r>
                              <w:r>
                                <w:rPr>
                                  <w:spacing w:val="-4"/>
                                  <w:sz w:val="21"/>
                                </w:rPr>
                                <w:t xml:space="preserve"> </w:t>
                              </w:r>
                              <w:r>
                                <w:rPr>
                                  <w:sz w:val="21"/>
                                </w:rPr>
                                <w:t>as</w:t>
                              </w:r>
                              <w:r>
                                <w:rPr>
                                  <w:spacing w:val="-3"/>
                                  <w:sz w:val="21"/>
                                </w:rPr>
                                <w:t xml:space="preserve"> </w:t>
                              </w:r>
                              <w:r>
                                <w:rPr>
                                  <w:sz w:val="21"/>
                                </w:rPr>
                                <w:t>DD-MM-YYYY</w:t>
                              </w:r>
                              <w:r>
                                <w:rPr>
                                  <w:spacing w:val="-2"/>
                                  <w:sz w:val="21"/>
                                </w:rPr>
                                <w:t xml:space="preserve"> </w:t>
                              </w:r>
                              <w:r>
                                <w:rPr>
                                  <w:sz w:val="21"/>
                                </w:rPr>
                                <w:t>while</w:t>
                              </w:r>
                              <w:r>
                                <w:rPr>
                                  <w:spacing w:val="-2"/>
                                  <w:sz w:val="21"/>
                                </w:rPr>
                                <w:t xml:space="preserve"> </w:t>
                              </w:r>
                              <w:r>
                                <w:rPr>
                                  <w:sz w:val="21"/>
                                </w:rPr>
                                <w:t>the billing module expects YYYY-MM-DD. Fixing it on paper costs minutes; it would otherwise appear as many integration failures.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25pt;height:53.3pt;width:497.15pt;mso-position-horizontal-relative:page;mso-wrap-distance-bottom:0pt;mso-wrap-distance-top:0pt;z-index:-251610112;mso-width-relative:page;mso-height-relative:page;" coordsize="6313805,676910" o:gfxdata="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YwJY7toAAAALAQAADwAAAAAAAAABACAAAAAiAAAAZHJzL2Rv&#10;d25yZXYueG1sUEsBAhQAFAAAAAgAh07iQPqs6jg5BAAAdRMAAA4AAAAAAAAAAQAgAAAAKQEAAGRy&#10;cy9lMm9Eb2MueG1sUEsFBgAAAAAGAAYAWQEAANQHAAAAAA==&#10;">
                <o:lock v:ext="edit" aspectratio="f"/>
                <v:shape id="Graphic 229" o:spid="_x0000_s1026" o:spt="100" style="position:absolute;left:38100;top:7620;height:661670;width:6269990;" fillcolor="#FFF4DD" filled="t" stroked="f" coordsize="6269990,661670" o:gfxdata="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Ur7y/&#10;AAAA3AAAAA8AAAAAAAAAAQAgAAAAIgAAAGRycy9kb3ducmV2LnhtbFBLAQIUABQAAAAIAIdO4kAz&#10;LwWeOwAAADkAAAAQAAAAAAAAAAEAIAAAAA4BAABkcnMvc2hhcGV4bWwueG1sUEsFBgAAAAAGAAYA&#10;WwEAALgDAAAAAA==&#10;" path="m6269482,0l0,0,0,661415,6269482,661415,6269482,0xe">
                  <v:fill on="t" focussize="0,0"/>
                  <v:stroke on="f"/>
                  <v:imagedata o:title=""/>
                  <o:lock v:ext="edit" aspectratio="f"/>
                  <v:textbox inset="0mm,0mm,0mm,0mm"/>
                </v:shape>
                <v:shape id="Graphic 230" o:spid="_x0000_s1026" o:spt="100" style="position:absolute;left:0;top:0;height:58419;width:6313805;" fillcolor="#DFA425" filled="t" stroked="f" coordsize="6313805,58419" o:gfxdata="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qvWhugAAANwA&#10;AAAPAAAAAAAAAAEAIAAAACIAAABkcnMvZG93bnJldi54bWxQSwECFAAUAAAACACHTuJAMy8FnjsA&#10;AAA5AAAAEAAAAAAAAAABACAAAAAJAQAAZHJzL3NoYXBleG1sLnhtbFBLBQYAAAAABgAGAFsBAACz&#10;AwAAAAA=&#10;" path="m6313678,0l6307582,0,38100,12,0,12,0,6096,0,57912,38100,57912,38100,6096,6307582,6096,6307582,57912,6313678,57912,6313678,6096,6313678,12xe">
                  <v:fill on="t" focussize="0,0"/>
                  <v:stroke on="f"/>
                  <v:imagedata o:title=""/>
                  <o:lock v:ext="edit" aspectratio="f"/>
                  <v:textbox inset="0mm,0mm,0mm,0mm"/>
                </v:shape>
                <v:shape id="Graphic 231" o:spid="_x0000_s1026" o:spt="100" style="position:absolute;left:19811;top:618744;height:50800;width:6290945;" fillcolor="#FFF4DD" filled="t" stroked="f" coordsize="6290945,50800" o:gfxdata="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PVYr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232" o:spid="_x0000_s1026" o:spt="100" style="position:absolute;left:0;top:57911;height:619125;width:6313805;" fillcolor="#DFA425" filled="t" stroked="f" coordsize="6313805,619125" o:gfxdata="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HUSq/&#10;AAAA3AAAAA8AAAAAAAAAAQAgAAAAIgAAAGRycy9kb3ducmV2LnhtbFBLAQIUABQAAAAIAIdO4kAz&#10;LwWeOwAAADkAAAAQAAAAAAAAAAEAIAAAAA4BAABkcnMvc2hhcGV4bWwueG1sUEsFBgAAAAAGAAYA&#10;WwEAALgDAAAAAA==&#10;" path="m6313678,0l6307582,0,6307582,612648,38100,612648,38100,0,0,0,0,612648,0,618744,6307582,618744,6313678,618744,6313678,612648,6313678,0xe">
                  <v:fill on="t" focussize="0,0"/>
                  <v:stroke on="f"/>
                  <v:imagedata o:title=""/>
                  <o:lock v:ext="edit" aspectratio="f"/>
                  <v:textbox inset="0mm,0mm,0mm,0mm"/>
                </v:shape>
                <v:shape id="Textbox 233" o:spid="_x0000_s1026" o:spt="202" type="#_x0000_t202" style="position:absolute;left:38100;top:6095;height:664845;width:6269990;" filled="f" stroked="f" coordsize="21600,21600" o:gfxdata="UEsDBAoAAAAAAIdO4kAAAAAAAAAAAAAAAAAEAAAAZHJzL1BLAwQUAAAACACHTuJAQhtj1L4AAADc&#10;AAAADwAAAGRycy9kb3ducmV2LnhtbEWPT2sCMRTE7wW/Q3hCbzVRQe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tj1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7379E9">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During</w:t>
                        </w:r>
                        <w:r>
                          <w:rPr>
                            <w:spacing w:val="-3"/>
                            <w:sz w:val="21"/>
                          </w:rPr>
                          <w:t xml:space="preserve"> </w:t>
                        </w:r>
                        <w:r>
                          <w:rPr>
                            <w:sz w:val="21"/>
                          </w:rPr>
                          <w:t>design</w:t>
                        </w:r>
                        <w:r>
                          <w:rPr>
                            <w:spacing w:val="-2"/>
                            <w:sz w:val="21"/>
                          </w:rPr>
                          <w:t xml:space="preserve"> </w:t>
                        </w:r>
                        <w:r>
                          <w:rPr>
                            <w:sz w:val="21"/>
                          </w:rPr>
                          <w:t>review</w:t>
                        </w:r>
                        <w:r>
                          <w:rPr>
                            <w:spacing w:val="-2"/>
                            <w:sz w:val="21"/>
                          </w:rPr>
                          <w:t xml:space="preserve"> </w:t>
                        </w:r>
                        <w:r>
                          <w:rPr>
                            <w:sz w:val="21"/>
                          </w:rPr>
                          <w:t>the</w:t>
                        </w:r>
                        <w:r>
                          <w:rPr>
                            <w:spacing w:val="-5"/>
                            <w:sz w:val="21"/>
                          </w:rPr>
                          <w:t xml:space="preserve"> </w:t>
                        </w:r>
                        <w:r>
                          <w:rPr>
                            <w:sz w:val="21"/>
                          </w:rPr>
                          <w:t>tester</w:t>
                        </w:r>
                        <w:r>
                          <w:rPr>
                            <w:spacing w:val="-1"/>
                            <w:sz w:val="21"/>
                          </w:rPr>
                          <w:t xml:space="preserve"> </w:t>
                        </w:r>
                        <w:r>
                          <w:rPr>
                            <w:sz w:val="21"/>
                          </w:rPr>
                          <w:t>notices</w:t>
                        </w:r>
                        <w:r>
                          <w:rPr>
                            <w:spacing w:val="-2"/>
                            <w:sz w:val="21"/>
                          </w:rPr>
                          <w:t xml:space="preserve"> </w:t>
                        </w:r>
                        <w:r>
                          <w:rPr>
                            <w:sz w:val="21"/>
                          </w:rPr>
                          <w:t>that</w:t>
                        </w:r>
                        <w:r>
                          <w:rPr>
                            <w:spacing w:val="-3"/>
                            <w:sz w:val="21"/>
                          </w:rPr>
                          <w:t xml:space="preserve"> </w:t>
                        </w:r>
                        <w:r>
                          <w:rPr>
                            <w:sz w:val="21"/>
                          </w:rPr>
                          <w:t>the</w:t>
                        </w:r>
                        <w:r>
                          <w:rPr>
                            <w:spacing w:val="-2"/>
                            <w:sz w:val="21"/>
                          </w:rPr>
                          <w:t xml:space="preserve"> </w:t>
                        </w:r>
                        <w:r>
                          <w:rPr>
                            <w:sz w:val="21"/>
                          </w:rPr>
                          <w:t>order</w:t>
                        </w:r>
                        <w:r>
                          <w:rPr>
                            <w:spacing w:val="-1"/>
                            <w:sz w:val="21"/>
                          </w:rPr>
                          <w:t xml:space="preserve"> </w:t>
                        </w:r>
                        <w:r>
                          <w:rPr>
                            <w:sz w:val="21"/>
                          </w:rPr>
                          <w:t>module</w:t>
                        </w:r>
                        <w:r>
                          <w:rPr>
                            <w:spacing w:val="-2"/>
                            <w:sz w:val="21"/>
                          </w:rPr>
                          <w:t xml:space="preserve"> </w:t>
                        </w:r>
                        <w:r>
                          <w:rPr>
                            <w:sz w:val="21"/>
                          </w:rPr>
                          <w:t>sends</w:t>
                        </w:r>
                        <w:r>
                          <w:rPr>
                            <w:spacing w:val="-4"/>
                            <w:sz w:val="21"/>
                          </w:rPr>
                          <w:t xml:space="preserve"> </w:t>
                        </w:r>
                        <w:r>
                          <w:rPr>
                            <w:sz w:val="21"/>
                          </w:rPr>
                          <w:t>date</w:t>
                        </w:r>
                        <w:r>
                          <w:rPr>
                            <w:spacing w:val="-4"/>
                            <w:sz w:val="21"/>
                          </w:rPr>
                          <w:t xml:space="preserve"> </w:t>
                        </w:r>
                        <w:r>
                          <w:rPr>
                            <w:sz w:val="21"/>
                          </w:rPr>
                          <w:t>as</w:t>
                        </w:r>
                        <w:r>
                          <w:rPr>
                            <w:spacing w:val="-3"/>
                            <w:sz w:val="21"/>
                          </w:rPr>
                          <w:t xml:space="preserve"> </w:t>
                        </w:r>
                        <w:r>
                          <w:rPr>
                            <w:sz w:val="21"/>
                          </w:rPr>
                          <w:t>DD-MM-YYYY</w:t>
                        </w:r>
                        <w:r>
                          <w:rPr>
                            <w:spacing w:val="-2"/>
                            <w:sz w:val="21"/>
                          </w:rPr>
                          <w:t xml:space="preserve"> </w:t>
                        </w:r>
                        <w:r>
                          <w:rPr>
                            <w:sz w:val="21"/>
                          </w:rPr>
                          <w:t>while</w:t>
                        </w:r>
                        <w:r>
                          <w:rPr>
                            <w:spacing w:val="-2"/>
                            <w:sz w:val="21"/>
                          </w:rPr>
                          <w:t xml:space="preserve"> </w:t>
                        </w:r>
                        <w:r>
                          <w:rPr>
                            <w:sz w:val="21"/>
                          </w:rPr>
                          <w:t>the billing module expects YYYY-MM-DD. Fixing it on paper costs minutes; it would otherwise appear as many integration failures.</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06368" behindDoc="1" locked="0" layoutInCell="1" allowOverlap="1">
                <wp:simplePos x="0" y="0"/>
                <wp:positionH relativeFrom="page">
                  <wp:posOffset>635000</wp:posOffset>
                </wp:positionH>
                <wp:positionV relativeFrom="paragraph">
                  <wp:posOffset>1285875</wp:posOffset>
                </wp:positionV>
                <wp:extent cx="6313805" cy="489585"/>
                <wp:effectExtent l="0" t="0" r="10795" b="13335"/>
                <wp:wrapTopAndBottom/>
                <wp:docPr id="234" name="Group 234"/>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35" name="Graphic 235"/>
                        <wps:cNvSpPr/>
                        <wps:spPr>
                          <a:xfrm>
                            <a:off x="38100" y="7620"/>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236" name="Graphic 23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237" name="Graphic 237"/>
                        <wps:cNvSpPr/>
                        <wps:spPr>
                          <a:xfrm>
                            <a:off x="19811" y="43129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238" name="Graphic 238"/>
                        <wps:cNvSpPr/>
                        <wps:spPr>
                          <a:xfrm>
                            <a:off x="0" y="57911"/>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239" name="Textbox 239"/>
                        <wps:cNvSpPr txBox="1"/>
                        <wps:spPr>
                          <a:xfrm>
                            <a:off x="38100" y="6095"/>
                            <a:ext cx="6269990" cy="477520"/>
                          </a:xfrm>
                          <a:prstGeom prst="rect">
                            <a:avLst/>
                          </a:prstGeom>
                        </wps:spPr>
                        <wps:txbx>
                          <w:txbxContent>
                            <w:p w14:paraId="4E3CF41A">
                              <w:pPr>
                                <w:spacing w:before="81" w:line="276" w:lineRule="auto"/>
                                <w:ind w:left="88" w:right="236" w:firstLine="0"/>
                                <w:jc w:val="left"/>
                                <w:rPr>
                                  <w:sz w:val="21"/>
                                </w:rPr>
                              </w:pPr>
                              <w:r>
                                <w:rPr>
                                  <w:b/>
                                  <w:color w:val="1B5E1F"/>
                                  <w:sz w:val="20"/>
                                </w:rPr>
                                <w:t>Conclusion:</w:t>
                              </w:r>
                              <w:r>
                                <w:rPr>
                                  <w:b/>
                                  <w:color w:val="1B5E1F"/>
                                  <w:spacing w:val="40"/>
                                  <w:sz w:val="20"/>
                                </w:rPr>
                                <w:t xml:space="preserve"> </w:t>
                              </w:r>
                              <w:r>
                                <w:rPr>
                                  <w:sz w:val="21"/>
                                </w:rPr>
                                <w:t>By</w:t>
                              </w:r>
                              <w:r>
                                <w:rPr>
                                  <w:spacing w:val="-3"/>
                                  <w:sz w:val="21"/>
                                </w:rPr>
                                <w:t xml:space="preserve"> </w:t>
                              </w:r>
                              <w:r>
                                <w:rPr>
                                  <w:sz w:val="21"/>
                                </w:rPr>
                                <w:t>collaborating</w:t>
                              </w:r>
                              <w:r>
                                <w:rPr>
                                  <w:spacing w:val="-4"/>
                                  <w:sz w:val="21"/>
                                </w:rPr>
                                <w:t xml:space="preserve"> </w:t>
                              </w:r>
                              <w:r>
                                <w:rPr>
                                  <w:sz w:val="21"/>
                                </w:rPr>
                                <w:t>from</w:t>
                              </w:r>
                              <w:r>
                                <w:rPr>
                                  <w:spacing w:val="-4"/>
                                  <w:sz w:val="21"/>
                                </w:rPr>
                                <w:t xml:space="preserve"> </w:t>
                              </w:r>
                              <w:r>
                                <w:rPr>
                                  <w:sz w:val="21"/>
                                </w:rPr>
                                <w:t>the</w:t>
                              </w:r>
                              <w:r>
                                <w:rPr>
                                  <w:spacing w:val="-5"/>
                                  <w:sz w:val="21"/>
                                </w:rPr>
                                <w:t xml:space="preserve"> </w:t>
                              </w:r>
                              <w:r>
                                <w:rPr>
                                  <w:sz w:val="21"/>
                                </w:rPr>
                                <w:t>start,</w:t>
                              </w:r>
                              <w:r>
                                <w:rPr>
                                  <w:spacing w:val="-3"/>
                                  <w:sz w:val="21"/>
                                </w:rPr>
                                <w:t xml:space="preserve"> </w:t>
                              </w:r>
                              <w:r>
                                <w:rPr>
                                  <w:sz w:val="21"/>
                                </w:rPr>
                                <w:t>a</w:t>
                              </w:r>
                              <w:r>
                                <w:rPr>
                                  <w:spacing w:val="-3"/>
                                  <w:sz w:val="21"/>
                                </w:rPr>
                                <w:t xml:space="preserve"> </w:t>
                              </w:r>
                              <w:r>
                                <w:rPr>
                                  <w:sz w:val="21"/>
                                </w:rPr>
                                <w:t>tester</w:t>
                              </w:r>
                              <w:r>
                                <w:rPr>
                                  <w:spacing w:val="-3"/>
                                  <w:sz w:val="21"/>
                                </w:rPr>
                                <w:t xml:space="preserve"> </w:t>
                              </w:r>
                              <w:r>
                                <w:rPr>
                                  <w:sz w:val="21"/>
                                </w:rPr>
                                <w:t>reduces</w:t>
                              </w:r>
                              <w:r>
                                <w:rPr>
                                  <w:spacing w:val="-4"/>
                                  <w:sz w:val="21"/>
                                </w:rPr>
                                <w:t xml:space="preserve"> </w:t>
                              </w:r>
                              <w:r>
                                <w:rPr>
                                  <w:sz w:val="21"/>
                                </w:rPr>
                                <w:t>misunderstandings</w:t>
                              </w:r>
                              <w:r>
                                <w:rPr>
                                  <w:spacing w:val="-4"/>
                                  <w:sz w:val="21"/>
                                </w:rPr>
                                <w:t xml:space="preserve"> </w:t>
                              </w:r>
                              <w:r>
                                <w:rPr>
                                  <w:sz w:val="21"/>
                                </w:rPr>
                                <w:t>and</w:t>
                              </w:r>
                              <w:r>
                                <w:rPr>
                                  <w:spacing w:val="-4"/>
                                  <w:sz w:val="21"/>
                                </w:rPr>
                                <w:t xml:space="preserve"> </w:t>
                              </w:r>
                              <w:r>
                                <w:rPr>
                                  <w:sz w:val="21"/>
                                </w:rPr>
                                <w:t>integration</w:t>
                              </w:r>
                              <w:r>
                                <w:rPr>
                                  <w:spacing w:val="-3"/>
                                  <w:sz w:val="21"/>
                                </w:rPr>
                                <w:t xml:space="preserve"> </w:t>
                              </w:r>
                              <w:r>
                                <w:rPr>
                                  <w:sz w:val="21"/>
                                </w:rPr>
                                <w:t>defects</w:t>
                              </w:r>
                              <w:r>
                                <w:rPr>
                                  <w:spacing w:val="-4"/>
                                  <w:sz w:val="21"/>
                                </w:rPr>
                                <w:t xml:space="preserve"> </w:t>
                              </w:r>
                              <w:r>
                                <w:rPr>
                                  <w:sz w:val="21"/>
                                </w:rPr>
                                <w:t>and helps the whole team deliver higher quality faster.</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101.25pt;height:38.55pt;width:497.15pt;mso-position-horizontal-relative:page;mso-wrap-distance-bottom:0pt;mso-wrap-distance-top:0pt;z-index:-251610112;mso-width-relative:page;mso-height-relative:page;" coordsize="6313805,489584" o:gfxdata="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">
                <o:lock v:ext="edit" aspectratio="f"/>
                <v:shape id="Graphic 235" o:spid="_x0000_s1026" o:spt="100" style="position:absolute;left:38100;top:7620;height:475615;width:6269990;" fillcolor="#E8F5E9" filled="t" stroked="f" coordsize="6269990,475615" o:gfxdata="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mLVL4A&#10;AADc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236" o:spid="_x0000_s1026" o:spt="100" style="position:absolute;left:0;top:0;height:58419;width:6313805;" fillcolor="#2D7C31" filled="t" stroked="f" coordsize="6313805,58419" o:gfxdata="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xJbP&#10;wAAAANwAAAAPAAAAAAAAAAEAIAAAACIAAABkcnMvZG93bnJldi54bWxQSwECFAAUAAAACACHTuJA&#10;My8FnjsAAAA5AAAAEAAAAAAAAAABACAAAAAPAQAAZHJzL3NoYXBleG1sLnhtbFBLBQYAAAAABgAG&#10;AFsBAAC5AwAAAAA=&#10;" path="m6313678,0l6307582,0,38100,12,0,12,0,6096,0,57912,38100,57912,38100,6096,6307582,6096,6307582,57912,6313678,57912,6313678,6096,6313678,12xe">
                  <v:fill on="t" focussize="0,0"/>
                  <v:stroke on="f"/>
                  <v:imagedata o:title=""/>
                  <o:lock v:ext="edit" aspectratio="f"/>
                  <v:textbox inset="0mm,0mm,0mm,0mm"/>
                </v:shape>
                <v:shape id="Graphic 237" o:spid="_x0000_s1026" o:spt="100" style="position:absolute;left:19811;top:431291;height:50800;width:6290945;" fillcolor="#E8F5E9" filled="t" stroked="f" coordsize="6290945,50800" o:gfxdata="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PLn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238" o:spid="_x0000_s1026" o:spt="100" style="position:absolute;left:0;top:57911;height:431800;width:6313805;" fillcolor="#2D7C31" filled="t" stroked="f" coordsize="6313805,431800" o:gfxdata="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gpmYugAAANwA&#10;AAAPAAAAAAAAAAEAIAAAACIAAABkcnMvZG93bnJldi54bWxQSwECFAAUAAAACACHTuJAMy8FnjsA&#10;AAA5AAAAEAAAAAAAAAABACAAAAAJAQAAZHJzL3NoYXBleG1sLnhtbFBLBQYAAAAABgAGAFsBAACz&#10;Aw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239" o:spid="_x0000_s1026" o:spt="202" type="#_x0000_t202" style="position:absolute;left:38100;top:6095;height:477520;width:6269990;" filled="f" stroked="f" coordsize="21600,21600" o:gfxdata="UEsDBAoAAAAAAIdO4kAAAAAAAAAAAAAAAAAEAAAAZHJzL1BLAwQUAAAACACHTuJAI/NUPr8AAADc&#10;AAAADwAAAGRycy9kb3ducmV2LnhtbEWPzWrDMBCE74W+g9hCb42UF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zVD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3CF41A">
                        <w:pPr>
                          <w:spacing w:before="81" w:line="276" w:lineRule="auto"/>
                          <w:ind w:left="88" w:right="236" w:firstLine="0"/>
                          <w:jc w:val="left"/>
                          <w:rPr>
                            <w:sz w:val="21"/>
                          </w:rPr>
                        </w:pPr>
                        <w:r>
                          <w:rPr>
                            <w:b/>
                            <w:color w:val="1B5E1F"/>
                            <w:sz w:val="20"/>
                          </w:rPr>
                          <w:t>Conclusion:</w:t>
                        </w:r>
                        <w:r>
                          <w:rPr>
                            <w:b/>
                            <w:color w:val="1B5E1F"/>
                            <w:spacing w:val="40"/>
                            <w:sz w:val="20"/>
                          </w:rPr>
                          <w:t xml:space="preserve"> </w:t>
                        </w:r>
                        <w:r>
                          <w:rPr>
                            <w:sz w:val="21"/>
                          </w:rPr>
                          <w:t>By</w:t>
                        </w:r>
                        <w:r>
                          <w:rPr>
                            <w:spacing w:val="-3"/>
                            <w:sz w:val="21"/>
                          </w:rPr>
                          <w:t xml:space="preserve"> </w:t>
                        </w:r>
                        <w:r>
                          <w:rPr>
                            <w:sz w:val="21"/>
                          </w:rPr>
                          <w:t>collaborating</w:t>
                        </w:r>
                        <w:r>
                          <w:rPr>
                            <w:spacing w:val="-4"/>
                            <w:sz w:val="21"/>
                          </w:rPr>
                          <w:t xml:space="preserve"> </w:t>
                        </w:r>
                        <w:r>
                          <w:rPr>
                            <w:sz w:val="21"/>
                          </w:rPr>
                          <w:t>from</w:t>
                        </w:r>
                        <w:r>
                          <w:rPr>
                            <w:spacing w:val="-4"/>
                            <w:sz w:val="21"/>
                          </w:rPr>
                          <w:t xml:space="preserve"> </w:t>
                        </w:r>
                        <w:r>
                          <w:rPr>
                            <w:sz w:val="21"/>
                          </w:rPr>
                          <w:t>the</w:t>
                        </w:r>
                        <w:r>
                          <w:rPr>
                            <w:spacing w:val="-5"/>
                            <w:sz w:val="21"/>
                          </w:rPr>
                          <w:t xml:space="preserve"> </w:t>
                        </w:r>
                        <w:r>
                          <w:rPr>
                            <w:sz w:val="21"/>
                          </w:rPr>
                          <w:t>start,</w:t>
                        </w:r>
                        <w:r>
                          <w:rPr>
                            <w:spacing w:val="-3"/>
                            <w:sz w:val="21"/>
                          </w:rPr>
                          <w:t xml:space="preserve"> </w:t>
                        </w:r>
                        <w:r>
                          <w:rPr>
                            <w:sz w:val="21"/>
                          </w:rPr>
                          <w:t>a</w:t>
                        </w:r>
                        <w:r>
                          <w:rPr>
                            <w:spacing w:val="-3"/>
                            <w:sz w:val="21"/>
                          </w:rPr>
                          <w:t xml:space="preserve"> </w:t>
                        </w:r>
                        <w:r>
                          <w:rPr>
                            <w:sz w:val="21"/>
                          </w:rPr>
                          <w:t>tester</w:t>
                        </w:r>
                        <w:r>
                          <w:rPr>
                            <w:spacing w:val="-3"/>
                            <w:sz w:val="21"/>
                          </w:rPr>
                          <w:t xml:space="preserve"> </w:t>
                        </w:r>
                        <w:r>
                          <w:rPr>
                            <w:sz w:val="21"/>
                          </w:rPr>
                          <w:t>reduces</w:t>
                        </w:r>
                        <w:r>
                          <w:rPr>
                            <w:spacing w:val="-4"/>
                            <w:sz w:val="21"/>
                          </w:rPr>
                          <w:t xml:space="preserve"> </w:t>
                        </w:r>
                        <w:r>
                          <w:rPr>
                            <w:sz w:val="21"/>
                          </w:rPr>
                          <w:t>misunderstandings</w:t>
                        </w:r>
                        <w:r>
                          <w:rPr>
                            <w:spacing w:val="-4"/>
                            <w:sz w:val="21"/>
                          </w:rPr>
                          <w:t xml:space="preserve"> </w:t>
                        </w:r>
                        <w:r>
                          <w:rPr>
                            <w:sz w:val="21"/>
                          </w:rPr>
                          <w:t>and</w:t>
                        </w:r>
                        <w:r>
                          <w:rPr>
                            <w:spacing w:val="-4"/>
                            <w:sz w:val="21"/>
                          </w:rPr>
                          <w:t xml:space="preserve"> </w:t>
                        </w:r>
                        <w:r>
                          <w:rPr>
                            <w:sz w:val="21"/>
                          </w:rPr>
                          <w:t>integration</w:t>
                        </w:r>
                        <w:r>
                          <w:rPr>
                            <w:spacing w:val="-3"/>
                            <w:sz w:val="21"/>
                          </w:rPr>
                          <w:t xml:space="preserve"> </w:t>
                        </w:r>
                        <w:r>
                          <w:rPr>
                            <w:sz w:val="21"/>
                          </w:rPr>
                          <w:t>defects</w:t>
                        </w:r>
                        <w:r>
                          <w:rPr>
                            <w:spacing w:val="-4"/>
                            <w:sz w:val="21"/>
                          </w:rPr>
                          <w:t xml:space="preserve"> </w:t>
                        </w:r>
                        <w:r>
                          <w:rPr>
                            <w:sz w:val="21"/>
                          </w:rPr>
                          <w:t>and helps the whole team deliver higher quality faster.</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6AE676B8">
      <w:pPr>
        <w:pStyle w:val="7"/>
        <w:spacing w:before="6"/>
        <w:rPr>
          <w:rFonts w:hint="default" w:ascii="Times New Roman" w:hAnsi="Times New Roman" w:cs="Times New Roman"/>
          <w:i/>
          <w:sz w:val="4"/>
        </w:rPr>
      </w:pPr>
    </w:p>
    <w:p w14:paraId="39E674D8">
      <w:pPr>
        <w:pStyle w:val="7"/>
        <w:spacing w:before="87"/>
        <w:rPr>
          <w:rFonts w:hint="default" w:ascii="Times New Roman" w:hAnsi="Times New Roman" w:cs="Times New Roman"/>
          <w:i/>
          <w:sz w:val="20"/>
        </w:rPr>
      </w:pPr>
    </w:p>
    <w:p w14:paraId="2F1F4402">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6E43CC9D">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34B60C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60885A8D">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Q15</w:t>
            </w:r>
          </w:p>
        </w:tc>
        <w:tc>
          <w:tcPr>
            <w:tcW w:w="7502" w:type="dxa"/>
            <w:tcBorders>
              <w:left w:val="nil"/>
            </w:tcBorders>
            <w:shd w:val="clear" w:color="auto" w:fill="EAF0FA"/>
          </w:tcPr>
          <w:p w14:paraId="5A2F7BFB">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Defect</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Prevention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Recurring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Defects</w:t>
            </w:r>
          </w:p>
        </w:tc>
        <w:tc>
          <w:tcPr>
            <w:tcW w:w="1102" w:type="dxa"/>
            <w:shd w:val="clear" w:color="auto" w:fill="2D75B6"/>
          </w:tcPr>
          <w:p w14:paraId="338284EB">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6E6C07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D272D6B">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1"/>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software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product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repeatedly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faces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similar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every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release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cycle.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needs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long-term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solution. Apply</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prevention techniques to address recurring issues.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Explain how</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prevention improves overall software quality.</w:t>
            </w:r>
          </w:p>
        </w:tc>
      </w:tr>
    </w:tbl>
    <w:p w14:paraId="4E2CEF23">
      <w:pPr>
        <w:pStyle w:val="9"/>
        <w:numPr>
          <w:ilvl w:val="0"/>
          <w:numId w:val="15"/>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739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40" name="Graphic 24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40" o:spid="_x0000_s1026" o:spt="100" style="position:absolute;left:0pt;margin-left:48.55pt;margin-top:25.6pt;height:0.75pt;width:498.35pt;mso-position-horizontal-relative:page;mso-wrap-distance-bottom:0pt;mso-wrap-distance-top:0pt;z-index:-25160908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DTulmF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lang w:val="en-US"/>
        </w:rPr>
        <w:t xml:space="preserve"> </w:t>
      </w:r>
    </w:p>
    <w:p w14:paraId="6D18B4C2">
      <w:pPr>
        <w:pStyle w:val="7"/>
        <w:spacing w:line="276" w:lineRule="auto"/>
        <w:ind w:left="150" w:right="145"/>
        <w:jc w:val="both"/>
        <w:rPr>
          <w:rFonts w:hint="default" w:ascii="Times New Roman" w:hAnsi="Times New Roman" w:cs="Times New Roman"/>
        </w:rPr>
      </w:pPr>
      <w:r>
        <w:rPr>
          <w:rFonts w:hint="default" w:ascii="Times New Roman" w:hAnsi="Times New Roman" w:cs="Times New Roman"/>
        </w:rPr>
        <w:t>Defect prevention is a proactive approach that identifies</w:t>
      </w:r>
      <w:r>
        <w:rPr>
          <w:rFonts w:hint="default" w:ascii="Times New Roman" w:hAnsi="Times New Roman" w:cs="Times New Roman"/>
          <w:spacing w:val="-2"/>
        </w:rPr>
        <w:t xml:space="preserve"> </w:t>
      </w:r>
      <w:r>
        <w:rPr>
          <w:rFonts w:hint="default" w:ascii="Times New Roman" w:hAnsi="Times New Roman" w:cs="Times New Roman"/>
        </w:rPr>
        <w:t>the root causes of defects and changes the process so that similar defects do not occur again. It moves the focus from ‘finding and fixing’ to ‘avoiding’ defects, and is a key practice of mature processes (e.g. CMMI/TMMi).</w:t>
      </w:r>
    </w:p>
    <w:p w14:paraId="7E4D15E0">
      <w:pPr>
        <w:pStyle w:val="9"/>
        <w:numPr>
          <w:ilvl w:val="0"/>
          <w:numId w:val="15"/>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7392"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41" name="Graphic 24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41" o:spid="_x0000_s1026" o:spt="100" style="position:absolute;left:0pt;margin-left:48.55pt;margin-top:25.55pt;height:0.75pt;width:498.35pt;mso-position-horizontal-relative:page;mso-wrap-distance-bottom:0pt;mso-wrap-distance-top:0pt;z-index:-251609088;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CBlNB2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lang w:val="en-US"/>
        </w:rPr>
        <w:t xml:space="preserve"> </w:t>
      </w:r>
    </w:p>
    <w:p w14:paraId="6B088931">
      <w:pPr>
        <w:pStyle w:val="9"/>
        <w:numPr>
          <w:ilvl w:val="1"/>
          <w:numId w:val="15"/>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Collect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classify:</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Gather</w:t>
      </w:r>
      <w:r>
        <w:rPr>
          <w:rFonts w:hint="default" w:ascii="Times New Roman" w:hAnsi="Times New Roman" w:cs="Times New Roman"/>
          <w:spacing w:val="-5"/>
          <w:sz w:val="21"/>
        </w:rPr>
        <w:t xml:space="preserve"> </w:t>
      </w:r>
      <w:r>
        <w:rPr>
          <w:rFonts w:hint="default" w:ascii="Times New Roman" w:hAnsi="Times New Roman" w:cs="Times New Roman"/>
          <w:sz w:val="21"/>
        </w:rPr>
        <w:t>defect</w:t>
      </w:r>
      <w:r>
        <w:rPr>
          <w:rFonts w:hint="default" w:ascii="Times New Roman" w:hAnsi="Times New Roman" w:cs="Times New Roman"/>
          <w:spacing w:val="-5"/>
          <w:sz w:val="21"/>
        </w:rPr>
        <w:t xml:space="preserve"> </w:t>
      </w:r>
      <w:r>
        <w:rPr>
          <w:rFonts w:hint="default" w:ascii="Times New Roman" w:hAnsi="Times New Roman" w:cs="Times New Roman"/>
          <w:sz w:val="21"/>
        </w:rPr>
        <w:t>data</w:t>
      </w:r>
      <w:r>
        <w:rPr>
          <w:rFonts w:hint="default" w:ascii="Times New Roman" w:hAnsi="Times New Roman" w:cs="Times New Roman"/>
          <w:spacing w:val="-6"/>
          <w:sz w:val="21"/>
        </w:rPr>
        <w:t xml:space="preserve"> </w:t>
      </w:r>
      <w:r>
        <w:rPr>
          <w:rFonts w:hint="default" w:ascii="Times New Roman" w:hAnsi="Times New Roman" w:cs="Times New Roman"/>
          <w:sz w:val="21"/>
        </w:rPr>
        <w:t>from</w:t>
      </w:r>
      <w:r>
        <w:rPr>
          <w:rFonts w:hint="default" w:ascii="Times New Roman" w:hAnsi="Times New Roman" w:cs="Times New Roman"/>
          <w:spacing w:val="-5"/>
          <w:sz w:val="21"/>
        </w:rPr>
        <w:t xml:space="preserve"> </w:t>
      </w:r>
      <w:r>
        <w:rPr>
          <w:rFonts w:hint="default" w:ascii="Times New Roman" w:hAnsi="Times New Roman" w:cs="Times New Roman"/>
          <w:sz w:val="21"/>
        </w:rPr>
        <w:t>all</w:t>
      </w:r>
      <w:r>
        <w:rPr>
          <w:rFonts w:hint="default" w:ascii="Times New Roman" w:hAnsi="Times New Roman" w:cs="Times New Roman"/>
          <w:spacing w:val="-6"/>
          <w:sz w:val="21"/>
        </w:rPr>
        <w:t xml:space="preserve"> </w:t>
      </w:r>
      <w:r>
        <w:rPr>
          <w:rFonts w:hint="default" w:ascii="Times New Roman" w:hAnsi="Times New Roman" w:cs="Times New Roman"/>
          <w:sz w:val="21"/>
        </w:rPr>
        <w:t>releases</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3"/>
          <w:sz w:val="21"/>
        </w:rPr>
        <w:t xml:space="preserve"> </w:t>
      </w:r>
      <w:r>
        <w:rPr>
          <w:rFonts w:hint="default" w:ascii="Times New Roman" w:hAnsi="Times New Roman" w:cs="Times New Roman"/>
          <w:sz w:val="21"/>
        </w:rPr>
        <w:t>type,</w:t>
      </w:r>
      <w:r>
        <w:rPr>
          <w:rFonts w:hint="default" w:ascii="Times New Roman" w:hAnsi="Times New Roman" w:cs="Times New Roman"/>
          <w:spacing w:val="-3"/>
          <w:sz w:val="21"/>
        </w:rPr>
        <w:t xml:space="preserve"> </w:t>
      </w:r>
      <w:r>
        <w:rPr>
          <w:rFonts w:hint="default" w:ascii="Times New Roman" w:hAnsi="Times New Roman" w:cs="Times New Roman"/>
          <w:sz w:val="21"/>
        </w:rPr>
        <w:t>origin</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cause.</w:t>
      </w:r>
    </w:p>
    <w:p w14:paraId="16004B3D">
      <w:pPr>
        <w:pStyle w:val="9"/>
        <w:numPr>
          <w:ilvl w:val="1"/>
          <w:numId w:val="1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Root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cause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Use</w:t>
      </w:r>
      <w:r>
        <w:rPr>
          <w:rFonts w:hint="default" w:ascii="Times New Roman" w:hAnsi="Times New Roman" w:cs="Times New Roman"/>
          <w:spacing w:val="-4"/>
          <w:sz w:val="21"/>
        </w:rPr>
        <w:t xml:space="preserve"> </w:t>
      </w:r>
      <w:r>
        <w:rPr>
          <w:rFonts w:hint="default" w:ascii="Times New Roman" w:hAnsi="Times New Roman" w:cs="Times New Roman"/>
          <w:sz w:val="21"/>
        </w:rPr>
        <w:t>Pareto</w:t>
      </w:r>
      <w:r>
        <w:rPr>
          <w:rFonts w:hint="default" w:ascii="Times New Roman" w:hAnsi="Times New Roman" w:cs="Times New Roman"/>
          <w:spacing w:val="-6"/>
          <w:sz w:val="21"/>
        </w:rPr>
        <w:t xml:space="preserve"> </w:t>
      </w:r>
      <w:r>
        <w:rPr>
          <w:rFonts w:hint="default" w:ascii="Times New Roman" w:hAnsi="Times New Roman" w:cs="Times New Roman"/>
          <w:sz w:val="21"/>
        </w:rPr>
        <w:t>analysis,</w:t>
      </w:r>
      <w:r>
        <w:rPr>
          <w:rFonts w:hint="default" w:ascii="Times New Roman" w:hAnsi="Times New Roman" w:cs="Times New Roman"/>
          <w:spacing w:val="-4"/>
          <w:sz w:val="21"/>
        </w:rPr>
        <w:t xml:space="preserve"> </w:t>
      </w:r>
      <w:r>
        <w:rPr>
          <w:rFonts w:hint="default" w:ascii="Times New Roman" w:hAnsi="Times New Roman" w:cs="Times New Roman"/>
          <w:sz w:val="21"/>
        </w:rPr>
        <w:t>fishbone</w:t>
      </w:r>
      <w:r>
        <w:rPr>
          <w:rFonts w:hint="default" w:ascii="Times New Roman" w:hAnsi="Times New Roman" w:cs="Times New Roman"/>
          <w:spacing w:val="-4"/>
          <w:sz w:val="21"/>
        </w:rPr>
        <w:t xml:space="preserve"> </w:t>
      </w:r>
      <w:r>
        <w:rPr>
          <w:rFonts w:hint="default" w:ascii="Times New Roman" w:hAnsi="Times New Roman" w:cs="Times New Roman"/>
          <w:sz w:val="21"/>
        </w:rPr>
        <w:t>diagram</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5-Whys</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find</w:t>
      </w:r>
      <w:r>
        <w:rPr>
          <w:rFonts w:hint="default" w:ascii="Times New Roman" w:hAnsi="Times New Roman" w:cs="Times New Roman"/>
          <w:spacing w:val="-7"/>
          <w:sz w:val="21"/>
        </w:rPr>
        <w:t xml:space="preserve"> </w:t>
      </w:r>
      <w:r>
        <w:rPr>
          <w:rFonts w:hint="default" w:ascii="Times New Roman" w:hAnsi="Times New Roman" w:cs="Times New Roman"/>
          <w:sz w:val="21"/>
        </w:rPr>
        <w:t>why</w:t>
      </w:r>
      <w:r>
        <w:rPr>
          <w:rFonts w:hint="default" w:ascii="Times New Roman" w:hAnsi="Times New Roman" w:cs="Times New Roman"/>
          <w:spacing w:val="-4"/>
          <w:sz w:val="21"/>
        </w:rPr>
        <w:t xml:space="preserve"> </w:t>
      </w:r>
      <w:r>
        <w:rPr>
          <w:rFonts w:hint="default" w:ascii="Times New Roman" w:hAnsi="Times New Roman" w:cs="Times New Roman"/>
          <w:sz w:val="21"/>
        </w:rPr>
        <w:t>defects</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recur.</w:t>
      </w:r>
    </w:p>
    <w:p w14:paraId="72BF5B40">
      <w:pPr>
        <w:pStyle w:val="9"/>
        <w:numPr>
          <w:ilvl w:val="1"/>
          <w:numId w:val="15"/>
        </w:numPr>
        <w:tabs>
          <w:tab w:val="left" w:pos="612"/>
        </w:tabs>
        <w:spacing w:before="92" w:after="0" w:line="268" w:lineRule="auto"/>
        <w:ind w:left="612" w:right="393" w:hanging="281"/>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preventive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actions:</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Introduce</w:t>
      </w:r>
      <w:r>
        <w:rPr>
          <w:rFonts w:hint="default" w:ascii="Times New Roman" w:hAnsi="Times New Roman" w:cs="Times New Roman"/>
          <w:spacing w:val="-2"/>
          <w:sz w:val="21"/>
        </w:rPr>
        <w:t xml:space="preserve"> </w:t>
      </w:r>
      <w:r>
        <w:rPr>
          <w:rFonts w:hint="default" w:ascii="Times New Roman" w:hAnsi="Times New Roman" w:cs="Times New Roman"/>
          <w:sz w:val="21"/>
        </w:rPr>
        <w:t>coding</w:t>
      </w:r>
      <w:r>
        <w:rPr>
          <w:rFonts w:hint="default" w:ascii="Times New Roman" w:hAnsi="Times New Roman" w:cs="Times New Roman"/>
          <w:spacing w:val="-4"/>
          <w:sz w:val="21"/>
        </w:rPr>
        <w:t xml:space="preserve"> </w:t>
      </w:r>
      <w:r>
        <w:rPr>
          <w:rFonts w:hint="default" w:ascii="Times New Roman" w:hAnsi="Times New Roman" w:cs="Times New Roman"/>
          <w:sz w:val="21"/>
        </w:rPr>
        <w:t>standards,</w:t>
      </w:r>
      <w:r>
        <w:rPr>
          <w:rFonts w:hint="default" w:ascii="Times New Roman" w:hAnsi="Times New Roman" w:cs="Times New Roman"/>
          <w:spacing w:val="-4"/>
          <w:sz w:val="21"/>
        </w:rPr>
        <w:t xml:space="preserve"> </w:t>
      </w:r>
      <w:r>
        <w:rPr>
          <w:rFonts w:hint="default" w:ascii="Times New Roman" w:hAnsi="Times New Roman" w:cs="Times New Roman"/>
          <w:sz w:val="21"/>
        </w:rPr>
        <w:t>checklists,</w:t>
      </w:r>
      <w:r>
        <w:rPr>
          <w:rFonts w:hint="default" w:ascii="Times New Roman" w:hAnsi="Times New Roman" w:cs="Times New Roman"/>
          <w:spacing w:val="-2"/>
          <w:sz w:val="21"/>
        </w:rPr>
        <w:t xml:space="preserve"> </w:t>
      </w:r>
      <w:r>
        <w:rPr>
          <w:rFonts w:hint="default" w:ascii="Times New Roman" w:hAnsi="Times New Roman" w:cs="Times New Roman"/>
          <w:sz w:val="21"/>
        </w:rPr>
        <w:t>peer</w:t>
      </w:r>
      <w:r>
        <w:rPr>
          <w:rFonts w:hint="default" w:ascii="Times New Roman" w:hAnsi="Times New Roman" w:cs="Times New Roman"/>
          <w:spacing w:val="-2"/>
          <w:sz w:val="21"/>
        </w:rPr>
        <w:t xml:space="preserve"> </w:t>
      </w:r>
      <w:r>
        <w:rPr>
          <w:rFonts w:hint="default" w:ascii="Times New Roman" w:hAnsi="Times New Roman" w:cs="Times New Roman"/>
          <w:sz w:val="21"/>
        </w:rPr>
        <w:t>reviews,</w:t>
      </w:r>
      <w:r>
        <w:rPr>
          <w:rFonts w:hint="default" w:ascii="Times New Roman" w:hAnsi="Times New Roman" w:cs="Times New Roman"/>
          <w:spacing w:val="-2"/>
          <w:sz w:val="21"/>
        </w:rPr>
        <w:t xml:space="preserve"> </w:t>
      </w:r>
      <w:r>
        <w:rPr>
          <w:rFonts w:hint="default" w:ascii="Times New Roman" w:hAnsi="Times New Roman" w:cs="Times New Roman"/>
          <w:sz w:val="21"/>
        </w:rPr>
        <w:t>static</w:t>
      </w:r>
      <w:r>
        <w:rPr>
          <w:rFonts w:hint="default" w:ascii="Times New Roman" w:hAnsi="Times New Roman" w:cs="Times New Roman"/>
          <w:spacing w:val="-3"/>
          <w:sz w:val="21"/>
        </w:rPr>
        <w:t xml:space="preserve"> </w:t>
      </w:r>
      <w:r>
        <w:rPr>
          <w:rFonts w:hint="default" w:ascii="Times New Roman" w:hAnsi="Times New Roman" w:cs="Times New Roman"/>
          <w:sz w:val="21"/>
        </w:rPr>
        <w:t>analysis,</w:t>
      </w:r>
      <w:r>
        <w:rPr>
          <w:rFonts w:hint="default" w:ascii="Times New Roman" w:hAnsi="Times New Roman" w:cs="Times New Roman"/>
          <w:spacing w:val="-2"/>
          <w:sz w:val="21"/>
        </w:rPr>
        <w:t xml:space="preserve"> </w:t>
      </w:r>
      <w:r>
        <w:rPr>
          <w:rFonts w:hint="default" w:ascii="Times New Roman" w:hAnsi="Times New Roman" w:cs="Times New Roman"/>
          <w:sz w:val="21"/>
        </w:rPr>
        <w:t>training</w:t>
      </w:r>
      <w:r>
        <w:rPr>
          <w:rFonts w:hint="default" w:ascii="Times New Roman" w:hAnsi="Times New Roman" w:cs="Times New Roman"/>
          <w:spacing w:val="-4"/>
          <w:sz w:val="21"/>
        </w:rPr>
        <w:t xml:space="preserve"> </w:t>
      </w:r>
      <w:r>
        <w:rPr>
          <w:rFonts w:hint="default" w:ascii="Times New Roman" w:hAnsi="Times New Roman" w:cs="Times New Roman"/>
          <w:sz w:val="21"/>
        </w:rPr>
        <w:t>and better requirement templates.</w:t>
      </w:r>
    </w:p>
    <w:p w14:paraId="0B4C03B9">
      <w:pPr>
        <w:pStyle w:val="9"/>
        <w:numPr>
          <w:ilvl w:val="1"/>
          <w:numId w:val="15"/>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Implement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monitor:</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Embed</w:t>
      </w:r>
      <w:r>
        <w:rPr>
          <w:rFonts w:hint="default" w:ascii="Times New Roman" w:hAnsi="Times New Roman" w:cs="Times New Roman"/>
          <w:spacing w:val="-4"/>
          <w:sz w:val="21"/>
        </w:rPr>
        <w:t xml:space="preserve"> </w:t>
      </w:r>
      <w:r>
        <w:rPr>
          <w:rFonts w:hint="default" w:ascii="Times New Roman" w:hAnsi="Times New Roman" w:cs="Times New Roman"/>
          <w:sz w:val="21"/>
        </w:rPr>
        <w:t>actions</w:t>
      </w:r>
      <w:r>
        <w:rPr>
          <w:rFonts w:hint="default" w:ascii="Times New Roman" w:hAnsi="Times New Roman" w:cs="Times New Roman"/>
          <w:spacing w:val="-6"/>
          <w:sz w:val="21"/>
        </w:rPr>
        <w:t xml:space="preserve"> </w:t>
      </w:r>
      <w:r>
        <w:rPr>
          <w:rFonts w:hint="default" w:ascii="Times New Roman" w:hAnsi="Times New Roman" w:cs="Times New Roman"/>
          <w:sz w:val="21"/>
        </w:rPr>
        <w:t>into</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process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track</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5"/>
          <w:sz w:val="21"/>
        </w:rPr>
        <w:t xml:space="preserve"> </w:t>
      </w:r>
      <w:r>
        <w:rPr>
          <w:rFonts w:hint="default" w:ascii="Times New Roman" w:hAnsi="Times New Roman" w:cs="Times New Roman"/>
          <w:sz w:val="21"/>
        </w:rPr>
        <w:t>trend</w:t>
      </w:r>
      <w:r>
        <w:rPr>
          <w:rFonts w:hint="default" w:ascii="Times New Roman" w:hAnsi="Times New Roman" w:cs="Times New Roman"/>
          <w:spacing w:val="-7"/>
          <w:sz w:val="21"/>
        </w:rPr>
        <w:t xml:space="preserve"> </w:t>
      </w:r>
      <w:r>
        <w:rPr>
          <w:rFonts w:hint="default" w:ascii="Times New Roman" w:hAnsi="Times New Roman" w:cs="Times New Roman"/>
          <w:sz w:val="21"/>
        </w:rPr>
        <w:t>release</w:t>
      </w:r>
      <w:r>
        <w:rPr>
          <w:rFonts w:hint="default" w:ascii="Times New Roman" w:hAnsi="Times New Roman" w:cs="Times New Roman"/>
          <w:spacing w:val="-4"/>
          <w:sz w:val="21"/>
        </w:rPr>
        <w:t xml:space="preserve"> </w:t>
      </w:r>
      <w:r>
        <w:rPr>
          <w:rFonts w:hint="default" w:ascii="Times New Roman" w:hAnsi="Times New Roman" w:cs="Times New Roman"/>
          <w:sz w:val="21"/>
        </w:rPr>
        <w:t>by</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release.</w:t>
      </w:r>
    </w:p>
    <w:p w14:paraId="33ACE8D6">
      <w:pPr>
        <w:pStyle w:val="9"/>
        <w:numPr>
          <w:ilvl w:val="1"/>
          <w:numId w:val="15"/>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Share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lessons: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Hold</w:t>
      </w:r>
      <w:r>
        <w:rPr>
          <w:rFonts w:hint="default" w:ascii="Times New Roman" w:hAnsi="Times New Roman" w:cs="Times New Roman"/>
          <w:spacing w:val="-5"/>
          <w:sz w:val="21"/>
        </w:rPr>
        <w:t xml:space="preserve"> </w:t>
      </w:r>
      <w:r>
        <w:rPr>
          <w:rFonts w:hint="default" w:ascii="Times New Roman" w:hAnsi="Times New Roman" w:cs="Times New Roman"/>
          <w:sz w:val="21"/>
        </w:rPr>
        <w:t>retrospectives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update</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knowledge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base.</w:t>
      </w:r>
    </w:p>
    <w:p w14:paraId="48628F8F">
      <w:pPr>
        <w:pStyle w:val="7"/>
        <w:spacing w:before="26"/>
        <w:rPr>
          <w:rFonts w:hint="default" w:ascii="Times New Roman" w:hAnsi="Times New Roman" w:cs="Times New Roman"/>
          <w:sz w:val="17"/>
        </w:rPr>
      </w:pPr>
    </w:p>
    <w:p w14:paraId="4BFE7B45">
      <w:pPr>
        <w:pStyle w:val="9"/>
        <w:numPr>
          <w:ilvl w:val="0"/>
          <w:numId w:val="15"/>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8416" behindDoc="1" locked="0" layoutInCell="1" allowOverlap="1">
                <wp:simplePos x="0" y="0"/>
                <wp:positionH relativeFrom="page">
                  <wp:posOffset>616585</wp:posOffset>
                </wp:positionH>
                <wp:positionV relativeFrom="paragraph">
                  <wp:posOffset>194945</wp:posOffset>
                </wp:positionV>
                <wp:extent cx="6329045" cy="9525"/>
                <wp:effectExtent l="0" t="0" r="0" b="0"/>
                <wp:wrapTopAndBottom/>
                <wp:docPr id="242" name="Graphic 24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42" o:spid="_x0000_s1026" o:spt="100" style="position:absolute;left:0pt;margin-left:48.55pt;margin-top:15.35pt;height:0.75pt;width:498.35pt;mso-position-horizontal-relative:page;mso-wrap-distance-bottom:0pt;mso-wrap-distance-top:0pt;z-index:-251608064;mso-width-relative:page;mso-height-relative:page;" fillcolor="#2D75B6" filled="t" stroked="f" coordsize="6329045,9525" o:gfxdata="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y1EYHYAAAACQEAAA8AAAAAAAAAAQAgAAAAIgAAAGRycy9kb3ducmV2LnhtbFBLAQIUABQA&#10;AAAIAIdO4kAxVtPA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5B74613E">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From</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recurring</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to</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preventive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pacing w:val="-2"/>
          <w:sz w:val="19"/>
        </w:rPr>
        <w:t>action</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802"/>
        <w:gridCol w:w="3001"/>
        <w:gridCol w:w="4108"/>
      </w:tblGrid>
      <w:tr w14:paraId="570C468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2802" w:type="dxa"/>
            <w:tcBorders>
              <w:top w:val="nil"/>
              <w:bottom w:val="nil"/>
            </w:tcBorders>
            <w:shd w:val="clear" w:color="auto" w:fill="1F3863"/>
          </w:tcPr>
          <w:p w14:paraId="7AD399DF">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Recurring</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defect</w:t>
            </w:r>
          </w:p>
        </w:tc>
        <w:tc>
          <w:tcPr>
            <w:tcW w:w="3001" w:type="dxa"/>
            <w:tcBorders>
              <w:top w:val="nil"/>
              <w:bottom w:val="nil"/>
            </w:tcBorders>
            <w:shd w:val="clear" w:color="auto" w:fill="1F3863"/>
          </w:tcPr>
          <w:p w14:paraId="72B6415C">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z w:val="20"/>
              </w:rPr>
              <w:t>Root</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pacing w:val="-2"/>
                <w:sz w:val="20"/>
              </w:rPr>
              <w:t>cause</w:t>
            </w:r>
          </w:p>
        </w:tc>
        <w:tc>
          <w:tcPr>
            <w:tcW w:w="4108" w:type="dxa"/>
            <w:tcBorders>
              <w:top w:val="nil"/>
              <w:bottom w:val="nil"/>
            </w:tcBorders>
            <w:shd w:val="clear" w:color="auto" w:fill="1F3863"/>
          </w:tcPr>
          <w:p w14:paraId="2946E71D">
            <w:pPr>
              <w:pStyle w:val="10"/>
              <w:spacing w:before="90"/>
              <w:ind w:left="116"/>
              <w:rPr>
                <w:rFonts w:hint="default" w:ascii="Times New Roman" w:hAnsi="Times New Roman" w:cs="Times New Roman"/>
                <w:b/>
                <w:sz w:val="20"/>
              </w:rPr>
            </w:pPr>
            <w:r>
              <w:rPr>
                <w:rFonts w:hint="default" w:ascii="Times New Roman" w:hAnsi="Times New Roman" w:cs="Times New Roman"/>
                <w:b/>
                <w:color w:val="FFFFFF"/>
                <w:spacing w:val="-2"/>
                <w:sz w:val="20"/>
              </w:rPr>
              <w:t>Preventive</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pacing w:val="-2"/>
                <w:sz w:val="20"/>
              </w:rPr>
              <w:t>action</w:t>
            </w:r>
          </w:p>
        </w:tc>
      </w:tr>
      <w:tr w14:paraId="580461E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7" w:hRule="atLeast"/>
        </w:trPr>
        <w:tc>
          <w:tcPr>
            <w:tcW w:w="2802" w:type="dxa"/>
            <w:tcBorders>
              <w:left w:val="single" w:color="BEBEBE" w:sz="4" w:space="0"/>
              <w:bottom w:val="single" w:color="BEBEBE" w:sz="4" w:space="0"/>
              <w:right w:val="single" w:color="BEBEBE" w:sz="4" w:space="0"/>
            </w:tcBorders>
          </w:tcPr>
          <w:p w14:paraId="76CF42EE">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Null-pointer</w:t>
            </w:r>
            <w:r>
              <w:rPr>
                <w:rFonts w:hint="default" w:ascii="Times New Roman" w:hAnsi="Times New Roman" w:cs="Times New Roman"/>
                <w:b/>
                <w:spacing w:val="8"/>
                <w:sz w:val="20"/>
              </w:rPr>
              <w:t xml:space="preserve"> </w:t>
            </w:r>
            <w:r>
              <w:rPr>
                <w:rFonts w:hint="default" w:ascii="Times New Roman" w:hAnsi="Times New Roman" w:cs="Times New Roman"/>
                <w:b/>
                <w:spacing w:val="-2"/>
                <w:sz w:val="20"/>
              </w:rPr>
              <w:t>crashes</w:t>
            </w:r>
          </w:p>
        </w:tc>
        <w:tc>
          <w:tcPr>
            <w:tcW w:w="3001" w:type="dxa"/>
            <w:tcBorders>
              <w:left w:val="single" w:color="BEBEBE" w:sz="4" w:space="0"/>
              <w:bottom w:val="single" w:color="BEBEBE" w:sz="4" w:space="0"/>
              <w:right w:val="single" w:color="BEBEBE" w:sz="4" w:space="0"/>
            </w:tcBorders>
          </w:tcPr>
          <w:p w14:paraId="7DBA03B0">
            <w:pPr>
              <w:pStyle w:val="10"/>
              <w:spacing w:before="75"/>
              <w:ind w:left="117"/>
              <w:rPr>
                <w:rFonts w:hint="default" w:ascii="Times New Roman" w:hAnsi="Times New Roman" w:cs="Times New Roman"/>
                <w:sz w:val="20"/>
              </w:rPr>
            </w:pPr>
            <w:r>
              <w:rPr>
                <w:rFonts w:hint="default" w:ascii="Times New Roman" w:hAnsi="Times New Roman" w:cs="Times New Roman"/>
                <w:sz w:val="20"/>
              </w:rPr>
              <w:t>No</w:t>
            </w:r>
            <w:r>
              <w:rPr>
                <w:rFonts w:hint="default" w:ascii="Times New Roman" w:hAnsi="Times New Roman" w:cs="Times New Roman"/>
                <w:spacing w:val="-6"/>
                <w:sz w:val="20"/>
              </w:rPr>
              <w:t xml:space="preserve"> </w:t>
            </w:r>
            <w:r>
              <w:rPr>
                <w:rFonts w:hint="default" w:ascii="Times New Roman" w:hAnsi="Times New Roman" w:cs="Times New Roman"/>
                <w:sz w:val="20"/>
              </w:rPr>
              <w:t>input/null</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checks</w:t>
            </w:r>
          </w:p>
        </w:tc>
        <w:tc>
          <w:tcPr>
            <w:tcW w:w="4108" w:type="dxa"/>
            <w:tcBorders>
              <w:left w:val="single" w:color="BEBEBE" w:sz="4" w:space="0"/>
              <w:bottom w:val="single" w:color="BEBEBE" w:sz="4" w:space="0"/>
              <w:right w:val="single" w:color="BEBEBE" w:sz="4" w:space="0"/>
            </w:tcBorders>
          </w:tcPr>
          <w:p w14:paraId="7C62C17F">
            <w:pPr>
              <w:pStyle w:val="10"/>
              <w:spacing w:before="75"/>
              <w:ind w:left="116"/>
              <w:rPr>
                <w:rFonts w:hint="default" w:ascii="Times New Roman" w:hAnsi="Times New Roman" w:cs="Times New Roman"/>
                <w:sz w:val="20"/>
              </w:rPr>
            </w:pPr>
            <w:r>
              <w:rPr>
                <w:rFonts w:hint="default" w:ascii="Times New Roman" w:hAnsi="Times New Roman" w:cs="Times New Roman"/>
                <w:sz w:val="20"/>
              </w:rPr>
              <w:t>Coding</w:t>
            </w:r>
            <w:r>
              <w:rPr>
                <w:rFonts w:hint="default" w:ascii="Times New Roman" w:hAnsi="Times New Roman" w:cs="Times New Roman"/>
                <w:spacing w:val="-8"/>
                <w:sz w:val="20"/>
              </w:rPr>
              <w:t xml:space="preserve"> </w:t>
            </w:r>
            <w:r>
              <w:rPr>
                <w:rFonts w:hint="default" w:ascii="Times New Roman" w:hAnsi="Times New Roman" w:cs="Times New Roman"/>
                <w:sz w:val="20"/>
              </w:rPr>
              <w:t>standard</w:t>
            </w:r>
            <w:r>
              <w:rPr>
                <w:rFonts w:hint="default" w:ascii="Times New Roman" w:hAnsi="Times New Roman" w:cs="Times New Roman"/>
                <w:spacing w:val="-7"/>
                <w:sz w:val="20"/>
              </w:rPr>
              <w:t xml:space="preserve"> </w:t>
            </w:r>
            <w:r>
              <w:rPr>
                <w:rFonts w:hint="default" w:ascii="Times New Roman" w:hAnsi="Times New Roman" w:cs="Times New Roman"/>
                <w:sz w:val="20"/>
              </w:rPr>
              <w:t>and</w:t>
            </w:r>
            <w:r>
              <w:rPr>
                <w:rFonts w:hint="default" w:ascii="Times New Roman" w:hAnsi="Times New Roman" w:cs="Times New Roman"/>
                <w:spacing w:val="-7"/>
                <w:sz w:val="20"/>
              </w:rPr>
              <w:t xml:space="preserve"> </w:t>
            </w:r>
            <w:r>
              <w:rPr>
                <w:rFonts w:hint="default" w:ascii="Times New Roman" w:hAnsi="Times New Roman" w:cs="Times New Roman"/>
                <w:sz w:val="20"/>
              </w:rPr>
              <w:t>static</w:t>
            </w:r>
            <w:r>
              <w:rPr>
                <w:rFonts w:hint="default" w:ascii="Times New Roman" w:hAnsi="Times New Roman" w:cs="Times New Roman"/>
                <w:spacing w:val="-8"/>
                <w:sz w:val="20"/>
              </w:rPr>
              <w:t xml:space="preserve"> </w:t>
            </w:r>
            <w:r>
              <w:rPr>
                <w:rFonts w:hint="default" w:ascii="Times New Roman" w:hAnsi="Times New Roman" w:cs="Times New Roman"/>
                <w:sz w:val="20"/>
              </w:rPr>
              <w:t>analysis</w:t>
            </w:r>
            <w:r>
              <w:rPr>
                <w:rFonts w:hint="default" w:ascii="Times New Roman" w:hAnsi="Times New Roman" w:cs="Times New Roman"/>
                <w:spacing w:val="-8"/>
                <w:sz w:val="20"/>
              </w:rPr>
              <w:t xml:space="preserve"> </w:t>
            </w:r>
            <w:r>
              <w:rPr>
                <w:rFonts w:hint="default" w:ascii="Times New Roman" w:hAnsi="Times New Roman" w:cs="Times New Roman"/>
                <w:spacing w:val="-4"/>
                <w:sz w:val="20"/>
              </w:rPr>
              <w:t>rule</w:t>
            </w:r>
          </w:p>
        </w:tc>
      </w:tr>
      <w:tr w14:paraId="1AE7901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5B76796D">
            <w:pPr>
              <w:pStyle w:val="10"/>
              <w:spacing w:before="83"/>
              <w:rPr>
                <w:rFonts w:hint="default" w:ascii="Times New Roman" w:hAnsi="Times New Roman" w:cs="Times New Roman"/>
                <w:b/>
                <w:sz w:val="20"/>
              </w:rPr>
            </w:pPr>
            <w:r>
              <w:rPr>
                <w:rFonts w:hint="default" w:ascii="Times New Roman" w:hAnsi="Times New Roman" w:cs="Times New Roman"/>
                <w:b/>
                <w:sz w:val="20"/>
              </w:rPr>
              <w:t>Wrong</w:t>
            </w:r>
            <w:r>
              <w:rPr>
                <w:rFonts w:hint="default" w:ascii="Times New Roman" w:hAnsi="Times New Roman" w:cs="Times New Roman"/>
                <w:b/>
                <w:spacing w:val="-9"/>
                <w:sz w:val="20"/>
              </w:rPr>
              <w:t xml:space="preserve"> </w:t>
            </w:r>
            <w:r>
              <w:rPr>
                <w:rFonts w:hint="default" w:ascii="Times New Roman" w:hAnsi="Times New Roman" w:cs="Times New Roman"/>
                <w:b/>
                <w:spacing w:val="-2"/>
                <w:sz w:val="20"/>
              </w:rPr>
              <w:t>calculations</w:t>
            </w:r>
          </w:p>
        </w:tc>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4F9FA69D">
            <w:pPr>
              <w:pStyle w:val="10"/>
              <w:spacing w:before="83"/>
              <w:ind w:left="117"/>
              <w:rPr>
                <w:rFonts w:hint="default" w:ascii="Times New Roman" w:hAnsi="Times New Roman" w:cs="Times New Roman"/>
                <w:sz w:val="20"/>
              </w:rPr>
            </w:pPr>
            <w:r>
              <w:rPr>
                <w:rFonts w:hint="default" w:ascii="Times New Roman" w:hAnsi="Times New Roman" w:cs="Times New Roman"/>
                <w:spacing w:val="-2"/>
                <w:sz w:val="20"/>
              </w:rPr>
              <w:t>Ambiguous</w:t>
            </w:r>
            <w:r>
              <w:rPr>
                <w:rFonts w:hint="default" w:ascii="Times New Roman" w:hAnsi="Times New Roman" w:cs="Times New Roman"/>
                <w:spacing w:val="2"/>
                <w:sz w:val="20"/>
              </w:rPr>
              <w:t xml:space="preserve"> </w:t>
            </w:r>
            <w:r>
              <w:rPr>
                <w:rFonts w:hint="default" w:ascii="Times New Roman" w:hAnsi="Times New Roman" w:cs="Times New Roman"/>
                <w:spacing w:val="-2"/>
                <w:sz w:val="20"/>
              </w:rPr>
              <w:t>requirements</w:t>
            </w:r>
          </w:p>
        </w:tc>
        <w:tc>
          <w:tcPr>
            <w:tcW w:w="4108" w:type="dxa"/>
            <w:tcBorders>
              <w:top w:val="single" w:color="BEBEBE" w:sz="4" w:space="0"/>
              <w:left w:val="single" w:color="BEBEBE" w:sz="4" w:space="0"/>
              <w:bottom w:val="single" w:color="BEBEBE" w:sz="4" w:space="0"/>
              <w:right w:val="single" w:color="BEBEBE" w:sz="4" w:space="0"/>
            </w:tcBorders>
            <w:shd w:val="clear" w:color="auto" w:fill="F1F6FB"/>
          </w:tcPr>
          <w:p w14:paraId="293EDC3D">
            <w:pPr>
              <w:pStyle w:val="10"/>
              <w:spacing w:before="83"/>
              <w:ind w:left="116"/>
              <w:rPr>
                <w:rFonts w:hint="default" w:ascii="Times New Roman" w:hAnsi="Times New Roman" w:cs="Times New Roman"/>
                <w:sz w:val="20"/>
              </w:rPr>
            </w:pPr>
            <w:r>
              <w:rPr>
                <w:rFonts w:hint="default" w:ascii="Times New Roman" w:hAnsi="Times New Roman" w:cs="Times New Roman"/>
                <w:sz w:val="20"/>
              </w:rPr>
              <w:t>Requirement</w:t>
            </w:r>
            <w:r>
              <w:rPr>
                <w:rFonts w:hint="default" w:ascii="Times New Roman" w:hAnsi="Times New Roman" w:cs="Times New Roman"/>
                <w:spacing w:val="-8"/>
                <w:sz w:val="20"/>
              </w:rPr>
              <w:t xml:space="preserve"> </w:t>
            </w:r>
            <w:r>
              <w:rPr>
                <w:rFonts w:hint="default" w:ascii="Times New Roman" w:hAnsi="Times New Roman" w:cs="Times New Roman"/>
                <w:sz w:val="20"/>
              </w:rPr>
              <w:t>review</w:t>
            </w:r>
            <w:r>
              <w:rPr>
                <w:rFonts w:hint="default" w:ascii="Times New Roman" w:hAnsi="Times New Roman" w:cs="Times New Roman"/>
                <w:spacing w:val="-9"/>
                <w:sz w:val="20"/>
              </w:rPr>
              <w:t xml:space="preserve"> </w:t>
            </w:r>
            <w:r>
              <w:rPr>
                <w:rFonts w:hint="default" w:ascii="Times New Roman" w:hAnsi="Times New Roman" w:cs="Times New Roman"/>
                <w:sz w:val="20"/>
              </w:rPr>
              <w:t>with</w:t>
            </w:r>
            <w:r>
              <w:rPr>
                <w:rFonts w:hint="default" w:ascii="Times New Roman" w:hAnsi="Times New Roman" w:cs="Times New Roman"/>
                <w:spacing w:val="-5"/>
                <w:sz w:val="20"/>
              </w:rPr>
              <w:t xml:space="preserve"> </w:t>
            </w:r>
            <w:r>
              <w:rPr>
                <w:rFonts w:hint="default" w:ascii="Times New Roman" w:hAnsi="Times New Roman" w:cs="Times New Roman"/>
                <w:sz w:val="20"/>
              </w:rPr>
              <w:t>worked</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examples</w:t>
            </w:r>
          </w:p>
        </w:tc>
      </w:tr>
      <w:tr w14:paraId="2CF4E22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802" w:type="dxa"/>
            <w:tcBorders>
              <w:top w:val="single" w:color="BEBEBE" w:sz="4" w:space="0"/>
              <w:left w:val="single" w:color="BEBEBE" w:sz="4" w:space="0"/>
              <w:bottom w:val="single" w:color="BEBEBE" w:sz="4" w:space="0"/>
              <w:right w:val="single" w:color="BEBEBE" w:sz="4" w:space="0"/>
            </w:tcBorders>
          </w:tcPr>
          <w:p w14:paraId="32A5FB13">
            <w:pPr>
              <w:pStyle w:val="10"/>
              <w:spacing w:before="81"/>
              <w:rPr>
                <w:rFonts w:hint="default" w:ascii="Times New Roman" w:hAnsi="Times New Roman" w:cs="Times New Roman"/>
                <w:b/>
                <w:sz w:val="20"/>
              </w:rPr>
            </w:pPr>
            <w:r>
              <w:rPr>
                <w:rFonts w:hint="default" w:ascii="Times New Roman" w:hAnsi="Times New Roman" w:cs="Times New Roman"/>
                <w:b/>
                <w:sz w:val="20"/>
              </w:rPr>
              <w:t>Same</w:t>
            </w:r>
            <w:r>
              <w:rPr>
                <w:rFonts w:hint="default" w:ascii="Times New Roman" w:hAnsi="Times New Roman" w:cs="Times New Roman"/>
                <w:b/>
                <w:spacing w:val="-5"/>
                <w:sz w:val="20"/>
              </w:rPr>
              <w:t xml:space="preserve"> </w:t>
            </w:r>
            <w:r>
              <w:rPr>
                <w:rFonts w:hint="default" w:ascii="Times New Roman" w:hAnsi="Times New Roman" w:cs="Times New Roman"/>
                <w:b/>
                <w:sz w:val="20"/>
              </w:rPr>
              <w:t>UI</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defects</w:t>
            </w:r>
          </w:p>
        </w:tc>
        <w:tc>
          <w:tcPr>
            <w:tcW w:w="3001" w:type="dxa"/>
            <w:tcBorders>
              <w:top w:val="single" w:color="BEBEBE" w:sz="4" w:space="0"/>
              <w:left w:val="single" w:color="BEBEBE" w:sz="4" w:space="0"/>
              <w:bottom w:val="single" w:color="BEBEBE" w:sz="4" w:space="0"/>
              <w:right w:val="single" w:color="BEBEBE" w:sz="4" w:space="0"/>
            </w:tcBorders>
          </w:tcPr>
          <w:p w14:paraId="6CF364CC">
            <w:pPr>
              <w:pStyle w:val="10"/>
              <w:spacing w:before="81"/>
              <w:ind w:left="117"/>
              <w:rPr>
                <w:rFonts w:hint="default" w:ascii="Times New Roman" w:hAnsi="Times New Roman" w:cs="Times New Roman"/>
                <w:sz w:val="20"/>
              </w:rPr>
            </w:pPr>
            <w:r>
              <w:rPr>
                <w:rFonts w:hint="default" w:ascii="Times New Roman" w:hAnsi="Times New Roman" w:cs="Times New Roman"/>
                <w:sz w:val="20"/>
              </w:rPr>
              <w:t>No</w:t>
            </w:r>
            <w:r>
              <w:rPr>
                <w:rFonts w:hint="default" w:ascii="Times New Roman" w:hAnsi="Times New Roman" w:cs="Times New Roman"/>
                <w:spacing w:val="-3"/>
                <w:sz w:val="20"/>
              </w:rPr>
              <w:t xml:space="preserve"> </w:t>
            </w:r>
            <w:r>
              <w:rPr>
                <w:rFonts w:hint="default" w:ascii="Times New Roman" w:hAnsi="Times New Roman" w:cs="Times New Roman"/>
                <w:sz w:val="20"/>
              </w:rPr>
              <w:t>UI</w:t>
            </w:r>
            <w:r>
              <w:rPr>
                <w:rFonts w:hint="default" w:ascii="Times New Roman" w:hAnsi="Times New Roman" w:cs="Times New Roman"/>
                <w:spacing w:val="-2"/>
                <w:sz w:val="20"/>
              </w:rPr>
              <w:t xml:space="preserve"> checklist</w:t>
            </w:r>
          </w:p>
        </w:tc>
        <w:tc>
          <w:tcPr>
            <w:tcW w:w="4108" w:type="dxa"/>
            <w:tcBorders>
              <w:top w:val="single" w:color="BEBEBE" w:sz="4" w:space="0"/>
              <w:left w:val="single" w:color="BEBEBE" w:sz="4" w:space="0"/>
              <w:bottom w:val="single" w:color="BEBEBE" w:sz="4" w:space="0"/>
              <w:right w:val="single" w:color="BEBEBE" w:sz="4" w:space="0"/>
            </w:tcBorders>
          </w:tcPr>
          <w:p w14:paraId="04D804C6">
            <w:pPr>
              <w:pStyle w:val="10"/>
              <w:spacing w:before="81"/>
              <w:ind w:left="116"/>
              <w:rPr>
                <w:rFonts w:hint="default" w:ascii="Times New Roman" w:hAnsi="Times New Roman" w:cs="Times New Roman"/>
                <w:sz w:val="20"/>
              </w:rPr>
            </w:pPr>
            <w:r>
              <w:rPr>
                <w:rFonts w:hint="default" w:ascii="Times New Roman" w:hAnsi="Times New Roman" w:cs="Times New Roman"/>
                <w:sz w:val="20"/>
              </w:rPr>
              <w:t>UI</w:t>
            </w:r>
            <w:r>
              <w:rPr>
                <w:rFonts w:hint="default" w:ascii="Times New Roman" w:hAnsi="Times New Roman" w:cs="Times New Roman"/>
                <w:spacing w:val="-6"/>
                <w:sz w:val="20"/>
              </w:rPr>
              <w:t xml:space="preserve"> </w:t>
            </w:r>
            <w:r>
              <w:rPr>
                <w:rFonts w:hint="default" w:ascii="Times New Roman" w:hAnsi="Times New Roman" w:cs="Times New Roman"/>
                <w:sz w:val="20"/>
              </w:rPr>
              <w:t>review</w:t>
            </w:r>
            <w:r>
              <w:rPr>
                <w:rFonts w:hint="default" w:ascii="Times New Roman" w:hAnsi="Times New Roman" w:cs="Times New Roman"/>
                <w:spacing w:val="-6"/>
                <w:sz w:val="20"/>
              </w:rPr>
              <w:t xml:space="preserve"> </w:t>
            </w:r>
            <w:r>
              <w:rPr>
                <w:rFonts w:hint="default" w:ascii="Times New Roman" w:hAnsi="Times New Roman" w:cs="Times New Roman"/>
                <w:sz w:val="20"/>
              </w:rPr>
              <w:t>checklist</w:t>
            </w:r>
            <w:r>
              <w:rPr>
                <w:rFonts w:hint="default" w:ascii="Times New Roman" w:hAnsi="Times New Roman" w:cs="Times New Roman"/>
                <w:spacing w:val="-5"/>
                <w:sz w:val="20"/>
              </w:rPr>
              <w:t xml:space="preserve"> </w:t>
            </w:r>
            <w:r>
              <w:rPr>
                <w:rFonts w:hint="default" w:ascii="Times New Roman" w:hAnsi="Times New Roman" w:cs="Times New Roman"/>
                <w:sz w:val="20"/>
              </w:rPr>
              <w:t>before</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release</w:t>
            </w:r>
          </w:p>
        </w:tc>
      </w:tr>
      <w:tr w14:paraId="13AE806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578A92C9">
            <w:pPr>
              <w:pStyle w:val="10"/>
              <w:spacing w:before="83"/>
              <w:rPr>
                <w:rFonts w:hint="default" w:ascii="Times New Roman" w:hAnsi="Times New Roman" w:cs="Times New Roman"/>
                <w:b/>
                <w:sz w:val="20"/>
              </w:rPr>
            </w:pPr>
            <w:r>
              <w:rPr>
                <w:rFonts w:hint="default" w:ascii="Times New Roman" w:hAnsi="Times New Roman" w:cs="Times New Roman"/>
                <w:b/>
                <w:sz w:val="20"/>
              </w:rPr>
              <w:t>Old</w:t>
            </w:r>
            <w:r>
              <w:rPr>
                <w:rFonts w:hint="default" w:ascii="Times New Roman" w:hAnsi="Times New Roman" w:cs="Times New Roman"/>
                <w:b/>
                <w:spacing w:val="-6"/>
                <w:sz w:val="20"/>
              </w:rPr>
              <w:t xml:space="preserve"> </w:t>
            </w:r>
            <w:r>
              <w:rPr>
                <w:rFonts w:hint="default" w:ascii="Times New Roman" w:hAnsi="Times New Roman" w:cs="Times New Roman"/>
                <w:b/>
                <w:sz w:val="20"/>
              </w:rPr>
              <w:t>defects</w:t>
            </w:r>
            <w:r>
              <w:rPr>
                <w:rFonts w:hint="default" w:ascii="Times New Roman" w:hAnsi="Times New Roman" w:cs="Times New Roman"/>
                <w:b/>
                <w:spacing w:val="-6"/>
                <w:sz w:val="20"/>
              </w:rPr>
              <w:t xml:space="preserve"> </w:t>
            </w:r>
            <w:r>
              <w:rPr>
                <w:rFonts w:hint="default" w:ascii="Times New Roman" w:hAnsi="Times New Roman" w:cs="Times New Roman"/>
                <w:b/>
                <w:spacing w:val="-2"/>
                <w:sz w:val="20"/>
              </w:rPr>
              <w:t>return</w:t>
            </w:r>
          </w:p>
        </w:tc>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7558E530">
            <w:pPr>
              <w:pStyle w:val="10"/>
              <w:spacing w:before="83"/>
              <w:ind w:left="117"/>
              <w:rPr>
                <w:rFonts w:hint="default" w:ascii="Times New Roman" w:hAnsi="Times New Roman" w:cs="Times New Roman"/>
                <w:sz w:val="20"/>
              </w:rPr>
            </w:pPr>
            <w:r>
              <w:rPr>
                <w:rFonts w:hint="default" w:ascii="Times New Roman" w:hAnsi="Times New Roman" w:cs="Times New Roman"/>
                <w:sz w:val="20"/>
              </w:rPr>
              <w:t>No</w:t>
            </w:r>
            <w:r>
              <w:rPr>
                <w:rFonts w:hint="default" w:ascii="Times New Roman" w:hAnsi="Times New Roman" w:cs="Times New Roman"/>
                <w:spacing w:val="-8"/>
                <w:sz w:val="20"/>
              </w:rPr>
              <w:t xml:space="preserve"> </w:t>
            </w:r>
            <w:r>
              <w:rPr>
                <w:rFonts w:hint="default" w:ascii="Times New Roman" w:hAnsi="Times New Roman" w:cs="Times New Roman"/>
                <w:sz w:val="20"/>
              </w:rPr>
              <w:t>regression</w:t>
            </w:r>
            <w:r>
              <w:rPr>
                <w:rFonts w:hint="default" w:ascii="Times New Roman" w:hAnsi="Times New Roman" w:cs="Times New Roman"/>
                <w:spacing w:val="-8"/>
                <w:sz w:val="20"/>
              </w:rPr>
              <w:t xml:space="preserve"> </w:t>
            </w:r>
            <w:r>
              <w:rPr>
                <w:rFonts w:hint="default" w:ascii="Times New Roman" w:hAnsi="Times New Roman" w:cs="Times New Roman"/>
                <w:spacing w:val="-4"/>
                <w:sz w:val="20"/>
              </w:rPr>
              <w:t>test</w:t>
            </w:r>
          </w:p>
        </w:tc>
        <w:tc>
          <w:tcPr>
            <w:tcW w:w="4108" w:type="dxa"/>
            <w:tcBorders>
              <w:top w:val="single" w:color="BEBEBE" w:sz="4" w:space="0"/>
              <w:left w:val="single" w:color="BEBEBE" w:sz="4" w:space="0"/>
              <w:bottom w:val="single" w:color="BEBEBE" w:sz="4" w:space="0"/>
              <w:right w:val="single" w:color="BEBEBE" w:sz="4" w:space="0"/>
            </w:tcBorders>
            <w:shd w:val="clear" w:color="auto" w:fill="F1F6FB"/>
          </w:tcPr>
          <w:p w14:paraId="598C68E3">
            <w:pPr>
              <w:pStyle w:val="10"/>
              <w:spacing w:before="83"/>
              <w:ind w:left="116"/>
              <w:rPr>
                <w:rFonts w:hint="default" w:ascii="Times New Roman" w:hAnsi="Times New Roman" w:cs="Times New Roman"/>
                <w:sz w:val="20"/>
              </w:rPr>
            </w:pPr>
            <w:r>
              <w:rPr>
                <w:rFonts w:hint="default" w:ascii="Times New Roman" w:hAnsi="Times New Roman" w:cs="Times New Roman"/>
                <w:sz w:val="20"/>
              </w:rPr>
              <w:t>Add</w:t>
            </w:r>
            <w:r>
              <w:rPr>
                <w:rFonts w:hint="default" w:ascii="Times New Roman" w:hAnsi="Times New Roman" w:cs="Times New Roman"/>
                <w:spacing w:val="-7"/>
                <w:sz w:val="20"/>
              </w:rPr>
              <w:t xml:space="preserve"> </w:t>
            </w:r>
            <w:r>
              <w:rPr>
                <w:rFonts w:hint="default" w:ascii="Times New Roman" w:hAnsi="Times New Roman" w:cs="Times New Roman"/>
                <w:sz w:val="20"/>
              </w:rPr>
              <w:t>every</w:t>
            </w:r>
            <w:r>
              <w:rPr>
                <w:rFonts w:hint="default" w:ascii="Times New Roman" w:hAnsi="Times New Roman" w:cs="Times New Roman"/>
                <w:spacing w:val="-6"/>
                <w:sz w:val="20"/>
              </w:rPr>
              <w:t xml:space="preserve"> </w:t>
            </w:r>
            <w:r>
              <w:rPr>
                <w:rFonts w:hint="default" w:ascii="Times New Roman" w:hAnsi="Times New Roman" w:cs="Times New Roman"/>
                <w:sz w:val="20"/>
              </w:rPr>
              <w:t>fixed</w:t>
            </w:r>
            <w:r>
              <w:rPr>
                <w:rFonts w:hint="default" w:ascii="Times New Roman" w:hAnsi="Times New Roman" w:cs="Times New Roman"/>
                <w:spacing w:val="-6"/>
                <w:sz w:val="20"/>
              </w:rPr>
              <w:t xml:space="preserve"> </w:t>
            </w:r>
            <w:r>
              <w:rPr>
                <w:rFonts w:hint="default" w:ascii="Times New Roman" w:hAnsi="Times New Roman" w:cs="Times New Roman"/>
                <w:sz w:val="20"/>
              </w:rPr>
              <w:t>defect</w:t>
            </w:r>
            <w:r>
              <w:rPr>
                <w:rFonts w:hint="default" w:ascii="Times New Roman" w:hAnsi="Times New Roman" w:cs="Times New Roman"/>
                <w:spacing w:val="-6"/>
                <w:sz w:val="20"/>
              </w:rPr>
              <w:t xml:space="preserve"> </w:t>
            </w:r>
            <w:r>
              <w:rPr>
                <w:rFonts w:hint="default" w:ascii="Times New Roman" w:hAnsi="Times New Roman" w:cs="Times New Roman"/>
                <w:sz w:val="20"/>
              </w:rPr>
              <w:t>to</w:t>
            </w:r>
            <w:r>
              <w:rPr>
                <w:rFonts w:hint="default" w:ascii="Times New Roman" w:hAnsi="Times New Roman" w:cs="Times New Roman"/>
                <w:spacing w:val="-6"/>
                <w:sz w:val="20"/>
              </w:rPr>
              <w:t xml:space="preserve"> </w:t>
            </w:r>
            <w:r>
              <w:rPr>
                <w:rFonts w:hint="default" w:ascii="Times New Roman" w:hAnsi="Times New Roman" w:cs="Times New Roman"/>
                <w:sz w:val="20"/>
              </w:rPr>
              <w:t>regression</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suite</w:t>
            </w:r>
          </w:p>
        </w:tc>
      </w:tr>
    </w:tbl>
    <w:p w14:paraId="3E7713C2">
      <w:pPr>
        <w:pStyle w:val="7"/>
        <w:spacing w:before="91"/>
        <w:rPr>
          <w:rFonts w:hint="default" w:ascii="Times New Roman" w:hAnsi="Times New Roman" w:cs="Times New Roman"/>
          <w:b/>
          <w:i/>
          <w:sz w:val="19"/>
        </w:rPr>
      </w:pPr>
    </w:p>
    <w:p w14:paraId="3F7DC433">
      <w:pPr>
        <w:pStyle w:val="9"/>
        <w:numPr>
          <w:ilvl w:val="1"/>
          <w:numId w:val="15"/>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Fewer</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defects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injected:</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Fix</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cause,</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symptom,</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number</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3"/>
          <w:sz w:val="21"/>
        </w:rPr>
        <w:t xml:space="preserve"> </w:t>
      </w:r>
      <w:r>
        <w:rPr>
          <w:rFonts w:hint="default" w:ascii="Times New Roman" w:hAnsi="Times New Roman" w:cs="Times New Roman"/>
          <w:sz w:val="21"/>
        </w:rPr>
        <w:t>defects</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falls.</w:t>
      </w:r>
    </w:p>
    <w:p w14:paraId="11B6F93A">
      <w:pPr>
        <w:pStyle w:val="9"/>
        <w:numPr>
          <w:ilvl w:val="1"/>
          <w:numId w:val="15"/>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Lower</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cost:</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Less</w:t>
      </w:r>
      <w:r>
        <w:rPr>
          <w:rFonts w:hint="default" w:ascii="Times New Roman" w:hAnsi="Times New Roman" w:cs="Times New Roman"/>
          <w:spacing w:val="-8"/>
          <w:sz w:val="21"/>
        </w:rPr>
        <w:t xml:space="preserve"> </w:t>
      </w:r>
      <w:r>
        <w:rPr>
          <w:rFonts w:hint="default" w:ascii="Times New Roman" w:hAnsi="Times New Roman" w:cs="Times New Roman"/>
          <w:sz w:val="21"/>
        </w:rPr>
        <w:t>rework,</w:t>
      </w:r>
      <w:r>
        <w:rPr>
          <w:rFonts w:hint="default" w:ascii="Times New Roman" w:hAnsi="Times New Roman" w:cs="Times New Roman"/>
          <w:spacing w:val="-5"/>
          <w:sz w:val="21"/>
        </w:rPr>
        <w:t xml:space="preserve"> </w:t>
      </w:r>
      <w:r>
        <w:rPr>
          <w:rFonts w:hint="default" w:ascii="Times New Roman" w:hAnsi="Times New Roman" w:cs="Times New Roman"/>
          <w:sz w:val="21"/>
        </w:rPr>
        <w:t>retesting</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production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support.</w:t>
      </w:r>
    </w:p>
    <w:p w14:paraId="1E1C6633">
      <w:pPr>
        <w:pStyle w:val="9"/>
        <w:numPr>
          <w:ilvl w:val="1"/>
          <w:numId w:val="1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Higher</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reliability:</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Stable,</w:t>
      </w:r>
      <w:r>
        <w:rPr>
          <w:rFonts w:hint="default" w:ascii="Times New Roman" w:hAnsi="Times New Roman" w:cs="Times New Roman"/>
          <w:spacing w:val="-8"/>
          <w:sz w:val="21"/>
        </w:rPr>
        <w:t xml:space="preserve"> </w:t>
      </w:r>
      <w:r>
        <w:rPr>
          <w:rFonts w:hint="default" w:ascii="Times New Roman" w:hAnsi="Times New Roman" w:cs="Times New Roman"/>
          <w:sz w:val="21"/>
        </w:rPr>
        <w:t>predictable</w:t>
      </w:r>
      <w:r>
        <w:rPr>
          <w:rFonts w:hint="default" w:ascii="Times New Roman" w:hAnsi="Times New Roman" w:cs="Times New Roman"/>
          <w:spacing w:val="-9"/>
          <w:sz w:val="21"/>
        </w:rPr>
        <w:t xml:space="preserve"> </w:t>
      </w:r>
      <w:r>
        <w:rPr>
          <w:rFonts w:hint="default" w:ascii="Times New Roman" w:hAnsi="Times New Roman" w:cs="Times New Roman"/>
          <w:sz w:val="21"/>
        </w:rPr>
        <w:t>releases</w:t>
      </w:r>
      <w:r>
        <w:rPr>
          <w:rFonts w:hint="default" w:ascii="Times New Roman" w:hAnsi="Times New Roman" w:cs="Times New Roman"/>
          <w:spacing w:val="-8"/>
          <w:sz w:val="21"/>
        </w:rPr>
        <w:t xml:space="preserve"> </w:t>
      </w:r>
      <w:r>
        <w:rPr>
          <w:rFonts w:hint="default" w:ascii="Times New Roman" w:hAnsi="Times New Roman" w:cs="Times New Roman"/>
          <w:sz w:val="21"/>
        </w:rPr>
        <w:t>improve</w:t>
      </w:r>
      <w:r>
        <w:rPr>
          <w:rFonts w:hint="default" w:ascii="Times New Roman" w:hAnsi="Times New Roman" w:cs="Times New Roman"/>
          <w:spacing w:val="-8"/>
          <w:sz w:val="21"/>
        </w:rPr>
        <w:t xml:space="preserve"> </w:t>
      </w:r>
      <w:r>
        <w:rPr>
          <w:rFonts w:hint="default" w:ascii="Times New Roman" w:hAnsi="Times New Roman" w:cs="Times New Roman"/>
          <w:sz w:val="21"/>
        </w:rPr>
        <w:t>customer</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confidence.</w:t>
      </w:r>
    </w:p>
    <w:p w14:paraId="4130B140">
      <w:pPr>
        <w:pStyle w:val="9"/>
        <w:numPr>
          <w:ilvl w:val="1"/>
          <w:numId w:val="1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Process</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maturity: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Learning</w:t>
      </w:r>
      <w:r>
        <w:rPr>
          <w:rFonts w:hint="default" w:ascii="Times New Roman" w:hAnsi="Times New Roman" w:cs="Times New Roman"/>
          <w:spacing w:val="-10"/>
          <w:sz w:val="21"/>
        </w:rPr>
        <w:t xml:space="preserve"> </w:t>
      </w:r>
      <w:r>
        <w:rPr>
          <w:rFonts w:hint="default" w:ascii="Times New Roman" w:hAnsi="Times New Roman" w:cs="Times New Roman"/>
          <w:sz w:val="21"/>
        </w:rPr>
        <w:t>becomes</w:t>
      </w:r>
      <w:r>
        <w:rPr>
          <w:rFonts w:hint="default" w:ascii="Times New Roman" w:hAnsi="Times New Roman" w:cs="Times New Roman"/>
          <w:spacing w:val="-6"/>
          <w:sz w:val="21"/>
        </w:rPr>
        <w:t xml:space="preserve"> </w:t>
      </w:r>
      <w:r>
        <w:rPr>
          <w:rFonts w:hint="default" w:ascii="Times New Roman" w:hAnsi="Times New Roman" w:cs="Times New Roman"/>
          <w:sz w:val="21"/>
        </w:rPr>
        <w:t>institutionalised</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not</w:t>
      </w:r>
      <w:r>
        <w:rPr>
          <w:rFonts w:hint="default" w:ascii="Times New Roman" w:hAnsi="Times New Roman" w:cs="Times New Roman"/>
          <w:spacing w:val="-7"/>
          <w:sz w:val="21"/>
        </w:rPr>
        <w:t xml:space="preserve"> </w:t>
      </w:r>
      <w:r>
        <w:rPr>
          <w:rFonts w:hint="default" w:ascii="Times New Roman" w:hAnsi="Times New Roman" w:cs="Times New Roman"/>
          <w:sz w:val="21"/>
        </w:rPr>
        <w:t>dependent</w:t>
      </w:r>
      <w:r>
        <w:rPr>
          <w:rFonts w:hint="default" w:ascii="Times New Roman" w:hAnsi="Times New Roman" w:cs="Times New Roman"/>
          <w:spacing w:val="-7"/>
          <w:sz w:val="21"/>
        </w:rPr>
        <w:t xml:space="preserve"> </w:t>
      </w:r>
      <w:r>
        <w:rPr>
          <w:rFonts w:hint="default" w:ascii="Times New Roman" w:hAnsi="Times New Roman" w:cs="Times New Roman"/>
          <w:sz w:val="21"/>
        </w:rPr>
        <w:t>on</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individuals.</w:t>
      </w:r>
    </w:p>
    <w:p w14:paraId="3AE0F40E">
      <w:pPr>
        <w:pStyle w:val="7"/>
        <w:spacing w:before="28"/>
        <w:rPr>
          <w:rFonts w:hint="default" w:ascii="Times New Roman" w:hAnsi="Times New Roman" w:cs="Times New Roman"/>
          <w:sz w:val="17"/>
        </w:rPr>
      </w:pPr>
    </w:p>
    <w:p w14:paraId="35204B28">
      <w:pPr>
        <w:pStyle w:val="9"/>
        <w:numPr>
          <w:ilvl w:val="0"/>
          <w:numId w:val="15"/>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08416"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243" name="Graphic 24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43" o:spid="_x0000_s1026" o:spt="100" style="position:absolute;left:0pt;margin-left:48.55pt;margin-top:15.4pt;height:0.75pt;width:498.35pt;mso-position-horizontal-relative:page;mso-wrap-distance-bottom:0pt;mso-wrap-distance-top:0pt;z-index:-251608064;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fFnvtgAAAAJAQAADwAAAAAAAAABACAAAAAiAAAAZHJzL2Rvd25yZXYueG1sUEsBAhQAFAAA&#10;AAgAh07iQGN4WjMoAgAA4AQAAA4AAAAAAAAAAQAgAAAAJwEAAGRycy9lMm9Eb2MueG1sUEsFBgAA&#10;AAAGAAYAWQEAAMEFA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09440" behindDoc="1" locked="0" layoutInCell="1" allowOverlap="1">
                <wp:simplePos x="0" y="0"/>
                <wp:positionH relativeFrom="page">
                  <wp:posOffset>635000</wp:posOffset>
                </wp:positionH>
                <wp:positionV relativeFrom="paragraph">
                  <wp:posOffset>254635</wp:posOffset>
                </wp:positionV>
                <wp:extent cx="6313805" cy="677545"/>
                <wp:effectExtent l="0" t="0" r="10795" b="8255"/>
                <wp:wrapTopAndBottom/>
                <wp:docPr id="244" name="Group 244"/>
                <wp:cNvGraphicFramePr/>
                <a:graphic xmlns:a="http://schemas.openxmlformats.org/drawingml/2006/main">
                  <a:graphicData uri="http://schemas.microsoft.com/office/word/2010/wordprocessingGroup">
                    <wpg:wgp>
                      <wpg:cNvGrpSpPr/>
                      <wpg:grpSpPr>
                        <a:xfrm>
                          <a:off x="0" y="0"/>
                          <a:ext cx="6313805" cy="677545"/>
                          <a:chOff x="0" y="0"/>
                          <a:chExt cx="6313805" cy="677545"/>
                        </a:xfrm>
                      </wpg:grpSpPr>
                      <wps:wsp>
                        <wps:cNvPr id="245" name="Graphic 245"/>
                        <wps:cNvSpPr/>
                        <wps:spPr>
                          <a:xfrm>
                            <a:off x="38100" y="7696"/>
                            <a:ext cx="6269990" cy="662305"/>
                          </a:xfrm>
                          <a:custGeom>
                            <a:avLst/>
                            <a:gdLst/>
                            <a:ahLst/>
                            <a:cxnLst/>
                            <a:rect l="l" t="t" r="r" b="b"/>
                            <a:pathLst>
                              <a:path w="6269990" h="662305">
                                <a:moveTo>
                                  <a:pt x="6269482" y="0"/>
                                </a:moveTo>
                                <a:lnTo>
                                  <a:pt x="0" y="0"/>
                                </a:lnTo>
                                <a:lnTo>
                                  <a:pt x="0" y="661720"/>
                                </a:lnTo>
                                <a:lnTo>
                                  <a:pt x="6269482" y="661720"/>
                                </a:lnTo>
                                <a:lnTo>
                                  <a:pt x="6269482" y="0"/>
                                </a:lnTo>
                                <a:close/>
                              </a:path>
                            </a:pathLst>
                          </a:custGeom>
                          <a:solidFill>
                            <a:srgbClr val="FFF4DD"/>
                          </a:solidFill>
                        </wps:spPr>
                        <wps:bodyPr wrap="square" lIns="0" tIns="0" rIns="0" bIns="0" rtlCol="0">
                          <a:noAutofit/>
                        </wps:bodyPr>
                      </wps:wsp>
                      <wps:wsp>
                        <wps:cNvPr id="246" name="Graphic 24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108"/>
                                </a:lnTo>
                                <a:lnTo>
                                  <a:pt x="0" y="57912"/>
                                </a:lnTo>
                                <a:lnTo>
                                  <a:pt x="38100" y="57912"/>
                                </a:lnTo>
                                <a:lnTo>
                                  <a:pt x="38100" y="6108"/>
                                </a:lnTo>
                                <a:lnTo>
                                  <a:pt x="6307582" y="6108"/>
                                </a:lnTo>
                                <a:lnTo>
                                  <a:pt x="6307582" y="57912"/>
                                </a:lnTo>
                                <a:lnTo>
                                  <a:pt x="6313678" y="57912"/>
                                </a:lnTo>
                                <a:lnTo>
                                  <a:pt x="6313678" y="6108"/>
                                </a:lnTo>
                                <a:lnTo>
                                  <a:pt x="6313678" y="12"/>
                                </a:lnTo>
                                <a:close/>
                              </a:path>
                            </a:pathLst>
                          </a:custGeom>
                          <a:solidFill>
                            <a:srgbClr val="DFA425"/>
                          </a:solidFill>
                        </wps:spPr>
                        <wps:bodyPr wrap="square" lIns="0" tIns="0" rIns="0" bIns="0" rtlCol="0">
                          <a:noAutofit/>
                        </wps:bodyPr>
                      </wps:wsp>
                      <wps:wsp>
                        <wps:cNvPr id="247" name="Graphic 247"/>
                        <wps:cNvSpPr/>
                        <wps:spPr>
                          <a:xfrm>
                            <a:off x="19811" y="619125"/>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248" name="Graphic 248"/>
                        <wps:cNvSpPr/>
                        <wps:spPr>
                          <a:xfrm>
                            <a:off x="0" y="57988"/>
                            <a:ext cx="6313805" cy="619125"/>
                          </a:xfrm>
                          <a:custGeom>
                            <a:avLst/>
                            <a:gdLst/>
                            <a:ahLst/>
                            <a:cxnLst/>
                            <a:rect l="l" t="t" r="r" b="b"/>
                            <a:pathLst>
                              <a:path w="6313805" h="619125">
                                <a:moveTo>
                                  <a:pt x="38100" y="0"/>
                                </a:moveTo>
                                <a:lnTo>
                                  <a:pt x="0" y="0"/>
                                </a:lnTo>
                                <a:lnTo>
                                  <a:pt x="0" y="612952"/>
                                </a:lnTo>
                                <a:lnTo>
                                  <a:pt x="38100" y="612952"/>
                                </a:lnTo>
                                <a:lnTo>
                                  <a:pt x="38100" y="0"/>
                                </a:lnTo>
                                <a:close/>
                              </a:path>
                              <a:path w="6313805" h="619125">
                                <a:moveTo>
                                  <a:pt x="6313678" y="612965"/>
                                </a:moveTo>
                                <a:lnTo>
                                  <a:pt x="6307582" y="612965"/>
                                </a:lnTo>
                                <a:lnTo>
                                  <a:pt x="0" y="612965"/>
                                </a:lnTo>
                                <a:lnTo>
                                  <a:pt x="0" y="619048"/>
                                </a:lnTo>
                                <a:lnTo>
                                  <a:pt x="6307582" y="619048"/>
                                </a:lnTo>
                                <a:lnTo>
                                  <a:pt x="6313678" y="619048"/>
                                </a:lnTo>
                                <a:lnTo>
                                  <a:pt x="6313678" y="612965"/>
                                </a:lnTo>
                                <a:close/>
                              </a:path>
                              <a:path w="6313805" h="619125">
                                <a:moveTo>
                                  <a:pt x="6313678" y="0"/>
                                </a:moveTo>
                                <a:lnTo>
                                  <a:pt x="6307582" y="0"/>
                                </a:lnTo>
                                <a:lnTo>
                                  <a:pt x="6307582" y="612952"/>
                                </a:lnTo>
                                <a:lnTo>
                                  <a:pt x="6313678" y="612952"/>
                                </a:lnTo>
                                <a:lnTo>
                                  <a:pt x="6313678" y="0"/>
                                </a:lnTo>
                                <a:close/>
                              </a:path>
                            </a:pathLst>
                          </a:custGeom>
                          <a:solidFill>
                            <a:srgbClr val="DFA425"/>
                          </a:solidFill>
                        </wps:spPr>
                        <wps:bodyPr wrap="square" lIns="0" tIns="0" rIns="0" bIns="0" rtlCol="0">
                          <a:noAutofit/>
                        </wps:bodyPr>
                      </wps:wsp>
                      <wps:wsp>
                        <wps:cNvPr id="249" name="Textbox 249"/>
                        <wps:cNvSpPr txBox="1"/>
                        <wps:spPr>
                          <a:xfrm>
                            <a:off x="38100" y="6095"/>
                            <a:ext cx="6269990" cy="664845"/>
                          </a:xfrm>
                          <a:prstGeom prst="rect">
                            <a:avLst/>
                          </a:prstGeom>
                        </wps:spPr>
                        <wps:txbx>
                          <w:txbxContent>
                            <w:p w14:paraId="17855A2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After analysis showed 35% of recurring defects came from missing input validation, the team introduced</w:t>
                              </w:r>
                              <w:r>
                                <w:rPr>
                                  <w:spacing w:val="-2"/>
                                  <w:sz w:val="21"/>
                                </w:rPr>
                                <w:t xml:space="preserve"> </w:t>
                              </w:r>
                              <w:r>
                                <w:rPr>
                                  <w:sz w:val="21"/>
                                </w:rPr>
                                <w:t>a</w:t>
                              </w:r>
                              <w:r>
                                <w:rPr>
                                  <w:spacing w:val="-5"/>
                                  <w:sz w:val="21"/>
                                </w:rPr>
                                <w:t xml:space="preserve"> </w:t>
                              </w:r>
                              <w:r>
                                <w:rPr>
                                  <w:sz w:val="21"/>
                                </w:rPr>
                                <w:t>validation</w:t>
                              </w:r>
                              <w:r>
                                <w:rPr>
                                  <w:spacing w:val="-2"/>
                                  <w:sz w:val="21"/>
                                </w:rPr>
                                <w:t xml:space="preserve"> </w:t>
                              </w:r>
                              <w:r>
                                <w:rPr>
                                  <w:sz w:val="21"/>
                                </w:rPr>
                                <w:t>checklist</w:t>
                              </w:r>
                              <w:r>
                                <w:rPr>
                                  <w:spacing w:val="-3"/>
                                  <w:sz w:val="21"/>
                                </w:rPr>
                                <w:t xml:space="preserve"> </w:t>
                              </w:r>
                              <w:r>
                                <w:rPr>
                                  <w:sz w:val="21"/>
                                </w:rPr>
                                <w:t>and</w:t>
                              </w:r>
                              <w:r>
                                <w:rPr>
                                  <w:spacing w:val="-3"/>
                                  <w:sz w:val="21"/>
                                </w:rPr>
                                <w:t xml:space="preserve"> </w:t>
                              </w:r>
                              <w:r>
                                <w:rPr>
                                  <w:sz w:val="21"/>
                                </w:rPr>
                                <w:t>automated</w:t>
                              </w:r>
                              <w:r>
                                <w:rPr>
                                  <w:spacing w:val="-2"/>
                                  <w:sz w:val="21"/>
                                </w:rPr>
                                <w:t xml:space="preserve"> </w:t>
                              </w:r>
                              <w:r>
                                <w:rPr>
                                  <w:sz w:val="21"/>
                                </w:rPr>
                                <w:t>static</w:t>
                              </w:r>
                              <w:r>
                                <w:rPr>
                                  <w:spacing w:val="-3"/>
                                  <w:sz w:val="21"/>
                                </w:rPr>
                                <w:t xml:space="preserve"> </w:t>
                              </w:r>
                              <w:r>
                                <w:rPr>
                                  <w:sz w:val="21"/>
                                </w:rPr>
                                <w:t>checks;</w:t>
                              </w:r>
                              <w:r>
                                <w:rPr>
                                  <w:spacing w:val="-3"/>
                                  <w:sz w:val="21"/>
                                </w:rPr>
                                <w:t xml:space="preserve"> </w:t>
                              </w:r>
                              <w:r>
                                <w:rPr>
                                  <w:sz w:val="21"/>
                                </w:rPr>
                                <w:t>validation</w:t>
                              </w:r>
                              <w:r>
                                <w:rPr>
                                  <w:spacing w:val="-2"/>
                                  <w:sz w:val="21"/>
                                </w:rPr>
                                <w:t xml:space="preserve"> </w:t>
                              </w:r>
                              <w:r>
                                <w:rPr>
                                  <w:sz w:val="21"/>
                                </w:rPr>
                                <w:t>defects</w:t>
                              </w:r>
                              <w:r>
                                <w:rPr>
                                  <w:spacing w:val="-3"/>
                                  <w:sz w:val="21"/>
                                </w:rPr>
                                <w:t xml:space="preserve"> </w:t>
                              </w:r>
                              <w:r>
                                <w:rPr>
                                  <w:sz w:val="21"/>
                                </w:rPr>
                                <w:t>dropped</w:t>
                              </w:r>
                              <w:r>
                                <w:rPr>
                                  <w:spacing w:val="-2"/>
                                  <w:sz w:val="21"/>
                                </w:rPr>
                                <w:t xml:space="preserve"> </w:t>
                              </w:r>
                              <w:r>
                                <w:rPr>
                                  <w:sz w:val="21"/>
                                </w:rPr>
                                <w:t>by</w:t>
                              </w:r>
                              <w:r>
                                <w:rPr>
                                  <w:spacing w:val="-2"/>
                                  <w:sz w:val="21"/>
                                </w:rPr>
                                <w:t xml:space="preserve"> </w:t>
                              </w:r>
                              <w:r>
                                <w:rPr>
                                  <w:sz w:val="21"/>
                                </w:rPr>
                                <w:t>more</w:t>
                              </w:r>
                              <w:r>
                                <w:rPr>
                                  <w:spacing w:val="-4"/>
                                  <w:sz w:val="21"/>
                                </w:rPr>
                                <w:t xml:space="preserve"> </w:t>
                              </w:r>
                              <w:r>
                                <w:rPr>
                                  <w:sz w:val="21"/>
                                </w:rPr>
                                <w:t>than</w:t>
                              </w:r>
                              <w:r>
                                <w:rPr>
                                  <w:spacing w:val="-2"/>
                                  <w:sz w:val="21"/>
                                </w:rPr>
                                <w:t xml:space="preserve"> </w:t>
                              </w:r>
                              <w:r>
                                <w:rPr>
                                  <w:sz w:val="21"/>
                                </w:rPr>
                                <w:t>half</w:t>
                              </w:r>
                              <w:r>
                                <w:rPr>
                                  <w:spacing w:val="-2"/>
                                  <w:sz w:val="21"/>
                                </w:rPr>
                                <w:t xml:space="preserve"> </w:t>
                              </w:r>
                              <w:r>
                                <w:rPr>
                                  <w:sz w:val="21"/>
                                </w:rPr>
                                <w:t>in two releases.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53.35pt;width:497.15pt;mso-position-horizontal-relative:page;mso-wrap-distance-bottom:0pt;mso-wrap-distance-top:0pt;z-index:-251607040;mso-width-relative:page;mso-height-relative:page;" coordsize="6313805,677545" o:gfxdata="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">
                <o:lock v:ext="edit" aspectratio="f"/>
                <v:shape id="Graphic 245" o:spid="_x0000_s1026" o:spt="100" style="position:absolute;left:38100;top:7696;height:662305;width:6269990;" fillcolor="#FFF4DD" filled="t" stroked="f" coordsize="6269990,662305" o:gfxdata="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DI7HvQAA&#10;ANwAAAAPAAAAAAAAAAEAIAAAACIAAABkcnMvZG93bnJldi54bWxQSwECFAAUAAAACACHTuJAMy8F&#10;njsAAAA5AAAAEAAAAAAAAAABACAAAAAMAQAAZHJzL3NoYXBleG1sLnhtbFBLBQYAAAAABgAGAFsB&#10;AAC2AwAAAAA=&#10;" path="m6269482,0l0,0,0,661720,6269482,661720,6269482,0xe">
                  <v:fill on="t" focussize="0,0"/>
                  <v:stroke on="f"/>
                  <v:imagedata o:title=""/>
                  <o:lock v:ext="edit" aspectratio="f"/>
                  <v:textbox inset="0mm,0mm,0mm,0mm"/>
                </v:shape>
                <v:shape id="Graphic 246" o:spid="_x0000_s1026" o:spt="100" style="position:absolute;left:0;top:0;height:58419;width:6313805;" fillcolor="#DFA425" filled="t" stroked="f" coordsize="6313805,58419" o:gfxdata="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m7M74A&#10;AADcAAAADwAAAAAAAAABACAAAAAiAAAAZHJzL2Rvd25yZXYueG1sUEsBAhQAFAAAAAgAh07iQDMv&#10;BZ47AAAAOQAAABAAAAAAAAAAAQAgAAAADQEAAGRycy9zaGFwZXhtbC54bWxQSwUGAAAAAAYABgBb&#10;AQAAtwMAAAAA&#10;" path="m6313678,0l6307582,0,38100,12,0,12,0,6108,0,57912,38100,57912,38100,6108,6307582,6108,6307582,57912,6313678,57912,6313678,6108,6313678,12xe">
                  <v:fill on="t" focussize="0,0"/>
                  <v:stroke on="f"/>
                  <v:imagedata o:title=""/>
                  <o:lock v:ext="edit" aspectratio="f"/>
                  <v:textbox inset="0mm,0mm,0mm,0mm"/>
                </v:shape>
                <v:shape id="Graphic 247" o:spid="_x0000_s1026" o:spt="100" style="position:absolute;left:19811;top:619125;height:50800;width:6290945;" fillcolor="#FFF4DD" filled="t" stroked="f" coordsize="6290945,50800" o:gfxdata="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gm/C/&#10;AAAA3AAAAA8AAAAAAAAAAQAgAAAAIgAAAGRycy9kb3ducmV2LnhtbFBLAQIUABQAAAAIAIdO4kAz&#10;LwWeOwAAADkAAAAQAAAAAAAAAAEAIAAAAA4BAABkcnMvc2hhcGV4bWwueG1sUEsFBgAAAAAGAAYA&#10;WwEAALgDAAAAAA==&#10;" path="m6290817,0l0,0,0,50292,6290817,50292,6290817,0xe">
                  <v:fill on="t" focussize="0,0"/>
                  <v:stroke on="f"/>
                  <v:imagedata o:title=""/>
                  <o:lock v:ext="edit" aspectratio="f"/>
                  <v:textbox inset="0mm,0mm,0mm,0mm"/>
                </v:shape>
                <v:shape id="Graphic 248" o:spid="_x0000_s1026" o:spt="100" style="position:absolute;left:0;top:57988;height:619125;width:6313805;" fillcolor="#DFA425" filled="t" stroked="f" coordsize="6313805,619125" o:gfxdata="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nP0LsAAADc&#10;AAAADwAAAAAAAAABACAAAAAiAAAAZHJzL2Rvd25yZXYueG1sUEsBAhQAFAAAAAgAh07iQDMvBZ47&#10;AAAAOQAAABAAAAAAAAAAAQAgAAAACgEAAGRycy9zaGFwZXhtbC54bWxQSwUGAAAAAAYABgBbAQAA&#10;tAMAAAAA&#10;" path="m38100,0l0,0,0,612952,38100,612952,38100,0xem6313678,612965l6307582,612965,0,612965,0,619048,6307582,619048,6313678,619048,6313678,612965xem6313678,0l6307582,0,6307582,612952,6313678,612952,6313678,0xe">
                  <v:fill on="t" focussize="0,0"/>
                  <v:stroke on="f"/>
                  <v:imagedata o:title=""/>
                  <o:lock v:ext="edit" aspectratio="f"/>
                  <v:textbox inset="0mm,0mm,0mm,0mm"/>
                </v:shape>
                <v:shape id="Textbox 249" o:spid="_x0000_s1026" o:spt="202" type="#_x0000_t202" style="position:absolute;left:38100;top:6095;height:664845;width:6269990;" filled="f" stroked="f" coordsize="21600,21600" o:gfxdata="UEsDBAoAAAAAAIdO4kAAAAAAAAAAAAAAAAAEAAAAZHJzL1BLAwQUAAAACACHTuJAe/UnQ78AAADc&#10;AAAADwAAAGRycy9kb3ducmV2LnhtbEWPzWrDMBCE74W+g9hCb42UU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1J0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855A2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After analysis showed 35% of recurring defects came from missing input validation, the team introduced</w:t>
                        </w:r>
                        <w:r>
                          <w:rPr>
                            <w:spacing w:val="-2"/>
                            <w:sz w:val="21"/>
                          </w:rPr>
                          <w:t xml:space="preserve"> </w:t>
                        </w:r>
                        <w:r>
                          <w:rPr>
                            <w:sz w:val="21"/>
                          </w:rPr>
                          <w:t>a</w:t>
                        </w:r>
                        <w:r>
                          <w:rPr>
                            <w:spacing w:val="-5"/>
                            <w:sz w:val="21"/>
                          </w:rPr>
                          <w:t xml:space="preserve"> </w:t>
                        </w:r>
                        <w:r>
                          <w:rPr>
                            <w:sz w:val="21"/>
                          </w:rPr>
                          <w:t>validation</w:t>
                        </w:r>
                        <w:r>
                          <w:rPr>
                            <w:spacing w:val="-2"/>
                            <w:sz w:val="21"/>
                          </w:rPr>
                          <w:t xml:space="preserve"> </w:t>
                        </w:r>
                        <w:r>
                          <w:rPr>
                            <w:sz w:val="21"/>
                          </w:rPr>
                          <w:t>checklist</w:t>
                        </w:r>
                        <w:r>
                          <w:rPr>
                            <w:spacing w:val="-3"/>
                            <w:sz w:val="21"/>
                          </w:rPr>
                          <w:t xml:space="preserve"> </w:t>
                        </w:r>
                        <w:r>
                          <w:rPr>
                            <w:sz w:val="21"/>
                          </w:rPr>
                          <w:t>and</w:t>
                        </w:r>
                        <w:r>
                          <w:rPr>
                            <w:spacing w:val="-3"/>
                            <w:sz w:val="21"/>
                          </w:rPr>
                          <w:t xml:space="preserve"> </w:t>
                        </w:r>
                        <w:r>
                          <w:rPr>
                            <w:sz w:val="21"/>
                          </w:rPr>
                          <w:t>automated</w:t>
                        </w:r>
                        <w:r>
                          <w:rPr>
                            <w:spacing w:val="-2"/>
                            <w:sz w:val="21"/>
                          </w:rPr>
                          <w:t xml:space="preserve"> </w:t>
                        </w:r>
                        <w:r>
                          <w:rPr>
                            <w:sz w:val="21"/>
                          </w:rPr>
                          <w:t>static</w:t>
                        </w:r>
                        <w:r>
                          <w:rPr>
                            <w:spacing w:val="-3"/>
                            <w:sz w:val="21"/>
                          </w:rPr>
                          <w:t xml:space="preserve"> </w:t>
                        </w:r>
                        <w:r>
                          <w:rPr>
                            <w:sz w:val="21"/>
                          </w:rPr>
                          <w:t>checks;</w:t>
                        </w:r>
                        <w:r>
                          <w:rPr>
                            <w:spacing w:val="-3"/>
                            <w:sz w:val="21"/>
                          </w:rPr>
                          <w:t xml:space="preserve"> </w:t>
                        </w:r>
                        <w:r>
                          <w:rPr>
                            <w:sz w:val="21"/>
                          </w:rPr>
                          <w:t>validation</w:t>
                        </w:r>
                        <w:r>
                          <w:rPr>
                            <w:spacing w:val="-2"/>
                            <w:sz w:val="21"/>
                          </w:rPr>
                          <w:t xml:space="preserve"> </w:t>
                        </w:r>
                        <w:r>
                          <w:rPr>
                            <w:sz w:val="21"/>
                          </w:rPr>
                          <w:t>defects</w:t>
                        </w:r>
                        <w:r>
                          <w:rPr>
                            <w:spacing w:val="-3"/>
                            <w:sz w:val="21"/>
                          </w:rPr>
                          <w:t xml:space="preserve"> </w:t>
                        </w:r>
                        <w:r>
                          <w:rPr>
                            <w:sz w:val="21"/>
                          </w:rPr>
                          <w:t>dropped</w:t>
                        </w:r>
                        <w:r>
                          <w:rPr>
                            <w:spacing w:val="-2"/>
                            <w:sz w:val="21"/>
                          </w:rPr>
                          <w:t xml:space="preserve"> </w:t>
                        </w:r>
                        <w:r>
                          <w:rPr>
                            <w:sz w:val="21"/>
                          </w:rPr>
                          <w:t>by</w:t>
                        </w:r>
                        <w:r>
                          <w:rPr>
                            <w:spacing w:val="-2"/>
                            <w:sz w:val="21"/>
                          </w:rPr>
                          <w:t xml:space="preserve"> </w:t>
                        </w:r>
                        <w:r>
                          <w:rPr>
                            <w:sz w:val="21"/>
                          </w:rPr>
                          <w:t>more</w:t>
                        </w:r>
                        <w:r>
                          <w:rPr>
                            <w:spacing w:val="-4"/>
                            <w:sz w:val="21"/>
                          </w:rPr>
                          <w:t xml:space="preserve"> </w:t>
                        </w:r>
                        <w:r>
                          <w:rPr>
                            <w:sz w:val="21"/>
                          </w:rPr>
                          <w:t>than</w:t>
                        </w:r>
                        <w:r>
                          <w:rPr>
                            <w:spacing w:val="-2"/>
                            <w:sz w:val="21"/>
                          </w:rPr>
                          <w:t xml:space="preserve"> </w:t>
                        </w:r>
                        <w:r>
                          <w:rPr>
                            <w:sz w:val="21"/>
                          </w:rPr>
                          <w:t>half</w:t>
                        </w:r>
                        <w:r>
                          <w:rPr>
                            <w:spacing w:val="-2"/>
                            <w:sz w:val="21"/>
                          </w:rPr>
                          <w:t xml:space="preserve"> </w:t>
                        </w:r>
                        <w:r>
                          <w:rPr>
                            <w:sz w:val="21"/>
                          </w:rPr>
                          <w:t>in two releases.</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09440" behindDoc="1" locked="0" layoutInCell="1" allowOverlap="1">
                <wp:simplePos x="0" y="0"/>
                <wp:positionH relativeFrom="page">
                  <wp:posOffset>635000</wp:posOffset>
                </wp:positionH>
                <wp:positionV relativeFrom="paragraph">
                  <wp:posOffset>1157605</wp:posOffset>
                </wp:positionV>
                <wp:extent cx="6313805" cy="489585"/>
                <wp:effectExtent l="0" t="0" r="10795" b="13335"/>
                <wp:wrapTopAndBottom/>
                <wp:docPr id="250" name="Group 25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51" name="Graphic 251"/>
                        <wps:cNvSpPr/>
                        <wps:spPr>
                          <a:xfrm>
                            <a:off x="38100" y="7620"/>
                            <a:ext cx="6269990" cy="474345"/>
                          </a:xfrm>
                          <a:custGeom>
                            <a:avLst/>
                            <a:gdLst/>
                            <a:ahLst/>
                            <a:cxnLst/>
                            <a:rect l="l" t="t" r="r" b="b"/>
                            <a:pathLst>
                              <a:path w="6269990" h="474345">
                                <a:moveTo>
                                  <a:pt x="6269482" y="0"/>
                                </a:moveTo>
                                <a:lnTo>
                                  <a:pt x="0" y="0"/>
                                </a:lnTo>
                                <a:lnTo>
                                  <a:pt x="0" y="473963"/>
                                </a:lnTo>
                                <a:lnTo>
                                  <a:pt x="6269482" y="473963"/>
                                </a:lnTo>
                                <a:lnTo>
                                  <a:pt x="6269482" y="0"/>
                                </a:lnTo>
                                <a:close/>
                              </a:path>
                            </a:pathLst>
                          </a:custGeom>
                          <a:solidFill>
                            <a:srgbClr val="E8F5E9"/>
                          </a:solidFill>
                        </wps:spPr>
                        <wps:bodyPr wrap="square" lIns="0" tIns="0" rIns="0" bIns="0" rtlCol="0">
                          <a:noAutofit/>
                        </wps:bodyPr>
                      </wps:wsp>
                      <wps:wsp>
                        <wps:cNvPr id="252" name="Graphic 25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253" name="Graphic 253"/>
                        <wps:cNvSpPr/>
                        <wps:spPr>
                          <a:xfrm>
                            <a:off x="19811" y="43129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254" name="Graphic 254"/>
                        <wps:cNvSpPr/>
                        <wps:spPr>
                          <a:xfrm>
                            <a:off x="0" y="57924"/>
                            <a:ext cx="6313805" cy="431800"/>
                          </a:xfrm>
                          <a:custGeom>
                            <a:avLst/>
                            <a:gdLst/>
                            <a:ahLst/>
                            <a:cxnLst/>
                            <a:rect l="l" t="t" r="r" b="b"/>
                            <a:pathLst>
                              <a:path w="6313805" h="431800">
                                <a:moveTo>
                                  <a:pt x="38100" y="0"/>
                                </a:moveTo>
                                <a:lnTo>
                                  <a:pt x="0" y="0"/>
                                </a:lnTo>
                                <a:lnTo>
                                  <a:pt x="0" y="425183"/>
                                </a:lnTo>
                                <a:lnTo>
                                  <a:pt x="38100" y="425183"/>
                                </a:lnTo>
                                <a:lnTo>
                                  <a:pt x="38100" y="0"/>
                                </a:lnTo>
                                <a:close/>
                              </a:path>
                              <a:path w="6313805" h="431800">
                                <a:moveTo>
                                  <a:pt x="6313678" y="425196"/>
                                </a:moveTo>
                                <a:lnTo>
                                  <a:pt x="6307582" y="425196"/>
                                </a:lnTo>
                                <a:lnTo>
                                  <a:pt x="0" y="425196"/>
                                </a:lnTo>
                                <a:lnTo>
                                  <a:pt x="0" y="431279"/>
                                </a:lnTo>
                                <a:lnTo>
                                  <a:pt x="6307582" y="431279"/>
                                </a:lnTo>
                                <a:lnTo>
                                  <a:pt x="6313678" y="431279"/>
                                </a:lnTo>
                                <a:lnTo>
                                  <a:pt x="6313678" y="425196"/>
                                </a:lnTo>
                                <a:close/>
                              </a:path>
                              <a:path w="6313805" h="431800">
                                <a:moveTo>
                                  <a:pt x="6313678" y="0"/>
                                </a:moveTo>
                                <a:lnTo>
                                  <a:pt x="6307582" y="0"/>
                                </a:lnTo>
                                <a:lnTo>
                                  <a:pt x="6307582" y="425183"/>
                                </a:lnTo>
                                <a:lnTo>
                                  <a:pt x="6313678" y="425183"/>
                                </a:lnTo>
                                <a:lnTo>
                                  <a:pt x="6313678" y="0"/>
                                </a:lnTo>
                                <a:close/>
                              </a:path>
                            </a:pathLst>
                          </a:custGeom>
                          <a:solidFill>
                            <a:srgbClr val="2D7C31"/>
                          </a:solidFill>
                        </wps:spPr>
                        <wps:bodyPr wrap="square" lIns="0" tIns="0" rIns="0" bIns="0" rtlCol="0">
                          <a:noAutofit/>
                        </wps:bodyPr>
                      </wps:wsp>
                      <wps:wsp>
                        <wps:cNvPr id="255" name="Textbox 255"/>
                        <wps:cNvSpPr txBox="1"/>
                        <wps:spPr>
                          <a:xfrm>
                            <a:off x="38100" y="6095"/>
                            <a:ext cx="6269990" cy="477520"/>
                          </a:xfrm>
                          <a:prstGeom prst="rect">
                            <a:avLst/>
                          </a:prstGeom>
                        </wps:spPr>
                        <wps:txbx>
                          <w:txbxContent>
                            <w:p w14:paraId="45C1ABD6">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Defect</w:t>
                              </w:r>
                              <w:r>
                                <w:rPr>
                                  <w:spacing w:val="-3"/>
                                  <w:sz w:val="21"/>
                                </w:rPr>
                                <w:t xml:space="preserve"> </w:t>
                              </w:r>
                              <w:r>
                                <w:rPr>
                                  <w:sz w:val="21"/>
                                </w:rPr>
                                <w:t>prevention</w:t>
                              </w:r>
                              <w:r>
                                <w:rPr>
                                  <w:spacing w:val="-2"/>
                                  <w:sz w:val="21"/>
                                </w:rPr>
                                <w:t xml:space="preserve"> </w:t>
                              </w:r>
                              <w:r>
                                <w:rPr>
                                  <w:sz w:val="21"/>
                                </w:rPr>
                                <w:t>attacks</w:t>
                              </w:r>
                              <w:r>
                                <w:rPr>
                                  <w:spacing w:val="-3"/>
                                  <w:sz w:val="21"/>
                                </w:rPr>
                                <w:t xml:space="preserve"> </w:t>
                              </w:r>
                              <w:r>
                                <w:rPr>
                                  <w:sz w:val="21"/>
                                </w:rPr>
                                <w:t>the</w:t>
                              </w:r>
                              <w:r>
                                <w:rPr>
                                  <w:spacing w:val="-2"/>
                                  <w:sz w:val="21"/>
                                </w:rPr>
                                <w:t xml:space="preserve"> </w:t>
                              </w:r>
                              <w:r>
                                <w:rPr>
                                  <w:sz w:val="21"/>
                                </w:rPr>
                                <w:t>root</w:t>
                              </w:r>
                              <w:r>
                                <w:rPr>
                                  <w:spacing w:val="-3"/>
                                  <w:sz w:val="21"/>
                                </w:rPr>
                                <w:t xml:space="preserve"> </w:t>
                              </w:r>
                              <w:r>
                                <w:rPr>
                                  <w:sz w:val="21"/>
                                </w:rPr>
                                <w:t>causes</w:t>
                              </w:r>
                              <w:r>
                                <w:rPr>
                                  <w:spacing w:val="-2"/>
                                  <w:sz w:val="21"/>
                                </w:rPr>
                                <w:t xml:space="preserve"> </w:t>
                              </w:r>
                              <w:r>
                                <w:rPr>
                                  <w:sz w:val="21"/>
                                </w:rPr>
                                <w:t>of</w:t>
                              </w:r>
                              <w:r>
                                <w:rPr>
                                  <w:spacing w:val="-2"/>
                                  <w:sz w:val="21"/>
                                </w:rPr>
                                <w:t xml:space="preserve"> </w:t>
                              </w:r>
                              <w:r>
                                <w:rPr>
                                  <w:sz w:val="21"/>
                                </w:rPr>
                                <w:t>recurring</w:t>
                              </w:r>
                              <w:r>
                                <w:rPr>
                                  <w:spacing w:val="-3"/>
                                  <w:sz w:val="21"/>
                                </w:rPr>
                                <w:t xml:space="preserve"> </w:t>
                              </w:r>
                              <w:r>
                                <w:rPr>
                                  <w:sz w:val="21"/>
                                </w:rPr>
                                <w:t>problems</w:t>
                              </w:r>
                              <w:r>
                                <w:rPr>
                                  <w:spacing w:val="-4"/>
                                  <w:sz w:val="21"/>
                                </w:rPr>
                                <w:t xml:space="preserve"> </w:t>
                              </w:r>
                              <w:r>
                                <w:rPr>
                                  <w:sz w:val="21"/>
                                </w:rPr>
                                <w:t>and</w:t>
                              </w:r>
                              <w:r>
                                <w:rPr>
                                  <w:spacing w:val="-6"/>
                                  <w:sz w:val="21"/>
                                </w:rPr>
                                <w:t xml:space="preserve"> </w:t>
                              </w:r>
                              <w:r>
                                <w:rPr>
                                  <w:sz w:val="21"/>
                                </w:rPr>
                                <w:t>therefore</w:t>
                              </w:r>
                              <w:r>
                                <w:rPr>
                                  <w:spacing w:val="-2"/>
                                  <w:sz w:val="21"/>
                                </w:rPr>
                                <w:t xml:space="preserve"> </w:t>
                              </w:r>
                              <w:r>
                                <w:rPr>
                                  <w:sz w:val="21"/>
                                </w:rPr>
                                <w:t>gives</w:t>
                              </w:r>
                              <w:r>
                                <w:rPr>
                                  <w:spacing w:val="-2"/>
                                  <w:sz w:val="21"/>
                                </w:rPr>
                                <w:t xml:space="preserve"> </w:t>
                              </w:r>
                              <w:r>
                                <w:rPr>
                                  <w:sz w:val="21"/>
                                </w:rPr>
                                <w:t>a</w:t>
                              </w:r>
                              <w:r>
                                <w:rPr>
                                  <w:spacing w:val="-3"/>
                                  <w:sz w:val="21"/>
                                </w:rPr>
                                <w:t xml:space="preserve"> </w:t>
                              </w:r>
                              <w:r>
                                <w:rPr>
                                  <w:sz w:val="21"/>
                                </w:rPr>
                                <w:t>long-term improvement in software quality.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15pt;height:38.55pt;width:497.15pt;mso-position-horizontal-relative:page;mso-wrap-distance-bottom:0pt;mso-wrap-distance-top:0pt;z-index:-251607040;mso-width-relative:page;mso-height-relative:page;" coordsize="6313805,489584" o:gfxdata="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">
                <o:lock v:ext="edit" aspectratio="f"/>
                <v:shape id="Graphic 251" o:spid="_x0000_s1026" o:spt="100" style="position:absolute;left:38100;top:7620;height:474345;width:6269990;" fillcolor="#E8F5E9" filled="t" stroked="f" coordsize="6269990,474345" o:gfxdata="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50EVvQAA&#10;ANwAAAAPAAAAAAAAAAEAIAAAACIAAABkcnMvZG93bnJldi54bWxQSwECFAAUAAAACACHTuJAMy8F&#10;njsAAAA5AAAAEAAAAAAAAAABACAAAAAMAQAAZHJzL3NoYXBleG1sLnhtbFBLBQYAAAAABgAGAFsB&#10;AAC2AwAAAAA=&#10;" path="m6269482,0l0,0,0,473963,6269482,473963,6269482,0xe">
                  <v:fill on="t" focussize="0,0"/>
                  <v:stroke on="f"/>
                  <v:imagedata o:title=""/>
                  <o:lock v:ext="edit" aspectratio="f"/>
                  <v:textbox inset="0mm,0mm,0mm,0mm"/>
                </v:shape>
                <v:shape id="Graphic 252" o:spid="_x0000_s1026" o:spt="100" style="position:absolute;left:0;top:0;height:58419;width:6313805;" fillcolor="#2D7C31" filled="t" stroked="f" coordsize="6313805,58419" o:gfxdata="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IHVs&#10;wAAAANwAAAAPAAAAAAAAAAEAIAAAACIAAABkcnMvZG93bnJldi54bWxQSwECFAAUAAAACACHTuJA&#10;My8FnjsAAAA5AAAAEAAAAAAAAAABACAAAAAPAQAAZHJzL3NoYXBleG1sLnhtbFBLBQYAAAAABgAG&#10;AFsBAAC5AwAAAAA=&#10;" path="m6313678,0l6307582,0,38100,12,0,12,0,6096,0,57912,38100,57912,38100,6096,6307582,6096,6307582,57912,6313678,57912,6313678,6096,6313678,12xe">
                  <v:fill on="t" focussize="0,0"/>
                  <v:stroke on="f"/>
                  <v:imagedata o:title=""/>
                  <o:lock v:ext="edit" aspectratio="f"/>
                  <v:textbox inset="0mm,0mm,0mm,0mm"/>
                </v:shape>
                <v:shape id="Graphic 253" o:spid="_x0000_s1026" o:spt="100" style="position:absolute;left:19811;top:431291;height:50800;width:6290945;" fillcolor="#E8F5E9" filled="t" stroked="f" coordsize="6290945,50800" o:gfxdata="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coPr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254" o:spid="_x0000_s1026" o:spt="100" style="position:absolute;left:0;top:57924;height:431800;width:6313805;" fillcolor="#2D7C31" filled="t" stroked="f" coordsize="6313805,431800" o:gfxdata="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Qdj2/&#10;AAAA3AAAAA8AAAAAAAAAAQAgAAAAIgAAAGRycy9kb3ducmV2LnhtbFBLAQIUABQAAAAIAIdO4kAz&#10;LwWeOwAAADkAAAAQAAAAAAAAAAEAIAAAAA4BAABkcnMvc2hhcGV4bWwueG1sUEsFBgAAAAAGAAYA&#10;WwEAALgDAAAAAA==&#10;" path="m38100,0l0,0,0,425183,38100,425183,38100,0xem6313678,425196l6307582,425196,0,425196,0,431279,6307582,431279,6313678,431279,6313678,425196xem6313678,0l6307582,0,6307582,425183,6313678,425183,6313678,0xe">
                  <v:fill on="t" focussize="0,0"/>
                  <v:stroke on="f"/>
                  <v:imagedata o:title=""/>
                  <o:lock v:ext="edit" aspectratio="f"/>
                  <v:textbox inset="0mm,0mm,0mm,0mm"/>
                </v:shape>
                <v:shape id="Textbox 255" o:spid="_x0000_s1026" o:spt="202" type="#_x0000_t202" style="position:absolute;left:38100;top:6095;height:477520;width:6269990;" filled="f" stroked="f" coordsize="21600,21600" o:gfxdata="UEsDBAoAAAAAAIdO4kAAAAAAAAAAAAAAAAAEAAAAZHJzL1BLAwQUAAAACACHTuJAf2G7m74AAADc&#10;AAAADwAAAGRycy9kb3ducmV2LnhtbEWPT2sCMRTE7wW/Q3hCbzVRU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G7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C1ABD6">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Defect</w:t>
                        </w:r>
                        <w:r>
                          <w:rPr>
                            <w:spacing w:val="-3"/>
                            <w:sz w:val="21"/>
                          </w:rPr>
                          <w:t xml:space="preserve"> </w:t>
                        </w:r>
                        <w:r>
                          <w:rPr>
                            <w:sz w:val="21"/>
                          </w:rPr>
                          <w:t>prevention</w:t>
                        </w:r>
                        <w:r>
                          <w:rPr>
                            <w:spacing w:val="-2"/>
                            <w:sz w:val="21"/>
                          </w:rPr>
                          <w:t xml:space="preserve"> </w:t>
                        </w:r>
                        <w:r>
                          <w:rPr>
                            <w:sz w:val="21"/>
                          </w:rPr>
                          <w:t>attacks</w:t>
                        </w:r>
                        <w:r>
                          <w:rPr>
                            <w:spacing w:val="-3"/>
                            <w:sz w:val="21"/>
                          </w:rPr>
                          <w:t xml:space="preserve"> </w:t>
                        </w:r>
                        <w:r>
                          <w:rPr>
                            <w:sz w:val="21"/>
                          </w:rPr>
                          <w:t>the</w:t>
                        </w:r>
                        <w:r>
                          <w:rPr>
                            <w:spacing w:val="-2"/>
                            <w:sz w:val="21"/>
                          </w:rPr>
                          <w:t xml:space="preserve"> </w:t>
                        </w:r>
                        <w:r>
                          <w:rPr>
                            <w:sz w:val="21"/>
                          </w:rPr>
                          <w:t>root</w:t>
                        </w:r>
                        <w:r>
                          <w:rPr>
                            <w:spacing w:val="-3"/>
                            <w:sz w:val="21"/>
                          </w:rPr>
                          <w:t xml:space="preserve"> </w:t>
                        </w:r>
                        <w:r>
                          <w:rPr>
                            <w:sz w:val="21"/>
                          </w:rPr>
                          <w:t>causes</w:t>
                        </w:r>
                        <w:r>
                          <w:rPr>
                            <w:spacing w:val="-2"/>
                            <w:sz w:val="21"/>
                          </w:rPr>
                          <w:t xml:space="preserve"> </w:t>
                        </w:r>
                        <w:r>
                          <w:rPr>
                            <w:sz w:val="21"/>
                          </w:rPr>
                          <w:t>of</w:t>
                        </w:r>
                        <w:r>
                          <w:rPr>
                            <w:spacing w:val="-2"/>
                            <w:sz w:val="21"/>
                          </w:rPr>
                          <w:t xml:space="preserve"> </w:t>
                        </w:r>
                        <w:r>
                          <w:rPr>
                            <w:sz w:val="21"/>
                          </w:rPr>
                          <w:t>recurring</w:t>
                        </w:r>
                        <w:r>
                          <w:rPr>
                            <w:spacing w:val="-3"/>
                            <w:sz w:val="21"/>
                          </w:rPr>
                          <w:t xml:space="preserve"> </w:t>
                        </w:r>
                        <w:r>
                          <w:rPr>
                            <w:sz w:val="21"/>
                          </w:rPr>
                          <w:t>problems</w:t>
                        </w:r>
                        <w:r>
                          <w:rPr>
                            <w:spacing w:val="-4"/>
                            <w:sz w:val="21"/>
                          </w:rPr>
                          <w:t xml:space="preserve"> </w:t>
                        </w:r>
                        <w:r>
                          <w:rPr>
                            <w:sz w:val="21"/>
                          </w:rPr>
                          <w:t>and</w:t>
                        </w:r>
                        <w:r>
                          <w:rPr>
                            <w:spacing w:val="-6"/>
                            <w:sz w:val="21"/>
                          </w:rPr>
                          <w:t xml:space="preserve"> </w:t>
                        </w:r>
                        <w:r>
                          <w:rPr>
                            <w:sz w:val="21"/>
                          </w:rPr>
                          <w:t>therefore</w:t>
                        </w:r>
                        <w:r>
                          <w:rPr>
                            <w:spacing w:val="-2"/>
                            <w:sz w:val="21"/>
                          </w:rPr>
                          <w:t xml:space="preserve"> </w:t>
                        </w:r>
                        <w:r>
                          <w:rPr>
                            <w:sz w:val="21"/>
                          </w:rPr>
                          <w:t>gives</w:t>
                        </w:r>
                        <w:r>
                          <w:rPr>
                            <w:spacing w:val="-2"/>
                            <w:sz w:val="21"/>
                          </w:rPr>
                          <w:t xml:space="preserve"> </w:t>
                        </w:r>
                        <w:r>
                          <w:rPr>
                            <w:sz w:val="21"/>
                          </w:rPr>
                          <w:t>a</w:t>
                        </w:r>
                        <w:r>
                          <w:rPr>
                            <w:spacing w:val="-3"/>
                            <w:sz w:val="21"/>
                          </w:rPr>
                          <w:t xml:space="preserve"> </w:t>
                        </w:r>
                        <w:r>
                          <w:rPr>
                            <w:sz w:val="21"/>
                          </w:rPr>
                          <w:t>long-term improvement in software quality.</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318AB87A">
      <w:pPr>
        <w:pStyle w:val="7"/>
        <w:spacing w:before="6"/>
        <w:rPr>
          <w:rFonts w:hint="default" w:ascii="Times New Roman" w:hAnsi="Times New Roman" w:cs="Times New Roman"/>
          <w:i/>
          <w:sz w:val="4"/>
        </w:rPr>
      </w:pPr>
    </w:p>
    <w:p w14:paraId="785489B8">
      <w:pPr>
        <w:pStyle w:val="7"/>
        <w:spacing w:before="87"/>
        <w:rPr>
          <w:rFonts w:hint="default" w:ascii="Times New Roman" w:hAnsi="Times New Roman" w:cs="Times New Roman"/>
          <w:i/>
          <w:sz w:val="20"/>
        </w:rPr>
      </w:pPr>
    </w:p>
    <w:p w14:paraId="3D1E575C">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08D67FE0">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12D6B4C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1CE702EF">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Q16</w:t>
            </w:r>
          </w:p>
        </w:tc>
        <w:tc>
          <w:tcPr>
            <w:tcW w:w="7502" w:type="dxa"/>
            <w:tcBorders>
              <w:left w:val="nil"/>
            </w:tcBorders>
            <w:shd w:val="clear" w:color="auto" w:fill="EAF0FA"/>
          </w:tcPr>
          <w:p w14:paraId="1C3312F5">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Redesigning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Mobile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App</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Test</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Strategy</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Using</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Principles</w:t>
            </w:r>
          </w:p>
        </w:tc>
        <w:tc>
          <w:tcPr>
            <w:tcW w:w="1102" w:type="dxa"/>
            <w:shd w:val="clear" w:color="auto" w:fill="2D75B6"/>
          </w:tcPr>
          <w:p w14:paraId="5F66A790">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C4FA9C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75024517">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mobile application frequently crashes due to inconsistent testing approaches. The testing team wants to standardize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practices.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principles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redesign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strategy.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structured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approaches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 xml:space="preserve">improve </w:t>
            </w:r>
            <w:r>
              <w:rPr>
                <w:rFonts w:hint="default" w:ascii="Times New Roman" w:hAnsi="Times New Roman" w:cs="Times New Roman"/>
                <w:i/>
                <w:color w:val="585858"/>
                <w:spacing w:val="-2"/>
                <w:sz w:val="19"/>
              </w:rPr>
              <w:t>reliability.</w:t>
            </w:r>
          </w:p>
        </w:tc>
      </w:tr>
    </w:tbl>
    <w:p w14:paraId="669E3718">
      <w:pPr>
        <w:pStyle w:val="9"/>
        <w:numPr>
          <w:ilvl w:val="0"/>
          <w:numId w:val="16"/>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046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56" name="Graphic 25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56" o:spid="_x0000_s1026" o:spt="100" style="position:absolute;left:0pt;margin-left:48.55pt;margin-top:25.6pt;height:0.75pt;width:498.35pt;mso-position-horizontal-relative:page;mso-wrap-distance-bottom:0pt;mso-wrap-distance-top:0pt;z-index:-25160601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b7KVtkAAAAJAQAADwAAAAAAAAABACAAAAAiAAAAZHJzL2Rvd25yZXYueG1sUEsBAhQA&#10;FAAAAAgAh07iQCkL5mwqAgAA4AQAAA4AAAAAAAAAAQAgAAAAKAEAAGRycy9lMm9Eb2MueG1sUEsF&#10;BgAAAAAGAAYAWQEAAMQ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lang w:val="en-US"/>
        </w:rPr>
        <w:t xml:space="preserve"> </w:t>
      </w:r>
    </w:p>
    <w:p w14:paraId="1E25F0A5">
      <w:pPr>
        <w:pStyle w:val="7"/>
        <w:spacing w:line="276" w:lineRule="auto"/>
        <w:ind w:left="150" w:right="144"/>
        <w:jc w:val="both"/>
        <w:rPr>
          <w:rFonts w:hint="default" w:ascii="Times New Roman" w:hAnsi="Times New Roman" w:cs="Times New Roman"/>
        </w:rPr>
      </w:pPr>
      <w:r>
        <w:rPr>
          <w:rFonts w:hint="default" w:ascii="Times New Roman" w:hAnsi="Times New Roman" w:cs="Times New Roman"/>
        </w:rPr>
        <w:t>The seven testing principles are: (1) testing shows the presence of defects, (2) exhaustive testing is impossible, (3) early testing, (4) defect clustering, (5) pesticide paradox,</w:t>
      </w:r>
      <w:r>
        <w:rPr>
          <w:rFonts w:hint="default" w:ascii="Times New Roman" w:hAnsi="Times New Roman" w:cs="Times New Roman"/>
          <w:spacing w:val="-2"/>
        </w:rPr>
        <w:t xml:space="preserve"> </w:t>
      </w:r>
      <w:r>
        <w:rPr>
          <w:rFonts w:hint="default" w:ascii="Times New Roman" w:hAnsi="Times New Roman" w:cs="Times New Roman"/>
        </w:rPr>
        <w:t>(6) testing is context dependent, and (7) absence-of-errors fallacy. A test strategy built on these principles gives a standard, risk-focused approach.</w:t>
      </w:r>
    </w:p>
    <w:p w14:paraId="0F4004FE">
      <w:pPr>
        <w:pStyle w:val="9"/>
        <w:numPr>
          <w:ilvl w:val="0"/>
          <w:numId w:val="16"/>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0464"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257" name="Graphic 25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57" o:spid="_x0000_s1026" o:spt="100" style="position:absolute;left:0pt;margin-left:48.55pt;margin-top:25.4pt;height:0.75pt;width:498.35pt;mso-position-horizontal-relative:page;mso-wrap-distance-bottom:0pt;mso-wrap-distance-top:0pt;z-index:-251606016;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WH0jTik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TLHTTYAAAACQEAAA8AAAAAAAAAAQAgAAAAIgAAAGRycy9kb3ducmV2LnhtbFBLAQIUABQA&#10;AAAIAIdO4kBYfSNO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lang w:val="en-US"/>
        </w:rPr>
        <w:t xml:space="preserve"> </w:t>
      </w:r>
    </w:p>
    <w:p w14:paraId="2AFDDFD1">
      <w:pPr>
        <w:pStyle w:val="9"/>
        <w:numPr>
          <w:ilvl w:val="1"/>
          <w:numId w:val="16"/>
        </w:numPr>
        <w:tabs>
          <w:tab w:val="left" w:pos="612"/>
        </w:tabs>
        <w:spacing w:before="78" w:after="0" w:line="271" w:lineRule="auto"/>
        <w:ind w:left="612" w:right="441" w:hanging="281"/>
        <w:jc w:val="left"/>
        <w:rPr>
          <w:rFonts w:hint="default" w:ascii="Times New Roman" w:hAnsi="Times New Roman" w:cs="Times New Roman"/>
          <w:sz w:val="21"/>
        </w:rPr>
      </w:pPr>
      <w:r>
        <w:rPr>
          <w:rFonts w:hint="default" w:ascii="Times New Roman" w:hAnsi="Times New Roman" w:cs="Times New Roman"/>
          <w:b/>
          <w:color w:val="1F3863"/>
          <w:sz w:val="21"/>
        </w:rPr>
        <w:t>Exhaustive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impossible</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risk-based</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selection:</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Choose</w:t>
      </w:r>
      <w:r>
        <w:rPr>
          <w:rFonts w:hint="default" w:ascii="Times New Roman" w:hAnsi="Times New Roman" w:cs="Times New Roman"/>
          <w:spacing w:val="-1"/>
          <w:sz w:val="21"/>
        </w:rPr>
        <w:t xml:space="preserve"> </w:t>
      </w:r>
      <w:r>
        <w:rPr>
          <w:rFonts w:hint="default" w:ascii="Times New Roman" w:hAnsi="Times New Roman" w:cs="Times New Roman"/>
          <w:sz w:val="21"/>
        </w:rPr>
        <w:t>a</w:t>
      </w:r>
      <w:r>
        <w:rPr>
          <w:rFonts w:hint="default" w:ascii="Times New Roman" w:hAnsi="Times New Roman" w:cs="Times New Roman"/>
          <w:spacing w:val="-1"/>
          <w:sz w:val="21"/>
        </w:rPr>
        <w:t xml:space="preserve"> </w:t>
      </w:r>
      <w:r>
        <w:rPr>
          <w:rFonts w:hint="default" w:ascii="Times New Roman" w:hAnsi="Times New Roman" w:cs="Times New Roman"/>
          <w:sz w:val="21"/>
        </w:rPr>
        <w:t>device/OS</w:t>
      </w:r>
      <w:r>
        <w:rPr>
          <w:rFonts w:hint="default" w:ascii="Times New Roman" w:hAnsi="Times New Roman" w:cs="Times New Roman"/>
          <w:spacing w:val="-2"/>
          <w:sz w:val="21"/>
        </w:rPr>
        <w:t xml:space="preserve"> </w:t>
      </w:r>
      <w:r>
        <w:rPr>
          <w:rFonts w:hint="default" w:ascii="Times New Roman" w:hAnsi="Times New Roman" w:cs="Times New Roman"/>
          <w:sz w:val="21"/>
        </w:rPr>
        <w:t>matrix</w:t>
      </w:r>
      <w:r>
        <w:rPr>
          <w:rFonts w:hint="default" w:ascii="Times New Roman" w:hAnsi="Times New Roman" w:cs="Times New Roman"/>
          <w:spacing w:val="-4"/>
          <w:sz w:val="21"/>
        </w:rPr>
        <w:t xml:space="preserve"> </w:t>
      </w:r>
      <w:r>
        <w:rPr>
          <w:rFonts w:hint="default" w:ascii="Times New Roman" w:hAnsi="Times New Roman" w:cs="Times New Roman"/>
          <w:sz w:val="21"/>
        </w:rPr>
        <w:t>from</w:t>
      </w:r>
      <w:r>
        <w:rPr>
          <w:rFonts w:hint="default" w:ascii="Times New Roman" w:hAnsi="Times New Roman" w:cs="Times New Roman"/>
          <w:spacing w:val="-2"/>
          <w:sz w:val="21"/>
        </w:rPr>
        <w:t xml:space="preserve"> </w:t>
      </w:r>
      <w:r>
        <w:rPr>
          <w:rFonts w:hint="default" w:ascii="Times New Roman" w:hAnsi="Times New Roman" w:cs="Times New Roman"/>
          <w:sz w:val="21"/>
        </w:rPr>
        <w:t>usage</w:t>
      </w:r>
      <w:r>
        <w:rPr>
          <w:rFonts w:hint="default" w:ascii="Times New Roman" w:hAnsi="Times New Roman" w:cs="Times New Roman"/>
          <w:spacing w:val="-1"/>
          <w:sz w:val="21"/>
        </w:rPr>
        <w:t xml:space="preserve"> </w:t>
      </w:r>
      <w:r>
        <w:rPr>
          <w:rFonts w:hint="default" w:ascii="Times New Roman" w:hAnsi="Times New Roman" w:cs="Times New Roman"/>
          <w:sz w:val="21"/>
        </w:rPr>
        <w:t>analytics</w:t>
      </w:r>
      <w:r>
        <w:rPr>
          <w:rFonts w:hint="default" w:ascii="Times New Roman" w:hAnsi="Times New Roman" w:cs="Times New Roman"/>
          <w:spacing w:val="-2"/>
          <w:sz w:val="21"/>
        </w:rPr>
        <w:t xml:space="preserve"> </w:t>
      </w:r>
      <w:r>
        <w:rPr>
          <w:rFonts w:hint="default" w:ascii="Times New Roman" w:hAnsi="Times New Roman" w:cs="Times New Roman"/>
          <w:sz w:val="21"/>
        </w:rPr>
        <w:t>and prioritise critical flows such as login, payment and sync.</w:t>
      </w:r>
    </w:p>
    <w:p w14:paraId="79B093DB">
      <w:pPr>
        <w:pStyle w:val="9"/>
        <w:numPr>
          <w:ilvl w:val="1"/>
          <w:numId w:val="16"/>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Review</w:t>
      </w:r>
      <w:r>
        <w:rPr>
          <w:rFonts w:hint="default" w:ascii="Times New Roman" w:hAnsi="Times New Roman" w:cs="Times New Roman"/>
          <w:spacing w:val="-4"/>
          <w:sz w:val="21"/>
        </w:rPr>
        <w:t xml:space="preserve"> </w:t>
      </w:r>
      <w:r>
        <w:rPr>
          <w:rFonts w:hint="default" w:ascii="Times New Roman" w:hAnsi="Times New Roman" w:cs="Times New Roman"/>
          <w:sz w:val="21"/>
        </w:rPr>
        <w:t>designs,</w:t>
      </w:r>
      <w:r>
        <w:rPr>
          <w:rFonts w:hint="default" w:ascii="Times New Roman" w:hAnsi="Times New Roman" w:cs="Times New Roman"/>
          <w:spacing w:val="-3"/>
          <w:sz w:val="21"/>
        </w:rPr>
        <w:t xml:space="preserve"> </w:t>
      </w:r>
      <w:r>
        <w:rPr>
          <w:rFonts w:hint="default" w:ascii="Times New Roman" w:hAnsi="Times New Roman" w:cs="Times New Roman"/>
          <w:sz w:val="21"/>
        </w:rPr>
        <w:t>run</w:t>
      </w:r>
      <w:r>
        <w:rPr>
          <w:rFonts w:hint="default" w:ascii="Times New Roman" w:hAnsi="Times New Roman" w:cs="Times New Roman"/>
          <w:spacing w:val="-4"/>
          <w:sz w:val="21"/>
        </w:rPr>
        <w:t xml:space="preserve"> </w:t>
      </w:r>
      <w:r>
        <w:rPr>
          <w:rFonts w:hint="default" w:ascii="Times New Roman" w:hAnsi="Times New Roman" w:cs="Times New Roman"/>
          <w:sz w:val="21"/>
        </w:rPr>
        <w:t>unit</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3"/>
          <w:sz w:val="21"/>
        </w:rPr>
        <w:t xml:space="preserve"> </w:t>
      </w:r>
      <w:r>
        <w:rPr>
          <w:rFonts w:hint="default" w:ascii="Times New Roman" w:hAnsi="Times New Roman" w:cs="Times New Roman"/>
          <w:sz w:val="21"/>
        </w:rPr>
        <w:t>build</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smoke</w:t>
      </w:r>
      <w:r>
        <w:rPr>
          <w:rFonts w:hint="default" w:ascii="Times New Roman" w:hAnsi="Times New Roman" w:cs="Times New Roman"/>
          <w:spacing w:val="-3"/>
          <w:sz w:val="21"/>
        </w:rPr>
        <w:t xml:space="preserve"> </w:t>
      </w:r>
      <w:r>
        <w:rPr>
          <w:rFonts w:hint="default" w:ascii="Times New Roman" w:hAnsi="Times New Roman" w:cs="Times New Roman"/>
          <w:sz w:val="21"/>
        </w:rPr>
        <w:t>tests</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pacing w:val="-5"/>
          <w:sz w:val="21"/>
        </w:rPr>
        <w:t>CI.</w:t>
      </w:r>
    </w:p>
    <w:p w14:paraId="62543C34">
      <w:pPr>
        <w:pStyle w:val="9"/>
        <w:numPr>
          <w:ilvl w:val="1"/>
          <w:numId w:val="16"/>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Defect</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clustering:</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Focus</w:t>
      </w:r>
      <w:r>
        <w:rPr>
          <w:rFonts w:hint="default" w:ascii="Times New Roman" w:hAnsi="Times New Roman" w:cs="Times New Roman"/>
          <w:spacing w:val="-5"/>
          <w:sz w:val="21"/>
        </w:rPr>
        <w:t xml:space="preserve"> </w:t>
      </w:r>
      <w:r>
        <w:rPr>
          <w:rFonts w:hint="default" w:ascii="Times New Roman" w:hAnsi="Times New Roman" w:cs="Times New Roman"/>
          <w:sz w:val="21"/>
        </w:rPr>
        <w:t>on</w:t>
      </w:r>
      <w:r>
        <w:rPr>
          <w:rFonts w:hint="default" w:ascii="Times New Roman" w:hAnsi="Times New Roman" w:cs="Times New Roman"/>
          <w:spacing w:val="-7"/>
          <w:sz w:val="21"/>
        </w:rPr>
        <w:t xml:space="preserve"> </w:t>
      </w:r>
      <w:r>
        <w:rPr>
          <w:rFonts w:hint="default" w:ascii="Times New Roman" w:hAnsi="Times New Roman" w:cs="Times New Roman"/>
          <w:sz w:val="21"/>
        </w:rPr>
        <w:t>crash-prone</w:t>
      </w:r>
      <w:r>
        <w:rPr>
          <w:rFonts w:hint="default" w:ascii="Times New Roman" w:hAnsi="Times New Roman" w:cs="Times New Roman"/>
          <w:spacing w:val="-8"/>
          <w:sz w:val="21"/>
        </w:rPr>
        <w:t xml:space="preserve"> </w:t>
      </w:r>
      <w:r>
        <w:rPr>
          <w:rFonts w:hint="default" w:ascii="Times New Roman" w:hAnsi="Times New Roman" w:cs="Times New Roman"/>
          <w:sz w:val="21"/>
        </w:rPr>
        <w:t>screens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modules</w:t>
      </w:r>
      <w:r>
        <w:rPr>
          <w:rFonts w:hint="default" w:ascii="Times New Roman" w:hAnsi="Times New Roman" w:cs="Times New Roman"/>
          <w:spacing w:val="-4"/>
          <w:sz w:val="21"/>
        </w:rPr>
        <w:t xml:space="preserve"> </w:t>
      </w:r>
      <w:r>
        <w:rPr>
          <w:rFonts w:hint="default" w:ascii="Times New Roman" w:hAnsi="Times New Roman" w:cs="Times New Roman"/>
          <w:sz w:val="21"/>
        </w:rPr>
        <w:t>from</w:t>
      </w:r>
      <w:r>
        <w:rPr>
          <w:rFonts w:hint="default" w:ascii="Times New Roman" w:hAnsi="Times New Roman" w:cs="Times New Roman"/>
          <w:spacing w:val="-6"/>
          <w:sz w:val="21"/>
        </w:rPr>
        <w:t xml:space="preserve"> </w:t>
      </w:r>
      <w:r>
        <w:rPr>
          <w:rFonts w:hint="default" w:ascii="Times New Roman" w:hAnsi="Times New Roman" w:cs="Times New Roman"/>
          <w:sz w:val="21"/>
        </w:rPr>
        <w:t>crash</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analytics.</w:t>
      </w:r>
    </w:p>
    <w:p w14:paraId="5BAFD4AC">
      <w:pPr>
        <w:pStyle w:val="9"/>
        <w:numPr>
          <w:ilvl w:val="1"/>
          <w:numId w:val="1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Pesticide</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paradox:</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Refresh</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extend</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cases</w:t>
      </w:r>
      <w:r>
        <w:rPr>
          <w:rFonts w:hint="default" w:ascii="Times New Roman" w:hAnsi="Times New Roman" w:cs="Times New Roman"/>
          <w:spacing w:val="-8"/>
          <w:sz w:val="21"/>
        </w:rPr>
        <w:t xml:space="preserve"> </w:t>
      </w:r>
      <w:r>
        <w:rPr>
          <w:rFonts w:hint="default" w:ascii="Times New Roman" w:hAnsi="Times New Roman" w:cs="Times New Roman"/>
          <w:sz w:val="21"/>
        </w:rPr>
        <w:t>each</w:t>
      </w:r>
      <w:r>
        <w:rPr>
          <w:rFonts w:hint="default" w:ascii="Times New Roman" w:hAnsi="Times New Roman" w:cs="Times New Roman"/>
          <w:spacing w:val="-7"/>
          <w:sz w:val="21"/>
        </w:rPr>
        <w:t xml:space="preserve"> </w:t>
      </w:r>
      <w:r>
        <w:rPr>
          <w:rFonts w:hint="default" w:ascii="Times New Roman" w:hAnsi="Times New Roman" w:cs="Times New Roman"/>
          <w:sz w:val="21"/>
        </w:rPr>
        <w:t>release;</w:t>
      </w:r>
      <w:r>
        <w:rPr>
          <w:rFonts w:hint="default" w:ascii="Times New Roman" w:hAnsi="Times New Roman" w:cs="Times New Roman"/>
          <w:spacing w:val="-6"/>
          <w:sz w:val="21"/>
        </w:rPr>
        <w:t xml:space="preserve"> </w:t>
      </w:r>
      <w:r>
        <w:rPr>
          <w:rFonts w:hint="default" w:ascii="Times New Roman" w:hAnsi="Times New Roman" w:cs="Times New Roman"/>
          <w:sz w:val="21"/>
        </w:rPr>
        <w:t>add</w:t>
      </w:r>
      <w:r>
        <w:rPr>
          <w:rFonts w:hint="default" w:ascii="Times New Roman" w:hAnsi="Times New Roman" w:cs="Times New Roman"/>
          <w:spacing w:val="-5"/>
          <w:sz w:val="21"/>
        </w:rPr>
        <w:t xml:space="preserve"> </w:t>
      </w:r>
      <w:r>
        <w:rPr>
          <w:rFonts w:hint="default" w:ascii="Times New Roman" w:hAnsi="Times New Roman" w:cs="Times New Roman"/>
          <w:sz w:val="21"/>
        </w:rPr>
        <w:t>exploratory</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sessions.</w:t>
      </w:r>
    </w:p>
    <w:p w14:paraId="1D814392">
      <w:pPr>
        <w:pStyle w:val="9"/>
        <w:numPr>
          <w:ilvl w:val="1"/>
          <w:numId w:val="16"/>
        </w:numPr>
        <w:tabs>
          <w:tab w:val="left" w:pos="612"/>
        </w:tabs>
        <w:spacing w:before="92" w:after="0" w:line="268" w:lineRule="auto"/>
        <w:ind w:left="612" w:right="327" w:hanging="281"/>
        <w:jc w:val="left"/>
        <w:rPr>
          <w:rFonts w:hint="default" w:ascii="Times New Roman" w:hAnsi="Times New Roman" w:cs="Times New Roman"/>
          <w:sz w:val="21"/>
        </w:rPr>
      </w:pPr>
      <w:r>
        <w:rPr>
          <w:rFonts w:hint="default" w:ascii="Times New Roman" w:hAnsi="Times New Roman" w:cs="Times New Roman"/>
          <w:b/>
          <w:color w:val="1F3863"/>
          <w:sz w:val="21"/>
        </w:rPr>
        <w:t>Context</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dependence: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Cover</w:t>
      </w:r>
      <w:r>
        <w:rPr>
          <w:rFonts w:hint="default" w:ascii="Times New Roman" w:hAnsi="Times New Roman" w:cs="Times New Roman"/>
          <w:spacing w:val="-4"/>
          <w:sz w:val="21"/>
        </w:rPr>
        <w:t xml:space="preserve"> </w:t>
      </w:r>
      <w:r>
        <w:rPr>
          <w:rFonts w:hint="default" w:ascii="Times New Roman" w:hAnsi="Times New Roman" w:cs="Times New Roman"/>
          <w:sz w:val="21"/>
        </w:rPr>
        <w:t>mobile-specific</w:t>
      </w:r>
      <w:r>
        <w:rPr>
          <w:rFonts w:hint="default" w:ascii="Times New Roman" w:hAnsi="Times New Roman" w:cs="Times New Roman"/>
          <w:spacing w:val="-4"/>
          <w:sz w:val="21"/>
        </w:rPr>
        <w:t xml:space="preserve"> </w:t>
      </w:r>
      <w:r>
        <w:rPr>
          <w:rFonts w:hint="default" w:ascii="Times New Roman" w:hAnsi="Times New Roman" w:cs="Times New Roman"/>
          <w:sz w:val="21"/>
        </w:rPr>
        <w:t>factors:</w:t>
      </w:r>
      <w:r>
        <w:rPr>
          <w:rFonts w:hint="default" w:ascii="Times New Roman" w:hAnsi="Times New Roman" w:cs="Times New Roman"/>
          <w:spacing w:val="-2"/>
          <w:sz w:val="21"/>
        </w:rPr>
        <w:t xml:space="preserve"> </w:t>
      </w:r>
      <w:r>
        <w:rPr>
          <w:rFonts w:hint="default" w:ascii="Times New Roman" w:hAnsi="Times New Roman" w:cs="Times New Roman"/>
          <w:sz w:val="21"/>
        </w:rPr>
        <w:t>interruptions</w:t>
      </w:r>
      <w:r>
        <w:rPr>
          <w:rFonts w:hint="default" w:ascii="Times New Roman" w:hAnsi="Times New Roman" w:cs="Times New Roman"/>
          <w:spacing w:val="-5"/>
          <w:sz w:val="21"/>
        </w:rPr>
        <w:t xml:space="preserve"> </w:t>
      </w:r>
      <w:r>
        <w:rPr>
          <w:rFonts w:hint="default" w:ascii="Times New Roman" w:hAnsi="Times New Roman" w:cs="Times New Roman"/>
          <w:sz w:val="21"/>
        </w:rPr>
        <w:t>(calls,</w:t>
      </w:r>
      <w:r>
        <w:rPr>
          <w:rFonts w:hint="default" w:ascii="Times New Roman" w:hAnsi="Times New Roman" w:cs="Times New Roman"/>
          <w:spacing w:val="-3"/>
          <w:sz w:val="21"/>
        </w:rPr>
        <w:t xml:space="preserve"> </w:t>
      </w:r>
      <w:r>
        <w:rPr>
          <w:rFonts w:hint="default" w:ascii="Times New Roman" w:hAnsi="Times New Roman" w:cs="Times New Roman"/>
          <w:sz w:val="21"/>
        </w:rPr>
        <w:t>notifications),</w:t>
      </w:r>
      <w:r>
        <w:rPr>
          <w:rFonts w:hint="default" w:ascii="Times New Roman" w:hAnsi="Times New Roman" w:cs="Times New Roman"/>
          <w:spacing w:val="-3"/>
          <w:sz w:val="21"/>
        </w:rPr>
        <w:t xml:space="preserve"> </w:t>
      </w:r>
      <w:r>
        <w:rPr>
          <w:rFonts w:hint="default" w:ascii="Times New Roman" w:hAnsi="Times New Roman" w:cs="Times New Roman"/>
          <w:sz w:val="21"/>
        </w:rPr>
        <w:t>low</w:t>
      </w:r>
      <w:r>
        <w:rPr>
          <w:rFonts w:hint="default" w:ascii="Times New Roman" w:hAnsi="Times New Roman" w:cs="Times New Roman"/>
          <w:spacing w:val="-3"/>
          <w:sz w:val="21"/>
        </w:rPr>
        <w:t xml:space="preserve"> </w:t>
      </w:r>
      <w:r>
        <w:rPr>
          <w:rFonts w:hint="default" w:ascii="Times New Roman" w:hAnsi="Times New Roman" w:cs="Times New Roman"/>
          <w:sz w:val="21"/>
        </w:rPr>
        <w:t>memory,</w:t>
      </w:r>
      <w:r>
        <w:rPr>
          <w:rFonts w:hint="default" w:ascii="Times New Roman" w:hAnsi="Times New Roman" w:cs="Times New Roman"/>
          <w:spacing w:val="-5"/>
          <w:sz w:val="21"/>
        </w:rPr>
        <w:t xml:space="preserve"> </w:t>
      </w:r>
      <w:r>
        <w:rPr>
          <w:rFonts w:hint="default" w:ascii="Times New Roman" w:hAnsi="Times New Roman" w:cs="Times New Roman"/>
          <w:sz w:val="21"/>
        </w:rPr>
        <w:t>battery, poor/no network, orientation, permissions.</w:t>
      </w:r>
    </w:p>
    <w:p w14:paraId="3EBC1CC4">
      <w:pPr>
        <w:pStyle w:val="9"/>
        <w:numPr>
          <w:ilvl w:val="1"/>
          <w:numId w:val="16"/>
        </w:numPr>
        <w:tabs>
          <w:tab w:val="left" w:pos="612"/>
        </w:tabs>
        <w:spacing w:before="64" w:after="0" w:line="268" w:lineRule="auto"/>
        <w:ind w:left="612" w:right="330" w:hanging="281"/>
        <w:jc w:val="left"/>
        <w:rPr>
          <w:rFonts w:hint="default" w:ascii="Times New Roman" w:hAnsi="Times New Roman" w:cs="Times New Roman"/>
          <w:sz w:val="21"/>
        </w:rPr>
      </w:pPr>
      <w:r>
        <w:rPr>
          <w:rFonts w:hint="default" w:ascii="Times New Roman" w:hAnsi="Times New Roman" w:cs="Times New Roman"/>
          <w:b/>
          <w:color w:val="1F3863"/>
          <w:sz w:val="21"/>
        </w:rPr>
        <w:t>Standardise: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Common</w:t>
      </w:r>
      <w:r>
        <w:rPr>
          <w:rFonts w:hint="default" w:ascii="Times New Roman" w:hAnsi="Times New Roman" w:cs="Times New Roman"/>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case</w:t>
      </w:r>
      <w:r>
        <w:rPr>
          <w:rFonts w:hint="default" w:ascii="Times New Roman" w:hAnsi="Times New Roman" w:cs="Times New Roman"/>
          <w:spacing w:val="-3"/>
          <w:sz w:val="21"/>
        </w:rPr>
        <w:t xml:space="preserve"> </w:t>
      </w:r>
      <w:r>
        <w:rPr>
          <w:rFonts w:hint="default" w:ascii="Times New Roman" w:hAnsi="Times New Roman" w:cs="Times New Roman"/>
          <w:sz w:val="21"/>
        </w:rPr>
        <w:t>templates,</w:t>
      </w:r>
      <w:r>
        <w:rPr>
          <w:rFonts w:hint="default" w:ascii="Times New Roman" w:hAnsi="Times New Roman" w:cs="Times New Roman"/>
          <w:spacing w:val="-3"/>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severity</w:t>
      </w:r>
      <w:r>
        <w:rPr>
          <w:rFonts w:hint="default" w:ascii="Times New Roman" w:hAnsi="Times New Roman" w:cs="Times New Roman"/>
          <w:spacing w:val="-3"/>
          <w:sz w:val="21"/>
        </w:rPr>
        <w:t xml:space="preserve"> </w:t>
      </w:r>
      <w:r>
        <w:rPr>
          <w:rFonts w:hint="default" w:ascii="Times New Roman" w:hAnsi="Times New Roman" w:cs="Times New Roman"/>
          <w:sz w:val="21"/>
        </w:rPr>
        <w:t>guidelines,</w:t>
      </w:r>
      <w:r>
        <w:rPr>
          <w:rFonts w:hint="default" w:ascii="Times New Roman" w:hAnsi="Times New Roman" w:cs="Times New Roman"/>
          <w:spacing w:val="-3"/>
          <w:sz w:val="21"/>
        </w:rPr>
        <w:t xml:space="preserve"> </w:t>
      </w:r>
      <w:r>
        <w:rPr>
          <w:rFonts w:hint="default" w:ascii="Times New Roman" w:hAnsi="Times New Roman" w:cs="Times New Roman"/>
          <w:sz w:val="21"/>
        </w:rPr>
        <w:t>exit</w:t>
      </w:r>
      <w:r>
        <w:rPr>
          <w:rFonts w:hint="default" w:ascii="Times New Roman" w:hAnsi="Times New Roman" w:cs="Times New Roman"/>
          <w:spacing w:val="-4"/>
          <w:sz w:val="21"/>
        </w:rPr>
        <w:t xml:space="preserve"> </w:t>
      </w:r>
      <w:r>
        <w:rPr>
          <w:rFonts w:hint="default" w:ascii="Times New Roman" w:hAnsi="Times New Roman" w:cs="Times New Roman"/>
          <w:sz w:val="21"/>
        </w:rPr>
        <w:t>criteria</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automated</w:t>
      </w:r>
      <w:r>
        <w:rPr>
          <w:rFonts w:hint="default" w:ascii="Times New Roman" w:hAnsi="Times New Roman" w:cs="Times New Roman"/>
          <w:spacing w:val="-3"/>
          <w:sz w:val="21"/>
        </w:rPr>
        <w:t xml:space="preserve"> </w:t>
      </w:r>
      <w:r>
        <w:rPr>
          <w:rFonts w:hint="default" w:ascii="Times New Roman" w:hAnsi="Times New Roman" w:cs="Times New Roman"/>
          <w:sz w:val="21"/>
        </w:rPr>
        <w:t>regression for stable flows.</w:t>
      </w:r>
    </w:p>
    <w:p w14:paraId="75E213D5">
      <w:pPr>
        <w:pStyle w:val="9"/>
        <w:numPr>
          <w:ilvl w:val="1"/>
          <w:numId w:val="16"/>
        </w:numPr>
        <w:tabs>
          <w:tab w:val="left" w:pos="612"/>
        </w:tabs>
        <w:spacing w:before="62" w:after="0" w:line="268" w:lineRule="auto"/>
        <w:ind w:left="612" w:right="401" w:hanging="281"/>
        <w:jc w:val="left"/>
        <w:rPr>
          <w:rFonts w:hint="default" w:ascii="Times New Roman" w:hAnsi="Times New Roman" w:cs="Times New Roman"/>
          <w:sz w:val="21"/>
        </w:rPr>
      </w:pPr>
      <w:r>
        <w:rPr>
          <w:rFonts w:hint="default" w:ascii="Times New Roman" w:hAnsi="Times New Roman" w:cs="Times New Roman"/>
          <w:b/>
          <w:color w:val="1F3863"/>
          <w:sz w:val="21"/>
        </w:rPr>
        <w:t>Absence-of-errors</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fallacy:</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Include</w:t>
      </w:r>
      <w:r>
        <w:rPr>
          <w:rFonts w:hint="default" w:ascii="Times New Roman" w:hAnsi="Times New Roman" w:cs="Times New Roman"/>
          <w:spacing w:val="-2"/>
          <w:sz w:val="21"/>
        </w:rPr>
        <w:t xml:space="preserve"> </w:t>
      </w:r>
      <w:r>
        <w:rPr>
          <w:rFonts w:hint="default" w:ascii="Times New Roman" w:hAnsi="Times New Roman" w:cs="Times New Roman"/>
          <w:sz w:val="21"/>
        </w:rPr>
        <w:t>usability</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performance</w:t>
      </w:r>
      <w:r>
        <w:rPr>
          <w:rFonts w:hint="default" w:ascii="Times New Roman" w:hAnsi="Times New Roman" w:cs="Times New Roman"/>
          <w:spacing w:val="-2"/>
          <w:sz w:val="21"/>
        </w:rPr>
        <w:t xml:space="preserve"> </w:t>
      </w:r>
      <w:r>
        <w:rPr>
          <w:rFonts w:hint="default" w:ascii="Times New Roman" w:hAnsi="Times New Roman" w:cs="Times New Roman"/>
          <w:sz w:val="21"/>
        </w:rPr>
        <w:t>tests</w:t>
      </w:r>
      <w:r>
        <w:rPr>
          <w:rFonts w:hint="default" w:ascii="Times New Roman" w:hAnsi="Times New Roman" w:cs="Times New Roman"/>
          <w:spacing w:val="-3"/>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app</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also</w:t>
      </w:r>
      <w:r>
        <w:rPr>
          <w:rFonts w:hint="default" w:ascii="Times New Roman" w:hAnsi="Times New Roman" w:cs="Times New Roman"/>
          <w:spacing w:val="-3"/>
          <w:sz w:val="21"/>
        </w:rPr>
        <w:t xml:space="preserve"> </w:t>
      </w:r>
      <w:r>
        <w:rPr>
          <w:rFonts w:hint="default" w:ascii="Times New Roman" w:hAnsi="Times New Roman" w:cs="Times New Roman"/>
          <w:sz w:val="21"/>
        </w:rPr>
        <w:t>useful,</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only</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2"/>
          <w:sz w:val="21"/>
        </w:rPr>
        <w:t>free.</w:t>
      </w:r>
    </w:p>
    <w:p w14:paraId="2062A633">
      <w:pPr>
        <w:pStyle w:val="9"/>
        <w:numPr>
          <w:ilvl w:val="0"/>
          <w:numId w:val="16"/>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1488"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258" name="Graphic 25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58" o:spid="_x0000_s1026" o:spt="100" style="position:absolute;left:0pt;margin-left:48.55pt;margin-top:25.65pt;height:0.75pt;width:498.35pt;mso-position-horizontal-relative:page;mso-wrap-distance-bottom:0pt;mso-wrap-distance-top:0pt;z-index:-251604992;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P6WV2QAAAAkBAAAPAAAAAAAAAAEAIAAAACIAAABkcnMvZG93bnJldi54bWxQSwECFAAU&#10;AAAACACHTuJAxosjby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lang w:val="en-US"/>
        </w:rPr>
        <w:t xml:space="preserve"> </w:t>
      </w:r>
    </w:p>
    <w:p w14:paraId="185865B3">
      <w:pPr>
        <w:pStyle w:val="9"/>
        <w:numPr>
          <w:ilvl w:val="1"/>
          <w:numId w:val="16"/>
        </w:numPr>
        <w:tabs>
          <w:tab w:val="left" w:pos="611"/>
        </w:tabs>
        <w:spacing w:before="7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Consistency: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All</w:t>
      </w:r>
      <w:r>
        <w:rPr>
          <w:rFonts w:hint="default" w:ascii="Times New Roman" w:hAnsi="Times New Roman" w:cs="Times New Roman"/>
          <w:spacing w:val="-6"/>
          <w:sz w:val="21"/>
        </w:rPr>
        <w:t xml:space="preserve"> </w:t>
      </w:r>
      <w:r>
        <w:rPr>
          <w:rFonts w:hint="default" w:ascii="Times New Roman" w:hAnsi="Times New Roman" w:cs="Times New Roman"/>
          <w:sz w:val="21"/>
        </w:rPr>
        <w:t>testers</w:t>
      </w:r>
      <w:r>
        <w:rPr>
          <w:rFonts w:hint="default" w:ascii="Times New Roman" w:hAnsi="Times New Roman" w:cs="Times New Roman"/>
          <w:spacing w:val="-6"/>
          <w:sz w:val="21"/>
        </w:rPr>
        <w:t xml:space="preserve"> </w:t>
      </w:r>
      <w:r>
        <w:rPr>
          <w:rFonts w:hint="default" w:ascii="Times New Roman" w:hAnsi="Times New Roman" w:cs="Times New Roman"/>
          <w:sz w:val="21"/>
        </w:rPr>
        <w:t>follow</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same</w:t>
      </w:r>
      <w:r>
        <w:rPr>
          <w:rFonts w:hint="default" w:ascii="Times New Roman" w:hAnsi="Times New Roman" w:cs="Times New Roman"/>
          <w:spacing w:val="-7"/>
          <w:sz w:val="21"/>
        </w:rPr>
        <w:t xml:space="preserve"> </w:t>
      </w:r>
      <w:r>
        <w:rPr>
          <w:rFonts w:hint="default" w:ascii="Times New Roman" w:hAnsi="Times New Roman" w:cs="Times New Roman"/>
          <w:sz w:val="21"/>
        </w:rPr>
        <w:t>documented</w:t>
      </w:r>
      <w:r>
        <w:rPr>
          <w:rFonts w:hint="default" w:ascii="Times New Roman" w:hAnsi="Times New Roman" w:cs="Times New Roman"/>
          <w:spacing w:val="-7"/>
          <w:sz w:val="21"/>
        </w:rPr>
        <w:t xml:space="preserve"> </w:t>
      </w:r>
      <w:r>
        <w:rPr>
          <w:rFonts w:hint="default" w:ascii="Times New Roman" w:hAnsi="Times New Roman" w:cs="Times New Roman"/>
          <w:sz w:val="21"/>
        </w:rPr>
        <w:t>strategy,</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7"/>
          <w:sz w:val="21"/>
        </w:rPr>
        <w:t xml:space="preserve"> </w:t>
      </w:r>
      <w:r>
        <w:rPr>
          <w:rFonts w:hint="default" w:ascii="Times New Roman" w:hAnsi="Times New Roman" w:cs="Times New Roman"/>
          <w:sz w:val="21"/>
        </w:rPr>
        <w:t>results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comparable.</w:t>
      </w:r>
    </w:p>
    <w:p w14:paraId="32F8387B">
      <w:pPr>
        <w:pStyle w:val="9"/>
        <w:numPr>
          <w:ilvl w:val="1"/>
          <w:numId w:val="16"/>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Reliability:</w:t>
      </w:r>
      <w:r>
        <w:rPr>
          <w:rFonts w:hint="default" w:ascii="Times New Roman" w:hAnsi="Times New Roman" w:cs="Times New Roman"/>
          <w:b/>
          <w:color w:val="1F3863"/>
          <w:spacing w:val="-11"/>
          <w:sz w:val="21"/>
        </w:rPr>
        <w:t xml:space="preserve"> </w:t>
      </w:r>
      <w:r>
        <w:rPr>
          <w:rFonts w:hint="default" w:ascii="Times New Roman" w:hAnsi="Times New Roman" w:cs="Times New Roman"/>
          <w:sz w:val="21"/>
        </w:rPr>
        <w:t>Crashes</w:t>
      </w:r>
      <w:r>
        <w:rPr>
          <w:rFonts w:hint="default" w:ascii="Times New Roman" w:hAnsi="Times New Roman" w:cs="Times New Roman"/>
          <w:spacing w:val="-6"/>
          <w:sz w:val="21"/>
        </w:rPr>
        <w:t xml:space="preserve"> </w:t>
      </w:r>
      <w:r>
        <w:rPr>
          <w:rFonts w:hint="default" w:ascii="Times New Roman" w:hAnsi="Times New Roman" w:cs="Times New Roman"/>
          <w:sz w:val="21"/>
        </w:rPr>
        <w:t>caused</w:t>
      </w:r>
      <w:r>
        <w:rPr>
          <w:rFonts w:hint="default" w:ascii="Times New Roman" w:hAnsi="Times New Roman" w:cs="Times New Roman"/>
          <w:spacing w:val="-6"/>
          <w:sz w:val="21"/>
        </w:rPr>
        <w:t xml:space="preserve"> </w:t>
      </w:r>
      <w:r>
        <w:rPr>
          <w:rFonts w:hint="default" w:ascii="Times New Roman" w:hAnsi="Times New Roman" w:cs="Times New Roman"/>
          <w:sz w:val="21"/>
        </w:rPr>
        <w:t>by</w:t>
      </w:r>
      <w:r>
        <w:rPr>
          <w:rFonts w:hint="default" w:ascii="Times New Roman" w:hAnsi="Times New Roman" w:cs="Times New Roman"/>
          <w:spacing w:val="-7"/>
          <w:sz w:val="21"/>
        </w:rPr>
        <w:t xml:space="preserve"> </w:t>
      </w:r>
      <w:r>
        <w:rPr>
          <w:rFonts w:hint="default" w:ascii="Times New Roman" w:hAnsi="Times New Roman" w:cs="Times New Roman"/>
          <w:sz w:val="21"/>
        </w:rPr>
        <w:t>memory,</w:t>
      </w:r>
      <w:r>
        <w:rPr>
          <w:rFonts w:hint="default" w:ascii="Times New Roman" w:hAnsi="Times New Roman" w:cs="Times New Roman"/>
          <w:spacing w:val="-6"/>
          <w:sz w:val="21"/>
        </w:rPr>
        <w:t xml:space="preserve"> </w:t>
      </w:r>
      <w:r>
        <w:rPr>
          <w:rFonts w:hint="default" w:ascii="Times New Roman" w:hAnsi="Times New Roman" w:cs="Times New Roman"/>
          <w:sz w:val="21"/>
        </w:rPr>
        <w:t>network</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device</w:t>
      </w:r>
      <w:r>
        <w:rPr>
          <w:rFonts w:hint="default" w:ascii="Times New Roman" w:hAnsi="Times New Roman" w:cs="Times New Roman"/>
          <w:spacing w:val="-6"/>
          <w:sz w:val="21"/>
        </w:rPr>
        <w:t xml:space="preserve"> </w:t>
      </w:r>
      <w:r>
        <w:rPr>
          <w:rFonts w:hint="default" w:ascii="Times New Roman" w:hAnsi="Times New Roman" w:cs="Times New Roman"/>
          <w:sz w:val="21"/>
        </w:rPr>
        <w:t>differences</w:t>
      </w:r>
      <w:r>
        <w:rPr>
          <w:rFonts w:hint="default" w:ascii="Times New Roman" w:hAnsi="Times New Roman" w:cs="Times New Roman"/>
          <w:spacing w:val="-7"/>
          <w:sz w:val="21"/>
        </w:rPr>
        <w:t xml:space="preserve"> </w:t>
      </w:r>
      <w:r>
        <w:rPr>
          <w:rFonts w:hint="default" w:ascii="Times New Roman" w:hAnsi="Times New Roman" w:cs="Times New Roman"/>
          <w:sz w:val="21"/>
        </w:rPr>
        <w:t>are</w:t>
      </w:r>
      <w:r>
        <w:rPr>
          <w:rFonts w:hint="default" w:ascii="Times New Roman" w:hAnsi="Times New Roman" w:cs="Times New Roman"/>
          <w:spacing w:val="-8"/>
          <w:sz w:val="21"/>
        </w:rPr>
        <w:t xml:space="preserve"> </w:t>
      </w:r>
      <w:r>
        <w:rPr>
          <w:rFonts w:hint="default" w:ascii="Times New Roman" w:hAnsi="Times New Roman" w:cs="Times New Roman"/>
          <w:sz w:val="21"/>
        </w:rPr>
        <w:t>found</w:t>
      </w:r>
      <w:r>
        <w:rPr>
          <w:rFonts w:hint="default" w:ascii="Times New Roman" w:hAnsi="Times New Roman" w:cs="Times New Roman"/>
          <w:spacing w:val="-7"/>
          <w:sz w:val="21"/>
        </w:rPr>
        <w:t xml:space="preserve"> </w:t>
      </w:r>
      <w:r>
        <w:rPr>
          <w:rFonts w:hint="default" w:ascii="Times New Roman" w:hAnsi="Times New Roman" w:cs="Times New Roman"/>
          <w:sz w:val="21"/>
        </w:rPr>
        <w:t>before</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release.</w:t>
      </w:r>
    </w:p>
    <w:p w14:paraId="2CC40A16">
      <w:pPr>
        <w:pStyle w:val="9"/>
        <w:numPr>
          <w:ilvl w:val="1"/>
          <w:numId w:val="1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Efficiency:</w:t>
      </w:r>
      <w:r>
        <w:rPr>
          <w:rFonts w:hint="default" w:ascii="Times New Roman" w:hAnsi="Times New Roman" w:cs="Times New Roman"/>
          <w:b/>
          <w:color w:val="1F3863"/>
          <w:spacing w:val="-11"/>
          <w:sz w:val="21"/>
        </w:rPr>
        <w:t xml:space="preserve"> </w:t>
      </w:r>
      <w:r>
        <w:rPr>
          <w:rFonts w:hint="default" w:ascii="Times New Roman" w:hAnsi="Times New Roman" w:cs="Times New Roman"/>
          <w:sz w:val="21"/>
        </w:rPr>
        <w:t>Risk-based</w:t>
      </w:r>
      <w:r>
        <w:rPr>
          <w:rFonts w:hint="default" w:ascii="Times New Roman" w:hAnsi="Times New Roman" w:cs="Times New Roman"/>
          <w:spacing w:val="-9"/>
          <w:sz w:val="21"/>
        </w:rPr>
        <w:t xml:space="preserve"> </w:t>
      </w:r>
      <w:r>
        <w:rPr>
          <w:rFonts w:hint="default" w:ascii="Times New Roman" w:hAnsi="Times New Roman" w:cs="Times New Roman"/>
          <w:sz w:val="21"/>
        </w:rPr>
        <w:t>selection</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automation</w:t>
      </w:r>
      <w:r>
        <w:rPr>
          <w:rFonts w:hint="default" w:ascii="Times New Roman" w:hAnsi="Times New Roman" w:cs="Times New Roman"/>
          <w:spacing w:val="-6"/>
          <w:sz w:val="21"/>
        </w:rPr>
        <w:t xml:space="preserve"> </w:t>
      </w:r>
      <w:r>
        <w:rPr>
          <w:rFonts w:hint="default" w:ascii="Times New Roman" w:hAnsi="Times New Roman" w:cs="Times New Roman"/>
          <w:sz w:val="21"/>
        </w:rPr>
        <w:t>give</w:t>
      </w:r>
      <w:r>
        <w:rPr>
          <w:rFonts w:hint="default" w:ascii="Times New Roman" w:hAnsi="Times New Roman" w:cs="Times New Roman"/>
          <w:spacing w:val="-6"/>
          <w:sz w:val="21"/>
        </w:rPr>
        <w:t xml:space="preserve"> </w:t>
      </w:r>
      <w:r>
        <w:rPr>
          <w:rFonts w:hint="default" w:ascii="Times New Roman" w:hAnsi="Times New Roman" w:cs="Times New Roman"/>
          <w:sz w:val="21"/>
        </w:rPr>
        <w:t>maximum</w:t>
      </w:r>
      <w:r>
        <w:rPr>
          <w:rFonts w:hint="default" w:ascii="Times New Roman" w:hAnsi="Times New Roman" w:cs="Times New Roman"/>
          <w:spacing w:val="-7"/>
          <w:sz w:val="21"/>
        </w:rPr>
        <w:t xml:space="preserve"> </w:t>
      </w:r>
      <w:r>
        <w:rPr>
          <w:rFonts w:hint="default" w:ascii="Times New Roman" w:hAnsi="Times New Roman" w:cs="Times New Roman"/>
          <w:sz w:val="21"/>
        </w:rPr>
        <w:t>coverage</w:t>
      </w:r>
      <w:r>
        <w:rPr>
          <w:rFonts w:hint="default" w:ascii="Times New Roman" w:hAnsi="Times New Roman" w:cs="Times New Roman"/>
          <w:spacing w:val="-6"/>
          <w:sz w:val="21"/>
        </w:rPr>
        <w:t xml:space="preserve"> </w:t>
      </w:r>
      <w:r>
        <w:rPr>
          <w:rFonts w:hint="default" w:ascii="Times New Roman" w:hAnsi="Times New Roman" w:cs="Times New Roman"/>
          <w:sz w:val="21"/>
        </w:rPr>
        <w:t>in</w:t>
      </w:r>
      <w:r>
        <w:rPr>
          <w:rFonts w:hint="default" w:ascii="Times New Roman" w:hAnsi="Times New Roman" w:cs="Times New Roman"/>
          <w:spacing w:val="-7"/>
          <w:sz w:val="21"/>
        </w:rPr>
        <w:t xml:space="preserve"> </w:t>
      </w:r>
      <w:r>
        <w:rPr>
          <w:rFonts w:hint="default" w:ascii="Times New Roman" w:hAnsi="Times New Roman" w:cs="Times New Roman"/>
          <w:sz w:val="21"/>
        </w:rPr>
        <w:t>limited</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time.</w:t>
      </w:r>
    </w:p>
    <w:p w14:paraId="71FC3794">
      <w:pPr>
        <w:pStyle w:val="9"/>
        <w:numPr>
          <w:ilvl w:val="1"/>
          <w:numId w:val="1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Continuous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learning:</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Production</w:t>
      </w:r>
      <w:r>
        <w:rPr>
          <w:rFonts w:hint="default" w:ascii="Times New Roman" w:hAnsi="Times New Roman" w:cs="Times New Roman"/>
          <w:spacing w:val="-5"/>
          <w:sz w:val="21"/>
        </w:rPr>
        <w:t xml:space="preserve"> </w:t>
      </w:r>
      <w:r>
        <w:rPr>
          <w:rFonts w:hint="default" w:ascii="Times New Roman" w:hAnsi="Times New Roman" w:cs="Times New Roman"/>
          <w:sz w:val="21"/>
        </w:rPr>
        <w:t>crash</w:t>
      </w:r>
      <w:r>
        <w:rPr>
          <w:rFonts w:hint="default" w:ascii="Times New Roman" w:hAnsi="Times New Roman" w:cs="Times New Roman"/>
          <w:spacing w:val="-5"/>
          <w:sz w:val="21"/>
        </w:rPr>
        <w:t xml:space="preserve"> </w:t>
      </w:r>
      <w:r>
        <w:rPr>
          <w:rFonts w:hint="default" w:ascii="Times New Roman" w:hAnsi="Times New Roman" w:cs="Times New Roman"/>
          <w:sz w:val="21"/>
        </w:rPr>
        <w:t>data</w:t>
      </w:r>
      <w:r>
        <w:rPr>
          <w:rFonts w:hint="default" w:ascii="Times New Roman" w:hAnsi="Times New Roman" w:cs="Times New Roman"/>
          <w:spacing w:val="-4"/>
          <w:sz w:val="21"/>
        </w:rPr>
        <w:t xml:space="preserve"> </w:t>
      </w:r>
      <w:r>
        <w:rPr>
          <w:rFonts w:hint="default" w:ascii="Times New Roman" w:hAnsi="Times New Roman" w:cs="Times New Roman"/>
          <w:sz w:val="21"/>
        </w:rPr>
        <w:t>feeds</w:t>
      </w:r>
      <w:r>
        <w:rPr>
          <w:rFonts w:hint="default" w:ascii="Times New Roman" w:hAnsi="Times New Roman" w:cs="Times New Roman"/>
          <w:spacing w:val="-6"/>
          <w:sz w:val="21"/>
        </w:rPr>
        <w:t xml:space="preserve"> </w:t>
      </w:r>
      <w:r>
        <w:rPr>
          <w:rFonts w:hint="default" w:ascii="Times New Roman" w:hAnsi="Times New Roman" w:cs="Times New Roman"/>
          <w:sz w:val="21"/>
        </w:rPr>
        <w:t>back</w:t>
      </w:r>
      <w:r>
        <w:rPr>
          <w:rFonts w:hint="default" w:ascii="Times New Roman" w:hAnsi="Times New Roman" w:cs="Times New Roman"/>
          <w:spacing w:val="-4"/>
          <w:sz w:val="21"/>
        </w:rPr>
        <w:t xml:space="preserve"> </w:t>
      </w:r>
      <w:r>
        <w:rPr>
          <w:rFonts w:hint="default" w:ascii="Times New Roman" w:hAnsi="Times New Roman" w:cs="Times New Roman"/>
          <w:sz w:val="21"/>
        </w:rPr>
        <w:t>into</w:t>
      </w:r>
      <w:r>
        <w:rPr>
          <w:rFonts w:hint="default" w:ascii="Times New Roman" w:hAnsi="Times New Roman" w:cs="Times New Roman"/>
          <w:spacing w:val="-6"/>
          <w:sz w:val="21"/>
        </w:rPr>
        <w:t xml:space="preserve"> </w:t>
      </w:r>
      <w:r>
        <w:rPr>
          <w:rFonts w:hint="default" w:ascii="Times New Roman" w:hAnsi="Times New Roman" w:cs="Times New Roman"/>
          <w:sz w:val="21"/>
        </w:rPr>
        <w:t>new</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tests.</w:t>
      </w:r>
    </w:p>
    <w:p w14:paraId="76A1BBD8">
      <w:pPr>
        <w:pStyle w:val="7"/>
        <w:spacing w:before="25"/>
        <w:rPr>
          <w:rFonts w:hint="default" w:ascii="Times New Roman" w:hAnsi="Times New Roman" w:cs="Times New Roman"/>
          <w:sz w:val="17"/>
        </w:rPr>
      </w:pPr>
    </w:p>
    <w:p w14:paraId="67C0C7DF">
      <w:pPr>
        <w:pStyle w:val="9"/>
        <w:numPr>
          <w:ilvl w:val="0"/>
          <w:numId w:val="16"/>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1488"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259" name="Graphic 25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59" o:spid="_x0000_s1026" o:spt="100" style="position:absolute;left:0pt;margin-left:48.55pt;margin-top:15.5pt;height:0.75pt;width:498.35pt;mso-position-horizontal-relative:page;mso-wrap-distance-bottom:0pt;mso-wrap-distance-top:0pt;z-index:-251604992;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C3/eZN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12512" behindDoc="1" locked="0" layoutInCell="1" allowOverlap="1">
                <wp:simplePos x="0" y="0"/>
                <wp:positionH relativeFrom="page">
                  <wp:posOffset>635000</wp:posOffset>
                </wp:positionH>
                <wp:positionV relativeFrom="paragraph">
                  <wp:posOffset>256540</wp:posOffset>
                </wp:positionV>
                <wp:extent cx="6313805" cy="489585"/>
                <wp:effectExtent l="0" t="0" r="10795" b="13335"/>
                <wp:wrapTopAndBottom/>
                <wp:docPr id="260" name="Group 26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61" name="Graphic 261"/>
                        <wps:cNvSpPr/>
                        <wps:spPr>
                          <a:xfrm>
                            <a:off x="38100" y="6096"/>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262" name="Graphic 262"/>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263" name="Graphic 263"/>
                        <wps:cNvSpPr/>
                        <wps:spPr>
                          <a:xfrm>
                            <a:off x="19811" y="431292"/>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264" name="Graphic 264"/>
                        <wps:cNvSpPr/>
                        <wps:spPr>
                          <a:xfrm>
                            <a:off x="0" y="5791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DFA425"/>
                          </a:solidFill>
                        </wps:spPr>
                        <wps:bodyPr wrap="square" lIns="0" tIns="0" rIns="0" bIns="0" rtlCol="0">
                          <a:noAutofit/>
                        </wps:bodyPr>
                      </wps:wsp>
                      <wps:wsp>
                        <wps:cNvPr id="265" name="Textbox 265"/>
                        <wps:cNvSpPr txBox="1"/>
                        <wps:spPr>
                          <a:xfrm>
                            <a:off x="38100" y="6096"/>
                            <a:ext cx="6269990" cy="477520"/>
                          </a:xfrm>
                          <a:prstGeom prst="rect">
                            <a:avLst/>
                          </a:prstGeom>
                        </wps:spPr>
                        <wps:txbx>
                          <w:txbxContent>
                            <w:p w14:paraId="714EF59B">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Crash</w:t>
                              </w:r>
                              <w:r>
                                <w:rPr>
                                  <w:spacing w:val="-2"/>
                                  <w:sz w:val="21"/>
                                </w:rPr>
                                <w:t xml:space="preserve"> </w:t>
                              </w:r>
                              <w:r>
                                <w:rPr>
                                  <w:sz w:val="21"/>
                                </w:rPr>
                                <w:t>analytics</w:t>
                              </w:r>
                              <w:r>
                                <w:rPr>
                                  <w:spacing w:val="-3"/>
                                  <w:sz w:val="21"/>
                                </w:rPr>
                                <w:t xml:space="preserve"> </w:t>
                              </w:r>
                              <w:r>
                                <w:rPr>
                                  <w:sz w:val="21"/>
                                </w:rPr>
                                <w:t>show</w:t>
                              </w:r>
                              <w:r>
                                <w:rPr>
                                  <w:spacing w:val="-2"/>
                                  <w:sz w:val="21"/>
                                </w:rPr>
                                <w:t xml:space="preserve"> </w:t>
                              </w:r>
                              <w:r>
                                <w:rPr>
                                  <w:sz w:val="21"/>
                                </w:rPr>
                                <w:t>most</w:t>
                              </w:r>
                              <w:r>
                                <w:rPr>
                                  <w:spacing w:val="-3"/>
                                  <w:sz w:val="21"/>
                                </w:rPr>
                                <w:t xml:space="preserve"> </w:t>
                              </w:r>
                              <w:r>
                                <w:rPr>
                                  <w:sz w:val="21"/>
                                </w:rPr>
                                <w:t>crashes</w:t>
                              </w:r>
                              <w:r>
                                <w:rPr>
                                  <w:spacing w:val="-3"/>
                                  <w:sz w:val="21"/>
                                </w:rPr>
                                <w:t xml:space="preserve"> </w:t>
                              </w:r>
                              <w:r>
                                <w:rPr>
                                  <w:sz w:val="21"/>
                                </w:rPr>
                                <w:t>happen</w:t>
                              </w:r>
                              <w:r>
                                <w:rPr>
                                  <w:spacing w:val="-2"/>
                                  <w:sz w:val="21"/>
                                </w:rPr>
                                <w:t xml:space="preserve"> </w:t>
                              </w:r>
                              <w:r>
                                <w:rPr>
                                  <w:sz w:val="21"/>
                                </w:rPr>
                                <w:t>on</w:t>
                              </w:r>
                              <w:r>
                                <w:rPr>
                                  <w:spacing w:val="-5"/>
                                  <w:sz w:val="21"/>
                                </w:rPr>
                                <w:t xml:space="preserve"> </w:t>
                              </w:r>
                              <w:r>
                                <w:rPr>
                                  <w:sz w:val="21"/>
                                </w:rPr>
                                <w:t>low-memory</w:t>
                              </w:r>
                              <w:r>
                                <w:rPr>
                                  <w:spacing w:val="-2"/>
                                  <w:sz w:val="21"/>
                                </w:rPr>
                                <w:t xml:space="preserve"> </w:t>
                              </w:r>
                              <w:r>
                                <w:rPr>
                                  <w:sz w:val="21"/>
                                </w:rPr>
                                <w:t>Android</w:t>
                              </w:r>
                              <w:r>
                                <w:rPr>
                                  <w:spacing w:val="-2"/>
                                  <w:sz w:val="21"/>
                                </w:rPr>
                                <w:t xml:space="preserve"> </w:t>
                              </w:r>
                              <w:r>
                                <w:rPr>
                                  <w:sz w:val="21"/>
                                </w:rPr>
                                <w:t>devices</w:t>
                              </w:r>
                              <w:r>
                                <w:rPr>
                                  <w:spacing w:val="-3"/>
                                  <w:sz w:val="21"/>
                                </w:rPr>
                                <w:t xml:space="preserve"> </w:t>
                              </w:r>
                              <w:r>
                                <w:rPr>
                                  <w:sz w:val="21"/>
                                </w:rPr>
                                <w:t>during</w:t>
                              </w:r>
                              <w:r>
                                <w:rPr>
                                  <w:spacing w:val="-3"/>
                                  <w:sz w:val="21"/>
                                </w:rPr>
                                <w:t xml:space="preserve"> </w:t>
                              </w:r>
                              <w:r>
                                <w:rPr>
                                  <w:sz w:val="21"/>
                                </w:rPr>
                                <w:t>image</w:t>
                              </w:r>
                              <w:r>
                                <w:rPr>
                                  <w:spacing w:val="-2"/>
                                  <w:sz w:val="21"/>
                                </w:rPr>
                                <w:t xml:space="preserve"> </w:t>
                              </w:r>
                              <w:r>
                                <w:rPr>
                                  <w:sz w:val="21"/>
                                </w:rPr>
                                <w:t>upload.</w:t>
                              </w:r>
                              <w:r>
                                <w:rPr>
                                  <w:spacing w:val="-5"/>
                                  <w:sz w:val="21"/>
                                </w:rPr>
                                <w:t xml:space="preserve"> </w:t>
                              </w:r>
                              <w:r>
                                <w:rPr>
                                  <w:sz w:val="21"/>
                                </w:rPr>
                                <w:t>The new strategy adds low-memory and interrupted-upload tests on those devices to every regression cycle.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55pt;width:497.15pt;mso-position-horizontal-relative:page;mso-wrap-distance-bottom:0pt;mso-wrap-distance-top:0pt;z-index:-251603968;mso-width-relative:page;mso-height-relative:page;" coordsize="6313805,489584" o:gfxdata="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PRWp2baAAAACwEAAA8AAAAAAAAAAQAgAAAAIgAAAGRycy9kb3ducmV2LnhtbFBLAQIUABQAAAAI&#10;AIdO4kDRpWSmXgQAALwUAAAOAAAAAAAAAAEAIAAAACkBAABkcnMvZTJvRG9jLnhtbFBLBQYAAAAA&#10;BgAGAFkBAAD5BwAAAAA=&#10;">
                <o:lock v:ext="edit" aspectratio="f"/>
                <v:shape id="Graphic 261" o:spid="_x0000_s1026" o:spt="100" style="position:absolute;left:38100;top:6096;height:475615;width:6269990;" fillcolor="#FFF4DD" filled="t" stroked="f" coordsize="6269990,475615" o:gfxdata="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U4Ni8AAAA&#10;3AAAAA8AAAAAAAAAAQAgAAAAIgAAAGRycy9kb3ducmV2LnhtbFBLAQIUABQAAAAIAIdO4kAzLwWe&#10;OwAAADkAAAAQAAAAAAAAAAEAIAAAAAsBAABkcnMvc2hhcGV4bWwueG1sUEsFBgAAAAAGAAYAWwEA&#10;ALUDAAAAAA==&#10;" path="m6269482,0l0,0,0,475488,6269482,475488,6269482,0xe">
                  <v:fill on="t" focussize="0,0"/>
                  <v:stroke on="f"/>
                  <v:imagedata o:title=""/>
                  <o:lock v:ext="edit" aspectratio="f"/>
                  <v:textbox inset="0mm,0mm,0mm,0mm"/>
                </v:shape>
                <v:shape id="Graphic 262" o:spid="_x0000_s1026" o:spt="100" style="position:absolute;left:0;top:0;height:58419;width:6313805;" fillcolor="#DFA425" filled="t" stroked="f" coordsize="6313805,58419" o:gfxdata="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fhUL4A&#10;AADcAAAADwAAAAAAAAABACAAAAAiAAAAZHJzL2Rvd25yZXYueG1sUEsBAhQAFAAAAAgAh07iQDMv&#10;BZ47AAAAOQAAABAAAAAAAAAAAQAgAAAADQEAAGRycy9zaGFwZXhtbC54bWxQSwUGAAAAAAYABgBb&#10;AQAAtwMAAAAA&#10;" path="m6313678,0l6307582,0,38100,0,0,0,0,6096,0,57912,38100,57912,38100,6096,6307582,6096,6307582,57912,6313678,57912,6313678,6096,6313678,0xe">
                  <v:fill on="t" focussize="0,0"/>
                  <v:stroke on="f"/>
                  <v:imagedata o:title=""/>
                  <o:lock v:ext="edit" aspectratio="f"/>
                  <v:textbox inset="0mm,0mm,0mm,0mm"/>
                </v:shape>
                <v:shape id="Graphic 263" o:spid="_x0000_s1026" o:spt="100" style="position:absolute;left:19811;top:431292;height:50800;width:6290945;" fillcolor="#FFF4DD" filled="t" stroked="f" coordsize="6290945,50800" o:gfxdata="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uwZO8AAAA&#10;3AAAAA8AAAAAAAAAAQAgAAAAIgAAAGRycy9kb3ducmV2LnhtbFBLAQIUABQAAAAIAIdO4kAzLwWe&#10;OwAAADkAAAAQAAAAAAAAAAEAIAAAAAsBAABkcnMvc2hhcGV4bWwueG1sUEsFBgAAAAAGAAYAWwEA&#10;ALUDAAAAAA==&#10;" path="m6290817,0l0,0,0,50291,6290817,50291,6290817,0xe">
                  <v:fill on="t" focussize="0,0"/>
                  <v:stroke on="f"/>
                  <v:imagedata o:title=""/>
                  <o:lock v:ext="edit" aspectratio="f"/>
                  <v:textbox inset="0mm,0mm,0mm,0mm"/>
                </v:shape>
                <v:shape id="Graphic 264" o:spid="_x0000_s1026" o:spt="100" style="position:absolute;left:0;top:57912;height:431800;width:6313805;" fillcolor="#DFA425" filled="t" stroked="f" coordsize="6313805,431800" o:gfxdata="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TK/L4A&#10;AADcAAAADwAAAAAAAAABACAAAAAiAAAAZHJzL2Rvd25yZXYueG1sUEsBAhQAFAAAAAgAh07iQDMv&#10;BZ47AAAAOQAAABAAAAAAAAAAAQAgAAAADQEAAGRycy9zaGFwZXhtbC54bWxQSwUGAAAAAAYABgBb&#10;AQAAtwM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265" o:spid="_x0000_s1026" o:spt="202" type="#_x0000_t202" style="position:absolute;left:38100;top:6096;height:477520;width:6269990;" filled="f" stroked="f" coordsize="21600,21600" o:gfxdata="UEsDBAoAAAAAAIdO4kAAAAAAAAAAAAAAAAAEAAAAZHJzL1BLAwQUAAAACACHTuJAsQ1xJr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qb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1xJ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14EF59B">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Crash</w:t>
                        </w:r>
                        <w:r>
                          <w:rPr>
                            <w:spacing w:val="-2"/>
                            <w:sz w:val="21"/>
                          </w:rPr>
                          <w:t xml:space="preserve"> </w:t>
                        </w:r>
                        <w:r>
                          <w:rPr>
                            <w:sz w:val="21"/>
                          </w:rPr>
                          <w:t>analytics</w:t>
                        </w:r>
                        <w:r>
                          <w:rPr>
                            <w:spacing w:val="-3"/>
                            <w:sz w:val="21"/>
                          </w:rPr>
                          <w:t xml:space="preserve"> </w:t>
                        </w:r>
                        <w:r>
                          <w:rPr>
                            <w:sz w:val="21"/>
                          </w:rPr>
                          <w:t>show</w:t>
                        </w:r>
                        <w:r>
                          <w:rPr>
                            <w:spacing w:val="-2"/>
                            <w:sz w:val="21"/>
                          </w:rPr>
                          <w:t xml:space="preserve"> </w:t>
                        </w:r>
                        <w:r>
                          <w:rPr>
                            <w:sz w:val="21"/>
                          </w:rPr>
                          <w:t>most</w:t>
                        </w:r>
                        <w:r>
                          <w:rPr>
                            <w:spacing w:val="-3"/>
                            <w:sz w:val="21"/>
                          </w:rPr>
                          <w:t xml:space="preserve"> </w:t>
                        </w:r>
                        <w:r>
                          <w:rPr>
                            <w:sz w:val="21"/>
                          </w:rPr>
                          <w:t>crashes</w:t>
                        </w:r>
                        <w:r>
                          <w:rPr>
                            <w:spacing w:val="-3"/>
                            <w:sz w:val="21"/>
                          </w:rPr>
                          <w:t xml:space="preserve"> </w:t>
                        </w:r>
                        <w:r>
                          <w:rPr>
                            <w:sz w:val="21"/>
                          </w:rPr>
                          <w:t>happen</w:t>
                        </w:r>
                        <w:r>
                          <w:rPr>
                            <w:spacing w:val="-2"/>
                            <w:sz w:val="21"/>
                          </w:rPr>
                          <w:t xml:space="preserve"> </w:t>
                        </w:r>
                        <w:r>
                          <w:rPr>
                            <w:sz w:val="21"/>
                          </w:rPr>
                          <w:t>on</w:t>
                        </w:r>
                        <w:r>
                          <w:rPr>
                            <w:spacing w:val="-5"/>
                            <w:sz w:val="21"/>
                          </w:rPr>
                          <w:t xml:space="preserve"> </w:t>
                        </w:r>
                        <w:r>
                          <w:rPr>
                            <w:sz w:val="21"/>
                          </w:rPr>
                          <w:t>low-memory</w:t>
                        </w:r>
                        <w:r>
                          <w:rPr>
                            <w:spacing w:val="-2"/>
                            <w:sz w:val="21"/>
                          </w:rPr>
                          <w:t xml:space="preserve"> </w:t>
                        </w:r>
                        <w:r>
                          <w:rPr>
                            <w:sz w:val="21"/>
                          </w:rPr>
                          <w:t>Android</w:t>
                        </w:r>
                        <w:r>
                          <w:rPr>
                            <w:spacing w:val="-2"/>
                            <w:sz w:val="21"/>
                          </w:rPr>
                          <w:t xml:space="preserve"> </w:t>
                        </w:r>
                        <w:r>
                          <w:rPr>
                            <w:sz w:val="21"/>
                          </w:rPr>
                          <w:t>devices</w:t>
                        </w:r>
                        <w:r>
                          <w:rPr>
                            <w:spacing w:val="-3"/>
                            <w:sz w:val="21"/>
                          </w:rPr>
                          <w:t xml:space="preserve"> </w:t>
                        </w:r>
                        <w:r>
                          <w:rPr>
                            <w:sz w:val="21"/>
                          </w:rPr>
                          <w:t>during</w:t>
                        </w:r>
                        <w:r>
                          <w:rPr>
                            <w:spacing w:val="-3"/>
                            <w:sz w:val="21"/>
                          </w:rPr>
                          <w:t xml:space="preserve"> </w:t>
                        </w:r>
                        <w:r>
                          <w:rPr>
                            <w:sz w:val="21"/>
                          </w:rPr>
                          <w:t>image</w:t>
                        </w:r>
                        <w:r>
                          <w:rPr>
                            <w:spacing w:val="-2"/>
                            <w:sz w:val="21"/>
                          </w:rPr>
                          <w:t xml:space="preserve"> </w:t>
                        </w:r>
                        <w:r>
                          <w:rPr>
                            <w:sz w:val="21"/>
                          </w:rPr>
                          <w:t>upload.</w:t>
                        </w:r>
                        <w:r>
                          <w:rPr>
                            <w:spacing w:val="-5"/>
                            <w:sz w:val="21"/>
                          </w:rPr>
                          <w:t xml:space="preserve"> </w:t>
                        </w:r>
                        <w:r>
                          <w:rPr>
                            <w:sz w:val="21"/>
                          </w:rPr>
                          <w:t>The new strategy adds low-memory and interrupted-upload tests on those devices to every regression cycle.</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12512" behindDoc="1" locked="0" layoutInCell="1" allowOverlap="1">
                <wp:simplePos x="0" y="0"/>
                <wp:positionH relativeFrom="page">
                  <wp:posOffset>635000</wp:posOffset>
                </wp:positionH>
                <wp:positionV relativeFrom="paragraph">
                  <wp:posOffset>971550</wp:posOffset>
                </wp:positionV>
                <wp:extent cx="6313805" cy="489585"/>
                <wp:effectExtent l="0" t="0" r="10795" b="13335"/>
                <wp:wrapTopAndBottom/>
                <wp:docPr id="266" name="Group 266"/>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67" name="Graphic 267"/>
                        <wps:cNvSpPr/>
                        <wps:spPr>
                          <a:xfrm>
                            <a:off x="38100" y="7696"/>
                            <a:ext cx="6269990" cy="474345"/>
                          </a:xfrm>
                          <a:custGeom>
                            <a:avLst/>
                            <a:gdLst/>
                            <a:ahLst/>
                            <a:cxnLst/>
                            <a:rect l="l" t="t" r="r" b="b"/>
                            <a:pathLst>
                              <a:path w="6269990" h="474345">
                                <a:moveTo>
                                  <a:pt x="6269482" y="0"/>
                                </a:moveTo>
                                <a:lnTo>
                                  <a:pt x="0" y="0"/>
                                </a:lnTo>
                                <a:lnTo>
                                  <a:pt x="0" y="474268"/>
                                </a:lnTo>
                                <a:lnTo>
                                  <a:pt x="6269482" y="474268"/>
                                </a:lnTo>
                                <a:lnTo>
                                  <a:pt x="6269482" y="0"/>
                                </a:lnTo>
                                <a:close/>
                              </a:path>
                            </a:pathLst>
                          </a:custGeom>
                          <a:solidFill>
                            <a:srgbClr val="E8F5E9"/>
                          </a:solidFill>
                        </wps:spPr>
                        <wps:bodyPr wrap="square" lIns="0" tIns="0" rIns="0" bIns="0" rtlCol="0">
                          <a:noAutofit/>
                        </wps:bodyPr>
                      </wps:wsp>
                      <wps:wsp>
                        <wps:cNvPr id="268" name="Graphic 26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269" name="Graphic 269"/>
                        <wps:cNvSpPr/>
                        <wps:spPr>
                          <a:xfrm>
                            <a:off x="19811" y="431673"/>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270" name="Graphic 270"/>
                        <wps:cNvSpPr/>
                        <wps:spPr>
                          <a:xfrm>
                            <a:off x="0" y="57988"/>
                            <a:ext cx="6313805" cy="431800"/>
                          </a:xfrm>
                          <a:custGeom>
                            <a:avLst/>
                            <a:gdLst/>
                            <a:ahLst/>
                            <a:cxnLst/>
                            <a:rect l="l" t="t" r="r" b="b"/>
                            <a:pathLst>
                              <a:path w="6313805" h="431800">
                                <a:moveTo>
                                  <a:pt x="6313678" y="0"/>
                                </a:moveTo>
                                <a:lnTo>
                                  <a:pt x="6307582" y="0"/>
                                </a:lnTo>
                                <a:lnTo>
                                  <a:pt x="6307582" y="425500"/>
                                </a:lnTo>
                                <a:lnTo>
                                  <a:pt x="38100" y="425500"/>
                                </a:lnTo>
                                <a:lnTo>
                                  <a:pt x="38100" y="0"/>
                                </a:lnTo>
                                <a:lnTo>
                                  <a:pt x="0" y="0"/>
                                </a:lnTo>
                                <a:lnTo>
                                  <a:pt x="0" y="425500"/>
                                </a:lnTo>
                                <a:lnTo>
                                  <a:pt x="0" y="431596"/>
                                </a:lnTo>
                                <a:lnTo>
                                  <a:pt x="6307582" y="431596"/>
                                </a:lnTo>
                                <a:lnTo>
                                  <a:pt x="6313678" y="431596"/>
                                </a:lnTo>
                                <a:lnTo>
                                  <a:pt x="6313678" y="425500"/>
                                </a:lnTo>
                                <a:lnTo>
                                  <a:pt x="6313678" y="0"/>
                                </a:lnTo>
                                <a:close/>
                              </a:path>
                            </a:pathLst>
                          </a:custGeom>
                          <a:solidFill>
                            <a:srgbClr val="2D7C31"/>
                          </a:solidFill>
                        </wps:spPr>
                        <wps:bodyPr wrap="square" lIns="0" tIns="0" rIns="0" bIns="0" rtlCol="0">
                          <a:noAutofit/>
                        </wps:bodyPr>
                      </wps:wsp>
                      <wps:wsp>
                        <wps:cNvPr id="271" name="Textbox 271"/>
                        <wps:cNvSpPr txBox="1"/>
                        <wps:spPr>
                          <a:xfrm>
                            <a:off x="38100" y="6095"/>
                            <a:ext cx="6269990" cy="477520"/>
                          </a:xfrm>
                          <a:prstGeom prst="rect">
                            <a:avLst/>
                          </a:prstGeom>
                        </wps:spPr>
                        <wps:txbx>
                          <w:txbxContent>
                            <w:p w14:paraId="529059BC">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Applying</w:t>
                              </w:r>
                              <w:r>
                                <w:rPr>
                                  <w:spacing w:val="-4"/>
                                  <w:sz w:val="21"/>
                                </w:rPr>
                                <w:t xml:space="preserve"> </w:t>
                              </w:r>
                              <w:r>
                                <w:rPr>
                                  <w:sz w:val="21"/>
                                </w:rPr>
                                <w:t>testing</w:t>
                              </w:r>
                              <w:r>
                                <w:rPr>
                                  <w:spacing w:val="-3"/>
                                  <w:sz w:val="21"/>
                                </w:rPr>
                                <w:t xml:space="preserve"> </w:t>
                              </w:r>
                              <w:r>
                                <w:rPr>
                                  <w:sz w:val="21"/>
                                </w:rPr>
                                <w:t>principles</w:t>
                              </w:r>
                              <w:r>
                                <w:rPr>
                                  <w:spacing w:val="-3"/>
                                  <w:sz w:val="21"/>
                                </w:rPr>
                                <w:t xml:space="preserve"> </w:t>
                              </w:r>
                              <w:r>
                                <w:rPr>
                                  <w:sz w:val="21"/>
                                </w:rPr>
                                <w:t>produces</w:t>
                              </w:r>
                              <w:r>
                                <w:rPr>
                                  <w:spacing w:val="-3"/>
                                  <w:sz w:val="21"/>
                                </w:rPr>
                                <w:t xml:space="preserve"> </w:t>
                              </w:r>
                              <w:r>
                                <w:rPr>
                                  <w:sz w:val="21"/>
                                </w:rPr>
                                <w:t>a</w:t>
                              </w:r>
                              <w:r>
                                <w:rPr>
                                  <w:spacing w:val="-2"/>
                                  <w:sz w:val="21"/>
                                </w:rPr>
                                <w:t xml:space="preserve"> </w:t>
                              </w:r>
                              <w:r>
                                <w:rPr>
                                  <w:sz w:val="21"/>
                                </w:rPr>
                                <w:t>standard,</w:t>
                              </w:r>
                              <w:r>
                                <w:rPr>
                                  <w:spacing w:val="-2"/>
                                  <w:sz w:val="21"/>
                                </w:rPr>
                                <w:t xml:space="preserve"> </w:t>
                              </w:r>
                              <w:r>
                                <w:rPr>
                                  <w:sz w:val="21"/>
                                </w:rPr>
                                <w:t>risk-based</w:t>
                              </w:r>
                              <w:r>
                                <w:rPr>
                                  <w:spacing w:val="-2"/>
                                  <w:sz w:val="21"/>
                                </w:rPr>
                                <w:t xml:space="preserve"> </w:t>
                              </w:r>
                              <w:r>
                                <w:rPr>
                                  <w:sz w:val="21"/>
                                </w:rPr>
                                <w:t>strategy</w:t>
                              </w:r>
                              <w:r>
                                <w:rPr>
                                  <w:spacing w:val="-2"/>
                                  <w:sz w:val="21"/>
                                </w:rPr>
                                <w:t xml:space="preserve"> </w:t>
                              </w:r>
                              <w:r>
                                <w:rPr>
                                  <w:sz w:val="21"/>
                                </w:rPr>
                                <w:t>that</w:t>
                              </w:r>
                              <w:r>
                                <w:rPr>
                                  <w:spacing w:val="-4"/>
                                  <w:sz w:val="21"/>
                                </w:rPr>
                                <w:t xml:space="preserve"> </w:t>
                              </w:r>
                              <w:r>
                                <w:rPr>
                                  <w:sz w:val="21"/>
                                </w:rPr>
                                <w:t>makes</w:t>
                              </w:r>
                              <w:r>
                                <w:rPr>
                                  <w:spacing w:val="-3"/>
                                  <w:sz w:val="21"/>
                                </w:rPr>
                                <w:t xml:space="preserve"> </w:t>
                              </w:r>
                              <w:r>
                                <w:rPr>
                                  <w:sz w:val="21"/>
                                </w:rPr>
                                <w:t>the</w:t>
                              </w:r>
                              <w:r>
                                <w:rPr>
                                  <w:spacing w:val="-2"/>
                                  <w:sz w:val="21"/>
                                </w:rPr>
                                <w:t xml:space="preserve"> </w:t>
                              </w:r>
                              <w:r>
                                <w:rPr>
                                  <w:sz w:val="21"/>
                                </w:rPr>
                                <w:t>mobile application more stable and reliable.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55pt;width:497.15pt;mso-position-horizontal-relative:page;mso-wrap-distance-bottom:0pt;mso-wrap-distance-top:0pt;z-index:-251603968;mso-width-relative:page;mso-height-relative:page;" coordsize="6313805,489584" o:gfxdata="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&#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NN63LPaAAAADAEAAA8AAAAAAAAAAQAgAAAAIgAAAGRy&#10;cy9kb3ducmV2LnhtbFBLAQIUABQAAAAIAIdO4kBhRV3ZPQQAAHUTAAAOAAAAAAAAAAEAIAAAACkB&#10;AABkcnMvZTJvRG9jLnhtbFBLBQYAAAAABgAGAFkBAADYBwAAAAA=&#10;">
                <o:lock v:ext="edit" aspectratio="f"/>
                <v:shape id="Graphic 267" o:spid="_x0000_s1026" o:spt="100" style="position:absolute;left:38100;top:7696;height:474345;width:6269990;" fillcolor="#E8F5E9" filled="t" stroked="f" coordsize="6269990,474345" o:gfxdata="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62R74A&#10;AADcAAAADwAAAAAAAAABACAAAAAiAAAAZHJzL2Rvd25yZXYueG1sUEsBAhQAFAAAAAgAh07iQDMv&#10;BZ47AAAAOQAAABAAAAAAAAAAAQAgAAAADQEAAGRycy9zaGFwZXhtbC54bWxQSwUGAAAAAAYABgBb&#10;AQAAtwMAAAAA&#10;" path="m6269482,0l0,0,0,474268,6269482,474268,6269482,0xe">
                  <v:fill on="t" focussize="0,0"/>
                  <v:stroke on="f"/>
                  <v:imagedata o:title=""/>
                  <o:lock v:ext="edit" aspectratio="f"/>
                  <v:textbox inset="0mm,0mm,0mm,0mm"/>
                </v:shape>
                <v:shape id="Graphic 268" o:spid="_x0000_s1026" o:spt="100" style="position:absolute;left:0;top:0;height:58419;width:6313805;" fillcolor="#2D7C31" filled="t" stroked="f" coordsize="6313805,58419" o:gfxdata="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iDu5AAAA3AAA&#10;AA8AAAAAAAAAAQAgAAAAIgAAAGRycy9kb3ducmV2LnhtbFBLAQIUABQAAAAIAIdO4kAzLwWeOwAA&#10;ADkAAAAQAAAAAAAAAAEAIAAAAAgBAABkcnMvc2hhcGV4bWwueG1sUEsFBgAAAAAGAAYAWwEAALID&#10;AAAAAA==&#10;" path="m6313678,0l6307582,0,38100,12,0,12,0,6096,0,57912,38100,57912,38100,6096,6307582,6096,6307582,57912,6313678,57912,6313678,6096,6313678,12xe">
                  <v:fill on="t" focussize="0,0"/>
                  <v:stroke on="f"/>
                  <v:imagedata o:title=""/>
                  <o:lock v:ext="edit" aspectratio="f"/>
                  <v:textbox inset="0mm,0mm,0mm,0mm"/>
                </v:shape>
                <v:shape id="Graphic 269" o:spid="_x0000_s1026" o:spt="100" style="position:absolute;left:19811;top:431673;height:50800;width:6290945;" fillcolor="#E8F5E9" filled="t" stroked="f" coordsize="6290945,50800" o:gfxdata="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PVab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270" o:spid="_x0000_s1026" o:spt="100" style="position:absolute;left:0;top:57988;height:431800;width:6313805;" fillcolor="#2D7C31" filled="t" stroked="f" coordsize="6313805,431800" o:gfxdata="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j5xG8AAAA&#10;3AAAAA8AAAAAAAAAAQAgAAAAIgAAAGRycy9kb3ducmV2LnhtbFBLAQIUABQAAAAIAIdO4kAzLwWe&#10;OwAAADkAAAAQAAAAAAAAAAEAIAAAAAsBAABkcnMvc2hhcGV4bWwueG1sUEsFBgAAAAAGAAYAWwEA&#10;ALUDAAAAAA==&#10;" path="m6313678,0l6307582,0,6307582,425500,38100,425500,38100,0,0,0,0,425500,0,431596,6307582,431596,6313678,431596,6313678,425500,6313678,0xe">
                  <v:fill on="t" focussize="0,0"/>
                  <v:stroke on="f"/>
                  <v:imagedata o:title=""/>
                  <o:lock v:ext="edit" aspectratio="f"/>
                  <v:textbox inset="0mm,0mm,0mm,0mm"/>
                </v:shape>
                <v:shape id="Textbox 271" o:spid="_x0000_s1026" o:spt="202" type="#_x0000_t202" style="position:absolute;left:38100;top:6095;height:477520;width:6269990;" filled="f" stroked="f" coordsize="21600,21600" o:gfxdata="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v4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9059BC">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Applying</w:t>
                        </w:r>
                        <w:r>
                          <w:rPr>
                            <w:spacing w:val="-4"/>
                            <w:sz w:val="21"/>
                          </w:rPr>
                          <w:t xml:space="preserve"> </w:t>
                        </w:r>
                        <w:r>
                          <w:rPr>
                            <w:sz w:val="21"/>
                          </w:rPr>
                          <w:t>testing</w:t>
                        </w:r>
                        <w:r>
                          <w:rPr>
                            <w:spacing w:val="-3"/>
                            <w:sz w:val="21"/>
                          </w:rPr>
                          <w:t xml:space="preserve"> </w:t>
                        </w:r>
                        <w:r>
                          <w:rPr>
                            <w:sz w:val="21"/>
                          </w:rPr>
                          <w:t>principles</w:t>
                        </w:r>
                        <w:r>
                          <w:rPr>
                            <w:spacing w:val="-3"/>
                            <w:sz w:val="21"/>
                          </w:rPr>
                          <w:t xml:space="preserve"> </w:t>
                        </w:r>
                        <w:r>
                          <w:rPr>
                            <w:sz w:val="21"/>
                          </w:rPr>
                          <w:t>produces</w:t>
                        </w:r>
                        <w:r>
                          <w:rPr>
                            <w:spacing w:val="-3"/>
                            <w:sz w:val="21"/>
                          </w:rPr>
                          <w:t xml:space="preserve"> </w:t>
                        </w:r>
                        <w:r>
                          <w:rPr>
                            <w:sz w:val="21"/>
                          </w:rPr>
                          <w:t>a</w:t>
                        </w:r>
                        <w:r>
                          <w:rPr>
                            <w:spacing w:val="-2"/>
                            <w:sz w:val="21"/>
                          </w:rPr>
                          <w:t xml:space="preserve"> </w:t>
                        </w:r>
                        <w:r>
                          <w:rPr>
                            <w:sz w:val="21"/>
                          </w:rPr>
                          <w:t>standard,</w:t>
                        </w:r>
                        <w:r>
                          <w:rPr>
                            <w:spacing w:val="-2"/>
                            <w:sz w:val="21"/>
                          </w:rPr>
                          <w:t xml:space="preserve"> </w:t>
                        </w:r>
                        <w:r>
                          <w:rPr>
                            <w:sz w:val="21"/>
                          </w:rPr>
                          <w:t>risk-based</w:t>
                        </w:r>
                        <w:r>
                          <w:rPr>
                            <w:spacing w:val="-2"/>
                            <w:sz w:val="21"/>
                          </w:rPr>
                          <w:t xml:space="preserve"> </w:t>
                        </w:r>
                        <w:r>
                          <w:rPr>
                            <w:sz w:val="21"/>
                          </w:rPr>
                          <w:t>strategy</w:t>
                        </w:r>
                        <w:r>
                          <w:rPr>
                            <w:spacing w:val="-2"/>
                            <w:sz w:val="21"/>
                          </w:rPr>
                          <w:t xml:space="preserve"> </w:t>
                        </w:r>
                        <w:r>
                          <w:rPr>
                            <w:sz w:val="21"/>
                          </w:rPr>
                          <w:t>that</w:t>
                        </w:r>
                        <w:r>
                          <w:rPr>
                            <w:spacing w:val="-4"/>
                            <w:sz w:val="21"/>
                          </w:rPr>
                          <w:t xml:space="preserve"> </w:t>
                        </w:r>
                        <w:r>
                          <w:rPr>
                            <w:sz w:val="21"/>
                          </w:rPr>
                          <w:t>makes</w:t>
                        </w:r>
                        <w:r>
                          <w:rPr>
                            <w:spacing w:val="-3"/>
                            <w:sz w:val="21"/>
                          </w:rPr>
                          <w:t xml:space="preserve"> </w:t>
                        </w:r>
                        <w:r>
                          <w:rPr>
                            <w:sz w:val="21"/>
                          </w:rPr>
                          <w:t>the</w:t>
                        </w:r>
                        <w:r>
                          <w:rPr>
                            <w:spacing w:val="-2"/>
                            <w:sz w:val="21"/>
                          </w:rPr>
                          <w:t xml:space="preserve"> </w:t>
                        </w:r>
                        <w:r>
                          <w:rPr>
                            <w:sz w:val="21"/>
                          </w:rPr>
                          <w:t>mobile application more stable and reliable.</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lang w:val="en-US"/>
        </w:rPr>
        <w:t xml:space="preserve"> </w:t>
      </w:r>
    </w:p>
    <w:p w14:paraId="61360DDE">
      <w:pPr>
        <w:pStyle w:val="7"/>
        <w:spacing w:before="6"/>
        <w:rPr>
          <w:rFonts w:hint="default" w:ascii="Times New Roman" w:hAnsi="Times New Roman" w:cs="Times New Roman"/>
          <w:i/>
          <w:sz w:val="4"/>
        </w:rPr>
      </w:pPr>
    </w:p>
    <w:p w14:paraId="47248A69">
      <w:pPr>
        <w:pStyle w:val="7"/>
        <w:spacing w:before="87"/>
        <w:rPr>
          <w:rFonts w:hint="default" w:ascii="Times New Roman" w:hAnsi="Times New Roman" w:cs="Times New Roman"/>
          <w:i/>
          <w:sz w:val="20"/>
        </w:rPr>
      </w:pPr>
    </w:p>
    <w:p w14:paraId="37946948">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18035C9F">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5107E73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1069023C">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Q17</w:t>
            </w:r>
          </w:p>
        </w:tc>
        <w:tc>
          <w:tcPr>
            <w:tcW w:w="7502" w:type="dxa"/>
            <w:tcBorders>
              <w:left w:val="nil"/>
            </w:tcBorders>
            <w:shd w:val="clear" w:color="auto" w:fill="EAF0FA"/>
          </w:tcPr>
          <w:p w14:paraId="7B94A38B">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Testing</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versus</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pacing w:val="-2"/>
                <w:sz w:val="26"/>
              </w:rPr>
              <w:t>Debugging</w:t>
            </w:r>
          </w:p>
        </w:tc>
        <w:tc>
          <w:tcPr>
            <w:tcW w:w="1102" w:type="dxa"/>
            <w:shd w:val="clear" w:color="auto" w:fill="2D75B6"/>
          </w:tcPr>
          <w:p w14:paraId="6F74B4DB">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F55EE2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2B916844">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company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confuses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debugging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with</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leading</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delays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resolution.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needs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clarity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both concepts. Differentiate testing and debugging using a real-time scenario. Explain their roles in improving software quality.</w:t>
            </w:r>
          </w:p>
        </w:tc>
      </w:tr>
    </w:tbl>
    <w:p w14:paraId="23387DB9">
      <w:pPr>
        <w:pStyle w:val="9"/>
        <w:numPr>
          <w:ilvl w:val="0"/>
          <w:numId w:val="17"/>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353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72" name="Graphic 27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72" o:spid="_x0000_s1026" o:spt="100" style="position:absolute;left:0pt;margin-left:48.55pt;margin-top:25.6pt;height:0.75pt;width:498.35pt;mso-position-horizontal-relative:page;mso-wrap-distance-bottom:0pt;mso-wrap-distance-top:0pt;z-index:-25160294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VduyqS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2C80F044">
      <w:pPr>
        <w:pStyle w:val="7"/>
        <w:spacing w:line="276" w:lineRule="auto"/>
        <w:ind w:left="150" w:right="141"/>
        <w:jc w:val="both"/>
        <w:rPr>
          <w:rFonts w:hint="default" w:ascii="Times New Roman" w:hAnsi="Times New Roman" w:cs="Times New Roman"/>
        </w:rPr>
      </w:pPr>
      <w:r>
        <w:rPr>
          <w:rFonts w:hint="default" w:ascii="Times New Roman" w:hAnsi="Times New Roman" w:cs="Times New Roman"/>
        </w:rPr>
        <w:t>Testing is the</w:t>
      </w:r>
      <w:r>
        <w:rPr>
          <w:rFonts w:hint="default" w:ascii="Times New Roman" w:hAnsi="Times New Roman" w:cs="Times New Roman"/>
          <w:spacing w:val="-1"/>
        </w:rPr>
        <w:t xml:space="preserve"> </w:t>
      </w:r>
      <w:r>
        <w:rPr>
          <w:rFonts w:hint="default" w:ascii="Times New Roman" w:hAnsi="Times New Roman" w:cs="Times New Roman"/>
        </w:rPr>
        <w:t>process of</w:t>
      </w:r>
      <w:r>
        <w:rPr>
          <w:rFonts w:hint="default" w:ascii="Times New Roman" w:hAnsi="Times New Roman" w:cs="Times New Roman"/>
          <w:spacing w:val="-1"/>
        </w:rPr>
        <w:t xml:space="preserve"> </w:t>
      </w:r>
      <w:r>
        <w:rPr>
          <w:rFonts w:hint="default" w:ascii="Times New Roman" w:hAnsi="Times New Roman" w:cs="Times New Roman"/>
        </w:rPr>
        <w:t>executing software to detect failures and</w:t>
      </w:r>
      <w:r>
        <w:rPr>
          <w:rFonts w:hint="default" w:ascii="Times New Roman" w:hAnsi="Times New Roman" w:cs="Times New Roman"/>
          <w:spacing w:val="-4"/>
        </w:rPr>
        <w:t xml:space="preserve"> </w:t>
      </w:r>
      <w:r>
        <w:rPr>
          <w:rFonts w:hint="default" w:ascii="Times New Roman" w:hAnsi="Times New Roman" w:cs="Times New Roman"/>
        </w:rPr>
        <w:t>evaluate</w:t>
      </w:r>
      <w:r>
        <w:rPr>
          <w:rFonts w:hint="default" w:ascii="Times New Roman" w:hAnsi="Times New Roman" w:cs="Times New Roman"/>
          <w:spacing w:val="-1"/>
        </w:rPr>
        <w:t xml:space="preserve"> </w:t>
      </w:r>
      <w:r>
        <w:rPr>
          <w:rFonts w:hint="default" w:ascii="Times New Roman" w:hAnsi="Times New Roman" w:cs="Times New Roman"/>
        </w:rPr>
        <w:t>quality; it</w:t>
      </w:r>
      <w:r>
        <w:rPr>
          <w:rFonts w:hint="default" w:ascii="Times New Roman" w:hAnsi="Times New Roman" w:cs="Times New Roman"/>
          <w:spacing w:val="-3"/>
        </w:rPr>
        <w:t xml:space="preserve"> </w:t>
      </w:r>
      <w:r>
        <w:rPr>
          <w:rFonts w:hint="default" w:ascii="Times New Roman" w:hAnsi="Times New Roman" w:cs="Times New Roman"/>
        </w:rPr>
        <w:t>is performed</w:t>
      </w:r>
      <w:r>
        <w:rPr>
          <w:rFonts w:hint="default" w:ascii="Times New Roman" w:hAnsi="Times New Roman" w:cs="Times New Roman"/>
          <w:spacing w:val="-1"/>
        </w:rPr>
        <w:t xml:space="preserve"> </w:t>
      </w:r>
      <w:r>
        <w:rPr>
          <w:rFonts w:hint="default" w:ascii="Times New Roman" w:hAnsi="Times New Roman" w:cs="Times New Roman"/>
        </w:rPr>
        <w:t>mainly</w:t>
      </w:r>
      <w:r>
        <w:rPr>
          <w:rFonts w:hint="default" w:ascii="Times New Roman" w:hAnsi="Times New Roman" w:cs="Times New Roman"/>
          <w:spacing w:val="-1"/>
        </w:rPr>
        <w:t xml:space="preserve"> </w:t>
      </w:r>
      <w:r>
        <w:rPr>
          <w:rFonts w:hint="default" w:ascii="Times New Roman" w:hAnsi="Times New Roman" w:cs="Times New Roman"/>
        </w:rPr>
        <w:t>by</w:t>
      </w:r>
      <w:r>
        <w:rPr>
          <w:rFonts w:hint="default" w:ascii="Times New Roman" w:hAnsi="Times New Roman" w:cs="Times New Roman"/>
          <w:spacing w:val="-1"/>
        </w:rPr>
        <w:t xml:space="preserve"> </w:t>
      </w:r>
      <w:r>
        <w:rPr>
          <w:rFonts w:hint="default" w:ascii="Times New Roman" w:hAnsi="Times New Roman" w:cs="Times New Roman"/>
        </w:rPr>
        <w:t>testers and it shows that defects exist. Debugging is the developer’s activity of locating the cause of a reported failure, correcting the defect and verifying the fix. Testing finds symptoms; debugging finds and removes causes.</w:t>
      </w:r>
    </w:p>
    <w:p w14:paraId="3DC97BE2">
      <w:pPr>
        <w:pStyle w:val="9"/>
        <w:numPr>
          <w:ilvl w:val="0"/>
          <w:numId w:val="17"/>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3536"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73" name="Graphic 27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73" o:spid="_x0000_s1026" o:spt="100" style="position:absolute;left:0pt;margin-left:48.55pt;margin-top:25.55pt;height:0.75pt;width:498.35pt;mso-position-horizontal-relative:page;mso-wrap-distance-bottom:0pt;mso-wrap-distance-top:0pt;z-index:-251602944;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AH9Tta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48977EFD">
      <w:pPr>
        <w:pStyle w:val="9"/>
        <w:numPr>
          <w:ilvl w:val="1"/>
          <w:numId w:val="17"/>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Scenario:</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In</w:t>
      </w:r>
      <w:r>
        <w:rPr>
          <w:rFonts w:hint="default" w:ascii="Times New Roman" w:hAnsi="Times New Roman" w:cs="Times New Roman"/>
          <w:spacing w:val="-7"/>
          <w:sz w:val="21"/>
        </w:rPr>
        <w:t xml:space="preserve"> </w:t>
      </w:r>
      <w:r>
        <w:rPr>
          <w:rFonts w:hint="default" w:ascii="Times New Roman" w:hAnsi="Times New Roman" w:cs="Times New Roman"/>
          <w:sz w:val="21"/>
        </w:rPr>
        <w:t>an</w:t>
      </w:r>
      <w:r>
        <w:rPr>
          <w:rFonts w:hint="default" w:ascii="Times New Roman" w:hAnsi="Times New Roman" w:cs="Times New Roman"/>
          <w:spacing w:val="-5"/>
          <w:sz w:val="21"/>
        </w:rPr>
        <w:t xml:space="preserve"> </w:t>
      </w:r>
      <w:r>
        <w:rPr>
          <w:rFonts w:hint="default" w:ascii="Times New Roman" w:hAnsi="Times New Roman" w:cs="Times New Roman"/>
          <w:sz w:val="21"/>
        </w:rPr>
        <w:t>online-shopping</w:t>
      </w:r>
      <w:r>
        <w:rPr>
          <w:rFonts w:hint="default" w:ascii="Times New Roman" w:hAnsi="Times New Roman" w:cs="Times New Roman"/>
          <w:spacing w:val="-5"/>
          <w:sz w:val="21"/>
        </w:rPr>
        <w:t xml:space="preserve"> </w:t>
      </w:r>
      <w:r>
        <w:rPr>
          <w:rFonts w:hint="default" w:ascii="Times New Roman" w:hAnsi="Times New Roman" w:cs="Times New Roman"/>
          <w:sz w:val="21"/>
        </w:rPr>
        <w:t>app</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order</w:t>
      </w:r>
      <w:r>
        <w:rPr>
          <w:rFonts w:hint="default" w:ascii="Times New Roman" w:hAnsi="Times New Roman" w:cs="Times New Roman"/>
          <w:spacing w:val="-4"/>
          <w:sz w:val="21"/>
        </w:rPr>
        <w:t xml:space="preserve"> </w:t>
      </w:r>
      <w:r>
        <w:rPr>
          <w:rFonts w:hint="default" w:ascii="Times New Roman" w:hAnsi="Times New Roman" w:cs="Times New Roman"/>
          <w:sz w:val="21"/>
        </w:rPr>
        <w:t>total</w:t>
      </w:r>
      <w:r>
        <w:rPr>
          <w:rFonts w:hint="default" w:ascii="Times New Roman" w:hAnsi="Times New Roman" w:cs="Times New Roman"/>
          <w:spacing w:val="-5"/>
          <w:sz w:val="21"/>
        </w:rPr>
        <w:t xml:space="preserve"> </w:t>
      </w:r>
      <w:r>
        <w:rPr>
          <w:rFonts w:hint="default" w:ascii="Times New Roman" w:hAnsi="Times New Roman" w:cs="Times New Roman"/>
          <w:sz w:val="21"/>
        </w:rPr>
        <w:t>shows</w:t>
      </w:r>
      <w:r>
        <w:rPr>
          <w:rFonts w:hint="default" w:ascii="Times New Roman" w:hAnsi="Times New Roman" w:cs="Times New Roman"/>
          <w:spacing w:val="-5"/>
          <w:sz w:val="21"/>
        </w:rPr>
        <w:t xml:space="preserve"> </w:t>
      </w:r>
      <w:r>
        <w:rPr>
          <w:rFonts w:hint="default" w:ascii="Times New Roman" w:hAnsi="Times New Roman" w:cs="Times New Roman"/>
          <w:sz w:val="21"/>
        </w:rPr>
        <w:t>₹1,200</w:t>
      </w:r>
      <w:r>
        <w:rPr>
          <w:rFonts w:hint="default" w:ascii="Times New Roman" w:hAnsi="Times New Roman" w:cs="Times New Roman"/>
          <w:spacing w:val="-6"/>
          <w:sz w:val="21"/>
        </w:rPr>
        <w:t xml:space="preserve"> </w:t>
      </w:r>
      <w:r>
        <w:rPr>
          <w:rFonts w:hint="default" w:ascii="Times New Roman" w:hAnsi="Times New Roman" w:cs="Times New Roman"/>
          <w:sz w:val="21"/>
        </w:rPr>
        <w:t>instead</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6"/>
          <w:sz w:val="21"/>
        </w:rPr>
        <w:t xml:space="preserve"> </w:t>
      </w:r>
      <w:r>
        <w:rPr>
          <w:rFonts w:hint="default" w:ascii="Times New Roman" w:hAnsi="Times New Roman" w:cs="Times New Roman"/>
          <w:sz w:val="21"/>
        </w:rPr>
        <w:t>₹1,080</w:t>
      </w:r>
      <w:r>
        <w:rPr>
          <w:rFonts w:hint="default" w:ascii="Times New Roman" w:hAnsi="Times New Roman" w:cs="Times New Roman"/>
          <w:spacing w:val="-4"/>
          <w:sz w:val="21"/>
        </w:rPr>
        <w:t xml:space="preserve"> </w:t>
      </w:r>
      <w:r>
        <w:rPr>
          <w:rFonts w:hint="default" w:ascii="Times New Roman" w:hAnsi="Times New Roman" w:cs="Times New Roman"/>
          <w:sz w:val="21"/>
        </w:rPr>
        <w:t>after</w:t>
      </w:r>
      <w:r>
        <w:rPr>
          <w:rFonts w:hint="default" w:ascii="Times New Roman" w:hAnsi="Times New Roman" w:cs="Times New Roman"/>
          <w:spacing w:val="-4"/>
          <w:sz w:val="21"/>
        </w:rPr>
        <w:t xml:space="preserve"> </w:t>
      </w:r>
      <w:r>
        <w:rPr>
          <w:rFonts w:hint="default" w:ascii="Times New Roman" w:hAnsi="Times New Roman" w:cs="Times New Roman"/>
          <w:sz w:val="21"/>
        </w:rPr>
        <w:t>a</w:t>
      </w:r>
      <w:r>
        <w:rPr>
          <w:rFonts w:hint="default" w:ascii="Times New Roman" w:hAnsi="Times New Roman" w:cs="Times New Roman"/>
          <w:spacing w:val="-7"/>
          <w:sz w:val="21"/>
        </w:rPr>
        <w:t xml:space="preserve"> </w:t>
      </w:r>
      <w:r>
        <w:rPr>
          <w:rFonts w:hint="default" w:ascii="Times New Roman" w:hAnsi="Times New Roman" w:cs="Times New Roman"/>
          <w:sz w:val="21"/>
        </w:rPr>
        <w:t>10%</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coupon.</w:t>
      </w:r>
    </w:p>
    <w:p w14:paraId="4945A7F3">
      <w:pPr>
        <w:pStyle w:val="9"/>
        <w:numPr>
          <w:ilvl w:val="1"/>
          <w:numId w:val="17"/>
        </w:numPr>
        <w:tabs>
          <w:tab w:val="left" w:pos="612"/>
        </w:tabs>
        <w:spacing w:before="92" w:after="0" w:line="271" w:lineRule="auto"/>
        <w:ind w:left="612" w:right="1090" w:hanging="281"/>
        <w:jc w:val="left"/>
        <w:rPr>
          <w:rFonts w:hint="default" w:ascii="Times New Roman" w:hAnsi="Times New Roman" w:cs="Times New Roman"/>
          <w:sz w:val="21"/>
        </w:rPr>
      </w:pPr>
      <w:r>
        <w:rPr>
          <w:rFonts w:hint="default" w:ascii="Times New Roman" w:hAnsi="Times New Roman" w:cs="Times New Roman"/>
          <w:b/>
          <w:color w:val="1F3863"/>
          <w:sz w:val="21"/>
        </w:rPr>
        <w:t>Testing</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role:</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tester</w:t>
      </w:r>
      <w:r>
        <w:rPr>
          <w:rFonts w:hint="default" w:ascii="Times New Roman" w:hAnsi="Times New Roman" w:cs="Times New Roman"/>
          <w:spacing w:val="-2"/>
          <w:sz w:val="21"/>
        </w:rPr>
        <w:t xml:space="preserve"> </w:t>
      </w:r>
      <w:r>
        <w:rPr>
          <w:rFonts w:hint="default" w:ascii="Times New Roman" w:hAnsi="Times New Roman" w:cs="Times New Roman"/>
          <w:sz w:val="21"/>
        </w:rPr>
        <w:t>executes</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coupon</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case,</w:t>
      </w:r>
      <w:r>
        <w:rPr>
          <w:rFonts w:hint="default" w:ascii="Times New Roman" w:hAnsi="Times New Roman" w:cs="Times New Roman"/>
          <w:spacing w:val="-2"/>
          <w:sz w:val="21"/>
        </w:rPr>
        <w:t xml:space="preserve"> </w:t>
      </w:r>
      <w:r>
        <w:rPr>
          <w:rFonts w:hint="default" w:ascii="Times New Roman" w:hAnsi="Times New Roman" w:cs="Times New Roman"/>
          <w:sz w:val="21"/>
        </w:rPr>
        <w:t>observes</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failure,</w:t>
      </w:r>
      <w:r>
        <w:rPr>
          <w:rFonts w:hint="default" w:ascii="Times New Roman" w:hAnsi="Times New Roman" w:cs="Times New Roman"/>
          <w:spacing w:val="-4"/>
          <w:sz w:val="21"/>
        </w:rPr>
        <w:t xml:space="preserve"> </w:t>
      </w:r>
      <w:r>
        <w:rPr>
          <w:rFonts w:hint="default" w:ascii="Times New Roman" w:hAnsi="Times New Roman" w:cs="Times New Roman"/>
          <w:sz w:val="21"/>
        </w:rPr>
        <w:t>records</w:t>
      </w:r>
      <w:r>
        <w:rPr>
          <w:rFonts w:hint="default" w:ascii="Times New Roman" w:hAnsi="Times New Roman" w:cs="Times New Roman"/>
          <w:spacing w:val="-4"/>
          <w:sz w:val="21"/>
        </w:rPr>
        <w:t xml:space="preserve"> </w:t>
      </w:r>
      <w:r>
        <w:rPr>
          <w:rFonts w:hint="default" w:ascii="Times New Roman" w:hAnsi="Times New Roman" w:cs="Times New Roman"/>
          <w:sz w:val="21"/>
        </w:rPr>
        <w:t>steps,</w:t>
      </w:r>
      <w:r>
        <w:rPr>
          <w:rFonts w:hint="default" w:ascii="Times New Roman" w:hAnsi="Times New Roman" w:cs="Times New Roman"/>
          <w:spacing w:val="-2"/>
          <w:sz w:val="21"/>
        </w:rPr>
        <w:t xml:space="preserve"> </w:t>
      </w:r>
      <w:r>
        <w:rPr>
          <w:rFonts w:hint="default" w:ascii="Times New Roman" w:hAnsi="Times New Roman" w:cs="Times New Roman"/>
          <w:sz w:val="21"/>
        </w:rPr>
        <w:t>data</w:t>
      </w:r>
      <w:r>
        <w:rPr>
          <w:rFonts w:hint="default" w:ascii="Times New Roman" w:hAnsi="Times New Roman" w:cs="Times New Roman"/>
          <w:spacing w:val="-2"/>
          <w:sz w:val="21"/>
        </w:rPr>
        <w:t xml:space="preserve"> </w:t>
      </w:r>
      <w:r>
        <w:rPr>
          <w:rFonts w:hint="default" w:ascii="Times New Roman" w:hAnsi="Times New Roman" w:cs="Times New Roman"/>
          <w:sz w:val="21"/>
        </w:rPr>
        <w:t>and screenshots, and raises a defect.</w:t>
      </w:r>
    </w:p>
    <w:p w14:paraId="1C1EEFA6">
      <w:pPr>
        <w:pStyle w:val="9"/>
        <w:numPr>
          <w:ilvl w:val="1"/>
          <w:numId w:val="17"/>
        </w:numPr>
        <w:tabs>
          <w:tab w:val="left" w:pos="612"/>
        </w:tabs>
        <w:spacing w:before="57" w:after="0" w:line="268" w:lineRule="auto"/>
        <w:ind w:left="612" w:right="350" w:hanging="281"/>
        <w:jc w:val="left"/>
        <w:rPr>
          <w:rFonts w:hint="default" w:ascii="Times New Roman" w:hAnsi="Times New Roman" w:cs="Times New Roman"/>
          <w:sz w:val="21"/>
        </w:rPr>
      </w:pPr>
      <w:r>
        <w:rPr>
          <w:rFonts w:hint="default" w:ascii="Times New Roman" w:hAnsi="Times New Roman" w:cs="Times New Roman"/>
          <w:b/>
          <w:color w:val="1F3863"/>
          <w:sz w:val="21"/>
        </w:rPr>
        <w:t>Debugging</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role:</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developer</w:t>
      </w:r>
      <w:r>
        <w:rPr>
          <w:rFonts w:hint="default" w:ascii="Times New Roman" w:hAnsi="Times New Roman" w:cs="Times New Roman"/>
          <w:spacing w:val="-3"/>
          <w:sz w:val="21"/>
        </w:rPr>
        <w:t xml:space="preserve"> </w:t>
      </w:r>
      <w:r>
        <w:rPr>
          <w:rFonts w:hint="default" w:ascii="Times New Roman" w:hAnsi="Times New Roman" w:cs="Times New Roman"/>
          <w:sz w:val="21"/>
        </w:rPr>
        <w:t>reproduces</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problem,</w:t>
      </w:r>
      <w:r>
        <w:rPr>
          <w:rFonts w:hint="default" w:ascii="Times New Roman" w:hAnsi="Times New Roman" w:cs="Times New Roman"/>
          <w:spacing w:val="-2"/>
          <w:sz w:val="21"/>
        </w:rPr>
        <w:t xml:space="preserve"> </w:t>
      </w:r>
      <w:r>
        <w:rPr>
          <w:rFonts w:hint="default" w:ascii="Times New Roman" w:hAnsi="Times New Roman" w:cs="Times New Roman"/>
          <w:sz w:val="21"/>
        </w:rPr>
        <w:t>traces</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code,</w:t>
      </w:r>
      <w:r>
        <w:rPr>
          <w:rFonts w:hint="default" w:ascii="Times New Roman" w:hAnsi="Times New Roman" w:cs="Times New Roman"/>
          <w:spacing w:val="-4"/>
          <w:sz w:val="21"/>
        </w:rPr>
        <w:t xml:space="preserve"> </w:t>
      </w:r>
      <w:r>
        <w:rPr>
          <w:rFonts w:hint="default" w:ascii="Times New Roman" w:hAnsi="Times New Roman" w:cs="Times New Roman"/>
          <w:sz w:val="21"/>
        </w:rPr>
        <w:t>finds</w:t>
      </w:r>
      <w:r>
        <w:rPr>
          <w:rFonts w:hint="default" w:ascii="Times New Roman" w:hAnsi="Times New Roman" w:cs="Times New Roman"/>
          <w:spacing w:val="-4"/>
          <w:sz w:val="21"/>
        </w:rPr>
        <w:t xml:space="preserve"> </w:t>
      </w:r>
      <w:r>
        <w:rPr>
          <w:rFonts w:hint="default" w:ascii="Times New Roman" w:hAnsi="Times New Roman" w:cs="Times New Roman"/>
          <w:sz w:val="21"/>
        </w:rPr>
        <w:t>that</w:t>
      </w:r>
      <w:r>
        <w:rPr>
          <w:rFonts w:hint="default" w:ascii="Times New Roman" w:hAnsi="Times New Roman" w:cs="Times New Roman"/>
          <w:spacing w:val="-3"/>
          <w:sz w:val="21"/>
        </w:rPr>
        <w:t xml:space="preserve"> </w:t>
      </w:r>
      <w:r>
        <w:rPr>
          <w:rFonts w:hint="default" w:ascii="Times New Roman" w:hAnsi="Times New Roman" w:cs="Times New Roman"/>
          <w:sz w:val="21"/>
        </w:rPr>
        <w:t>discount</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z w:val="21"/>
        </w:rPr>
        <w:t>calculated</w:t>
      </w:r>
      <w:r>
        <w:rPr>
          <w:rFonts w:hint="default" w:ascii="Times New Roman" w:hAnsi="Times New Roman" w:cs="Times New Roman"/>
          <w:spacing w:val="-2"/>
          <w:sz w:val="21"/>
        </w:rPr>
        <w:t xml:space="preserve"> </w:t>
      </w:r>
      <w:r>
        <w:rPr>
          <w:rFonts w:hint="default" w:ascii="Times New Roman" w:hAnsi="Times New Roman" w:cs="Times New Roman"/>
          <w:sz w:val="21"/>
        </w:rPr>
        <w:t>on the pre-tax amount and applied twice/not at all, and corrects it.</w:t>
      </w:r>
    </w:p>
    <w:p w14:paraId="1EFEB916">
      <w:pPr>
        <w:pStyle w:val="9"/>
        <w:numPr>
          <w:ilvl w:val="1"/>
          <w:numId w:val="17"/>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Re-testing:</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tester</w:t>
      </w:r>
      <w:r>
        <w:rPr>
          <w:rFonts w:hint="default" w:ascii="Times New Roman" w:hAnsi="Times New Roman" w:cs="Times New Roman"/>
          <w:spacing w:val="-5"/>
          <w:sz w:val="21"/>
        </w:rPr>
        <w:t xml:space="preserve"> </w:t>
      </w:r>
      <w:r>
        <w:rPr>
          <w:rFonts w:hint="default" w:ascii="Times New Roman" w:hAnsi="Times New Roman" w:cs="Times New Roman"/>
          <w:sz w:val="21"/>
        </w:rPr>
        <w:t>re-executes</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failed</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related</w:t>
      </w:r>
      <w:r>
        <w:rPr>
          <w:rFonts w:hint="default" w:ascii="Times New Roman" w:hAnsi="Times New Roman" w:cs="Times New Roman"/>
          <w:spacing w:val="-6"/>
          <w:sz w:val="21"/>
        </w:rPr>
        <w:t xml:space="preserve"> </w:t>
      </w:r>
      <w:r>
        <w:rPr>
          <w:rFonts w:hint="default" w:ascii="Times New Roman" w:hAnsi="Times New Roman" w:cs="Times New Roman"/>
          <w:sz w:val="21"/>
        </w:rPr>
        <w:t>regression</w:t>
      </w:r>
      <w:r>
        <w:rPr>
          <w:rFonts w:hint="default" w:ascii="Times New Roman" w:hAnsi="Times New Roman" w:cs="Times New Roman"/>
          <w:spacing w:val="-4"/>
          <w:sz w:val="21"/>
        </w:rPr>
        <w:t xml:space="preserve"> </w:t>
      </w:r>
      <w:r>
        <w:rPr>
          <w:rFonts w:hint="default" w:ascii="Times New Roman" w:hAnsi="Times New Roman" w:cs="Times New Roman"/>
          <w:sz w:val="21"/>
        </w:rPr>
        <w:t>tests</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confirm</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pacing w:val="-4"/>
          <w:sz w:val="21"/>
        </w:rPr>
        <w:t>fix.</w:t>
      </w:r>
    </w:p>
    <w:p w14:paraId="591045A2">
      <w:pPr>
        <w:pStyle w:val="7"/>
        <w:spacing w:before="26"/>
        <w:rPr>
          <w:rFonts w:hint="default" w:ascii="Times New Roman" w:hAnsi="Times New Roman" w:cs="Times New Roman"/>
          <w:sz w:val="17"/>
        </w:rPr>
      </w:pPr>
    </w:p>
    <w:p w14:paraId="55B9F5DA">
      <w:pPr>
        <w:pStyle w:val="9"/>
        <w:numPr>
          <w:ilvl w:val="0"/>
          <w:numId w:val="17"/>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4560"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274" name="Graphic 27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74" o:spid="_x0000_s1026" o:spt="100" style="position:absolute;left:0pt;margin-left:48.55pt;margin-top:15.4pt;height:0.75pt;width:498.35pt;mso-position-horizontal-relative:page;mso-wrap-distance-bottom:0pt;mso-wrap-distance-top:0pt;z-index:-251601920;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Bz7i1n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69A733AA">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Difference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between</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testing</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and</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pacing w:val="-2"/>
          <w:sz w:val="19"/>
        </w:rPr>
        <w:t>debugging</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300"/>
        <w:gridCol w:w="3803"/>
        <w:gridCol w:w="3807"/>
      </w:tblGrid>
      <w:tr w14:paraId="44C7F96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2300" w:type="dxa"/>
            <w:tcBorders>
              <w:top w:val="nil"/>
              <w:bottom w:val="nil"/>
            </w:tcBorders>
            <w:shd w:val="clear" w:color="auto" w:fill="1F3863"/>
          </w:tcPr>
          <w:p w14:paraId="4BDBED87">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Aspect</w:t>
            </w:r>
          </w:p>
        </w:tc>
        <w:tc>
          <w:tcPr>
            <w:tcW w:w="3803" w:type="dxa"/>
            <w:tcBorders>
              <w:top w:val="nil"/>
              <w:bottom w:val="nil"/>
            </w:tcBorders>
            <w:shd w:val="clear" w:color="auto" w:fill="1F3863"/>
          </w:tcPr>
          <w:p w14:paraId="1E7D0FEC">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Testing</w:t>
            </w:r>
          </w:p>
        </w:tc>
        <w:tc>
          <w:tcPr>
            <w:tcW w:w="3807" w:type="dxa"/>
            <w:tcBorders>
              <w:top w:val="nil"/>
              <w:bottom w:val="nil"/>
            </w:tcBorders>
            <w:shd w:val="clear" w:color="auto" w:fill="1F3863"/>
          </w:tcPr>
          <w:p w14:paraId="1AC79184">
            <w:pPr>
              <w:pStyle w:val="10"/>
              <w:spacing w:before="90"/>
              <w:ind w:left="116"/>
              <w:rPr>
                <w:rFonts w:hint="default" w:ascii="Times New Roman" w:hAnsi="Times New Roman" w:cs="Times New Roman"/>
                <w:b/>
                <w:sz w:val="20"/>
              </w:rPr>
            </w:pPr>
            <w:r>
              <w:rPr>
                <w:rFonts w:hint="default" w:ascii="Times New Roman" w:hAnsi="Times New Roman" w:cs="Times New Roman"/>
                <w:b/>
                <w:color w:val="FFFFFF"/>
                <w:spacing w:val="-2"/>
                <w:sz w:val="20"/>
              </w:rPr>
              <w:t>Debugging</w:t>
            </w:r>
          </w:p>
        </w:tc>
      </w:tr>
      <w:tr w14:paraId="6F59C95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7" w:hRule="atLeast"/>
        </w:trPr>
        <w:tc>
          <w:tcPr>
            <w:tcW w:w="2300" w:type="dxa"/>
            <w:tcBorders>
              <w:left w:val="single" w:color="BEBEBE" w:sz="4" w:space="0"/>
              <w:bottom w:val="single" w:color="BEBEBE" w:sz="4" w:space="0"/>
              <w:right w:val="single" w:color="BEBEBE" w:sz="4" w:space="0"/>
            </w:tcBorders>
          </w:tcPr>
          <w:p w14:paraId="4C7F9588">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Purpose</w:t>
            </w:r>
          </w:p>
        </w:tc>
        <w:tc>
          <w:tcPr>
            <w:tcW w:w="3803" w:type="dxa"/>
            <w:tcBorders>
              <w:left w:val="single" w:color="BEBEBE" w:sz="4" w:space="0"/>
              <w:bottom w:val="single" w:color="BEBEBE" w:sz="4" w:space="0"/>
              <w:right w:val="single" w:color="BEBEBE" w:sz="4" w:space="0"/>
            </w:tcBorders>
          </w:tcPr>
          <w:p w14:paraId="07FC2620">
            <w:pPr>
              <w:pStyle w:val="10"/>
              <w:spacing w:before="75"/>
              <w:rPr>
                <w:rFonts w:hint="default" w:ascii="Times New Roman" w:hAnsi="Times New Roman" w:cs="Times New Roman"/>
                <w:sz w:val="20"/>
              </w:rPr>
            </w:pPr>
            <w:r>
              <w:rPr>
                <w:rFonts w:hint="default" w:ascii="Times New Roman" w:hAnsi="Times New Roman" w:cs="Times New Roman"/>
                <w:sz w:val="20"/>
              </w:rPr>
              <w:t>Detect</w:t>
            </w:r>
            <w:r>
              <w:rPr>
                <w:rFonts w:hint="default" w:ascii="Times New Roman" w:hAnsi="Times New Roman" w:cs="Times New Roman"/>
                <w:spacing w:val="-5"/>
                <w:sz w:val="20"/>
              </w:rPr>
              <w:t xml:space="preserve"> </w:t>
            </w:r>
            <w:r>
              <w:rPr>
                <w:rFonts w:hint="default" w:ascii="Times New Roman" w:hAnsi="Times New Roman" w:cs="Times New Roman"/>
                <w:sz w:val="20"/>
              </w:rPr>
              <w:t>failures</w:t>
            </w:r>
            <w:r>
              <w:rPr>
                <w:rFonts w:hint="default" w:ascii="Times New Roman" w:hAnsi="Times New Roman" w:cs="Times New Roman"/>
                <w:spacing w:val="-7"/>
                <w:sz w:val="20"/>
              </w:rPr>
              <w:t xml:space="preserve"> </w:t>
            </w:r>
            <w:r>
              <w:rPr>
                <w:rFonts w:hint="default" w:ascii="Times New Roman" w:hAnsi="Times New Roman" w:cs="Times New Roman"/>
                <w:sz w:val="20"/>
              </w:rPr>
              <w:t>and</w:t>
            </w:r>
            <w:r>
              <w:rPr>
                <w:rFonts w:hint="default" w:ascii="Times New Roman" w:hAnsi="Times New Roman" w:cs="Times New Roman"/>
                <w:spacing w:val="-6"/>
                <w:sz w:val="20"/>
              </w:rPr>
              <w:t xml:space="preserve"> </w:t>
            </w:r>
            <w:r>
              <w:rPr>
                <w:rFonts w:hint="default" w:ascii="Times New Roman" w:hAnsi="Times New Roman" w:cs="Times New Roman"/>
                <w:sz w:val="20"/>
              </w:rPr>
              <w:t>assess</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quality</w:t>
            </w:r>
          </w:p>
        </w:tc>
        <w:tc>
          <w:tcPr>
            <w:tcW w:w="3807" w:type="dxa"/>
            <w:tcBorders>
              <w:left w:val="single" w:color="BEBEBE" w:sz="4" w:space="0"/>
              <w:bottom w:val="single" w:color="BEBEBE" w:sz="4" w:space="0"/>
              <w:right w:val="single" w:color="BEBEBE" w:sz="4" w:space="0"/>
            </w:tcBorders>
          </w:tcPr>
          <w:p w14:paraId="6C53564C">
            <w:pPr>
              <w:pStyle w:val="10"/>
              <w:spacing w:before="75"/>
              <w:ind w:left="116"/>
              <w:rPr>
                <w:rFonts w:hint="default" w:ascii="Times New Roman" w:hAnsi="Times New Roman" w:cs="Times New Roman"/>
                <w:sz w:val="20"/>
              </w:rPr>
            </w:pPr>
            <w:r>
              <w:rPr>
                <w:rFonts w:hint="default" w:ascii="Times New Roman" w:hAnsi="Times New Roman" w:cs="Times New Roman"/>
                <w:sz w:val="20"/>
              </w:rPr>
              <w:t>Locate</w:t>
            </w:r>
            <w:r>
              <w:rPr>
                <w:rFonts w:hint="default" w:ascii="Times New Roman" w:hAnsi="Times New Roman" w:cs="Times New Roman"/>
                <w:spacing w:val="-5"/>
                <w:sz w:val="20"/>
              </w:rPr>
              <w:t xml:space="preserve"> </w:t>
            </w:r>
            <w:r>
              <w:rPr>
                <w:rFonts w:hint="default" w:ascii="Times New Roman" w:hAnsi="Times New Roman" w:cs="Times New Roman"/>
                <w:sz w:val="20"/>
              </w:rPr>
              <w:t>and</w:t>
            </w:r>
            <w:r>
              <w:rPr>
                <w:rFonts w:hint="default" w:ascii="Times New Roman" w:hAnsi="Times New Roman" w:cs="Times New Roman"/>
                <w:spacing w:val="-4"/>
                <w:sz w:val="20"/>
              </w:rPr>
              <w:t xml:space="preserve"> </w:t>
            </w:r>
            <w:r>
              <w:rPr>
                <w:rFonts w:hint="default" w:ascii="Times New Roman" w:hAnsi="Times New Roman" w:cs="Times New Roman"/>
                <w:sz w:val="20"/>
              </w:rPr>
              <w:t>remove</w:t>
            </w:r>
            <w:r>
              <w:rPr>
                <w:rFonts w:hint="default" w:ascii="Times New Roman" w:hAnsi="Times New Roman" w:cs="Times New Roman"/>
                <w:spacing w:val="-4"/>
                <w:sz w:val="20"/>
              </w:rPr>
              <w:t xml:space="preserve"> </w:t>
            </w:r>
            <w:r>
              <w:rPr>
                <w:rFonts w:hint="default" w:ascii="Times New Roman" w:hAnsi="Times New Roman" w:cs="Times New Roman"/>
                <w:sz w:val="20"/>
              </w:rPr>
              <w:t>the</w:t>
            </w:r>
            <w:r>
              <w:rPr>
                <w:rFonts w:hint="default" w:ascii="Times New Roman" w:hAnsi="Times New Roman" w:cs="Times New Roman"/>
                <w:spacing w:val="-5"/>
                <w:sz w:val="20"/>
              </w:rPr>
              <w:t xml:space="preserve"> </w:t>
            </w:r>
            <w:r>
              <w:rPr>
                <w:rFonts w:hint="default" w:ascii="Times New Roman" w:hAnsi="Times New Roman" w:cs="Times New Roman"/>
                <w:sz w:val="20"/>
              </w:rPr>
              <w:t>cause</w:t>
            </w:r>
            <w:r>
              <w:rPr>
                <w:rFonts w:hint="default" w:ascii="Times New Roman" w:hAnsi="Times New Roman" w:cs="Times New Roman"/>
                <w:spacing w:val="-2"/>
                <w:sz w:val="20"/>
              </w:rPr>
              <w:t xml:space="preserve"> </w:t>
            </w:r>
            <w:r>
              <w:rPr>
                <w:rFonts w:hint="default" w:ascii="Times New Roman" w:hAnsi="Times New Roman" w:cs="Times New Roman"/>
                <w:sz w:val="20"/>
              </w:rPr>
              <w:t>of</w:t>
            </w:r>
            <w:r>
              <w:rPr>
                <w:rFonts w:hint="default" w:ascii="Times New Roman" w:hAnsi="Times New Roman" w:cs="Times New Roman"/>
                <w:spacing w:val="-6"/>
                <w:sz w:val="20"/>
              </w:rPr>
              <w:t xml:space="preserve"> </w:t>
            </w:r>
            <w:r>
              <w:rPr>
                <w:rFonts w:hint="default" w:ascii="Times New Roman" w:hAnsi="Times New Roman" w:cs="Times New Roman"/>
                <w:sz w:val="20"/>
              </w:rPr>
              <w:t>a</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failure</w:t>
            </w:r>
          </w:p>
        </w:tc>
      </w:tr>
      <w:tr w14:paraId="1E044E8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72851228">
            <w:pPr>
              <w:pStyle w:val="10"/>
              <w:spacing w:before="83"/>
              <w:rPr>
                <w:rFonts w:hint="default" w:ascii="Times New Roman" w:hAnsi="Times New Roman" w:cs="Times New Roman"/>
                <w:b/>
                <w:sz w:val="20"/>
              </w:rPr>
            </w:pPr>
            <w:r>
              <w:rPr>
                <w:rFonts w:hint="default" w:ascii="Times New Roman" w:hAnsi="Times New Roman" w:cs="Times New Roman"/>
                <w:b/>
                <w:sz w:val="20"/>
              </w:rPr>
              <w:t>Performed</w:t>
            </w:r>
            <w:r>
              <w:rPr>
                <w:rFonts w:hint="default" w:ascii="Times New Roman" w:hAnsi="Times New Roman" w:cs="Times New Roman"/>
                <w:b/>
                <w:spacing w:val="-11"/>
                <w:sz w:val="20"/>
              </w:rPr>
              <w:t xml:space="preserve"> </w:t>
            </w:r>
            <w:r>
              <w:rPr>
                <w:rFonts w:hint="default" w:ascii="Times New Roman" w:hAnsi="Times New Roman" w:cs="Times New Roman"/>
                <w:b/>
                <w:spacing w:val="-5"/>
                <w:sz w:val="20"/>
              </w:rPr>
              <w:t>by</w:t>
            </w:r>
          </w:p>
        </w:tc>
        <w:tc>
          <w:tcPr>
            <w:tcW w:w="3803" w:type="dxa"/>
            <w:tcBorders>
              <w:top w:val="single" w:color="BEBEBE" w:sz="4" w:space="0"/>
              <w:left w:val="single" w:color="BEBEBE" w:sz="4" w:space="0"/>
              <w:bottom w:val="single" w:color="BEBEBE" w:sz="4" w:space="0"/>
              <w:right w:val="single" w:color="BEBEBE" w:sz="4" w:space="0"/>
            </w:tcBorders>
            <w:shd w:val="clear" w:color="auto" w:fill="F1F6FB"/>
          </w:tcPr>
          <w:p w14:paraId="2BCAA4A4">
            <w:pPr>
              <w:pStyle w:val="10"/>
              <w:spacing w:before="83"/>
              <w:rPr>
                <w:rFonts w:hint="default" w:ascii="Times New Roman" w:hAnsi="Times New Roman" w:cs="Times New Roman"/>
                <w:sz w:val="20"/>
              </w:rPr>
            </w:pPr>
            <w:r>
              <w:rPr>
                <w:rFonts w:hint="default" w:ascii="Times New Roman" w:hAnsi="Times New Roman" w:cs="Times New Roman"/>
                <w:sz w:val="20"/>
              </w:rPr>
              <w:t>Testers</w:t>
            </w:r>
            <w:r>
              <w:rPr>
                <w:rFonts w:hint="default" w:ascii="Times New Roman" w:hAnsi="Times New Roman" w:cs="Times New Roman"/>
                <w:spacing w:val="-9"/>
                <w:sz w:val="20"/>
              </w:rPr>
              <w:t xml:space="preserve"> </w:t>
            </w:r>
            <w:r>
              <w:rPr>
                <w:rFonts w:hint="default" w:ascii="Times New Roman" w:hAnsi="Times New Roman" w:cs="Times New Roman"/>
                <w:sz w:val="20"/>
              </w:rPr>
              <w:t>(also</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developers)</w:t>
            </w:r>
          </w:p>
        </w:tc>
        <w:tc>
          <w:tcPr>
            <w:tcW w:w="3807" w:type="dxa"/>
            <w:tcBorders>
              <w:top w:val="single" w:color="BEBEBE" w:sz="4" w:space="0"/>
              <w:left w:val="single" w:color="BEBEBE" w:sz="4" w:space="0"/>
              <w:bottom w:val="single" w:color="BEBEBE" w:sz="4" w:space="0"/>
              <w:right w:val="single" w:color="BEBEBE" w:sz="4" w:space="0"/>
            </w:tcBorders>
            <w:shd w:val="clear" w:color="auto" w:fill="F1F6FB"/>
          </w:tcPr>
          <w:p w14:paraId="18ACFABF">
            <w:pPr>
              <w:pStyle w:val="10"/>
              <w:spacing w:before="83"/>
              <w:ind w:left="116"/>
              <w:rPr>
                <w:rFonts w:hint="default" w:ascii="Times New Roman" w:hAnsi="Times New Roman" w:cs="Times New Roman"/>
                <w:sz w:val="20"/>
              </w:rPr>
            </w:pPr>
            <w:r>
              <w:rPr>
                <w:rFonts w:hint="default" w:ascii="Times New Roman" w:hAnsi="Times New Roman" w:cs="Times New Roman"/>
                <w:spacing w:val="-2"/>
                <w:sz w:val="20"/>
              </w:rPr>
              <w:t>Developers</w:t>
            </w:r>
          </w:p>
        </w:tc>
      </w:tr>
      <w:tr w14:paraId="4A445F0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300" w:type="dxa"/>
            <w:tcBorders>
              <w:top w:val="single" w:color="BEBEBE" w:sz="4" w:space="0"/>
              <w:left w:val="single" w:color="BEBEBE" w:sz="4" w:space="0"/>
              <w:bottom w:val="single" w:color="BEBEBE" w:sz="4" w:space="0"/>
              <w:right w:val="single" w:color="BEBEBE" w:sz="4" w:space="0"/>
            </w:tcBorders>
          </w:tcPr>
          <w:p w14:paraId="7E462A28">
            <w:pPr>
              <w:pStyle w:val="10"/>
              <w:rPr>
                <w:rFonts w:hint="default" w:ascii="Times New Roman" w:hAnsi="Times New Roman" w:cs="Times New Roman"/>
                <w:b/>
                <w:sz w:val="20"/>
              </w:rPr>
            </w:pPr>
            <w:r>
              <w:rPr>
                <w:rFonts w:hint="default" w:ascii="Times New Roman" w:hAnsi="Times New Roman" w:cs="Times New Roman"/>
                <w:b/>
                <w:spacing w:val="-2"/>
                <w:sz w:val="20"/>
              </w:rPr>
              <w:t>Starting</w:t>
            </w:r>
            <w:r>
              <w:rPr>
                <w:rFonts w:hint="default" w:ascii="Times New Roman" w:hAnsi="Times New Roman" w:cs="Times New Roman"/>
                <w:b/>
                <w:spacing w:val="3"/>
                <w:sz w:val="20"/>
              </w:rPr>
              <w:t xml:space="preserve"> </w:t>
            </w:r>
            <w:r>
              <w:rPr>
                <w:rFonts w:hint="default" w:ascii="Times New Roman" w:hAnsi="Times New Roman" w:cs="Times New Roman"/>
                <w:b/>
                <w:spacing w:val="-2"/>
                <w:sz w:val="20"/>
              </w:rPr>
              <w:t>point</w:t>
            </w:r>
          </w:p>
        </w:tc>
        <w:tc>
          <w:tcPr>
            <w:tcW w:w="3803" w:type="dxa"/>
            <w:tcBorders>
              <w:top w:val="single" w:color="BEBEBE" w:sz="4" w:space="0"/>
              <w:left w:val="single" w:color="BEBEBE" w:sz="4" w:space="0"/>
              <w:bottom w:val="single" w:color="BEBEBE" w:sz="4" w:space="0"/>
              <w:right w:val="single" w:color="BEBEBE" w:sz="4" w:space="0"/>
            </w:tcBorders>
          </w:tcPr>
          <w:p w14:paraId="53F5A793">
            <w:pPr>
              <w:pStyle w:val="10"/>
              <w:rPr>
                <w:rFonts w:hint="default" w:ascii="Times New Roman" w:hAnsi="Times New Roman" w:cs="Times New Roman"/>
                <w:sz w:val="20"/>
              </w:rPr>
            </w:pPr>
            <w:r>
              <w:rPr>
                <w:rFonts w:hint="default" w:ascii="Times New Roman" w:hAnsi="Times New Roman" w:cs="Times New Roman"/>
                <w:sz w:val="20"/>
              </w:rPr>
              <w:t>Test</w:t>
            </w:r>
            <w:r>
              <w:rPr>
                <w:rFonts w:hint="default" w:ascii="Times New Roman" w:hAnsi="Times New Roman" w:cs="Times New Roman"/>
                <w:spacing w:val="-6"/>
                <w:sz w:val="20"/>
              </w:rPr>
              <w:t xml:space="preserve"> </w:t>
            </w:r>
            <w:r>
              <w:rPr>
                <w:rFonts w:hint="default" w:ascii="Times New Roman" w:hAnsi="Times New Roman" w:cs="Times New Roman"/>
                <w:sz w:val="20"/>
              </w:rPr>
              <w:t>cases</w:t>
            </w:r>
            <w:r>
              <w:rPr>
                <w:rFonts w:hint="default" w:ascii="Times New Roman" w:hAnsi="Times New Roman" w:cs="Times New Roman"/>
                <w:spacing w:val="-6"/>
                <w:sz w:val="20"/>
              </w:rPr>
              <w:t xml:space="preserve"> </w:t>
            </w:r>
            <w:r>
              <w:rPr>
                <w:rFonts w:hint="default" w:ascii="Times New Roman" w:hAnsi="Times New Roman" w:cs="Times New Roman"/>
                <w:sz w:val="20"/>
              </w:rPr>
              <w:t>and</w:t>
            </w:r>
            <w:r>
              <w:rPr>
                <w:rFonts w:hint="default" w:ascii="Times New Roman" w:hAnsi="Times New Roman" w:cs="Times New Roman"/>
                <w:spacing w:val="-5"/>
                <w:sz w:val="20"/>
              </w:rPr>
              <w:t xml:space="preserve"> </w:t>
            </w:r>
            <w:r>
              <w:rPr>
                <w:rFonts w:hint="default" w:ascii="Times New Roman" w:hAnsi="Times New Roman" w:cs="Times New Roman"/>
                <w:spacing w:val="-2"/>
                <w:sz w:val="20"/>
              </w:rPr>
              <w:t>requirements</w:t>
            </w:r>
          </w:p>
        </w:tc>
        <w:tc>
          <w:tcPr>
            <w:tcW w:w="3807" w:type="dxa"/>
            <w:tcBorders>
              <w:top w:val="single" w:color="BEBEBE" w:sz="4" w:space="0"/>
              <w:left w:val="single" w:color="BEBEBE" w:sz="4" w:space="0"/>
              <w:bottom w:val="single" w:color="BEBEBE" w:sz="4" w:space="0"/>
              <w:right w:val="single" w:color="BEBEBE" w:sz="4" w:space="0"/>
            </w:tcBorders>
          </w:tcPr>
          <w:p w14:paraId="6E88AEFE">
            <w:pPr>
              <w:pStyle w:val="10"/>
              <w:ind w:left="116"/>
              <w:rPr>
                <w:rFonts w:hint="default" w:ascii="Times New Roman" w:hAnsi="Times New Roman" w:cs="Times New Roman"/>
                <w:sz w:val="20"/>
              </w:rPr>
            </w:pPr>
            <w:r>
              <w:rPr>
                <w:rFonts w:hint="default" w:ascii="Times New Roman" w:hAnsi="Times New Roman" w:cs="Times New Roman"/>
                <w:sz w:val="20"/>
              </w:rPr>
              <w:t>A</w:t>
            </w:r>
            <w:r>
              <w:rPr>
                <w:rFonts w:hint="default" w:ascii="Times New Roman" w:hAnsi="Times New Roman" w:cs="Times New Roman"/>
                <w:spacing w:val="-8"/>
                <w:sz w:val="20"/>
              </w:rPr>
              <w:t xml:space="preserve"> </w:t>
            </w:r>
            <w:r>
              <w:rPr>
                <w:rFonts w:hint="default" w:ascii="Times New Roman" w:hAnsi="Times New Roman" w:cs="Times New Roman"/>
                <w:sz w:val="20"/>
              </w:rPr>
              <w:t>reported</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failure/defect</w:t>
            </w:r>
          </w:p>
        </w:tc>
      </w:tr>
      <w:tr w14:paraId="62A15C3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5B5E879D">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Outcome</w:t>
            </w:r>
          </w:p>
        </w:tc>
        <w:tc>
          <w:tcPr>
            <w:tcW w:w="3803" w:type="dxa"/>
            <w:tcBorders>
              <w:top w:val="single" w:color="BEBEBE" w:sz="4" w:space="0"/>
              <w:left w:val="single" w:color="BEBEBE" w:sz="4" w:space="0"/>
              <w:bottom w:val="single" w:color="BEBEBE" w:sz="4" w:space="0"/>
              <w:right w:val="single" w:color="BEBEBE" w:sz="4" w:space="0"/>
            </w:tcBorders>
            <w:shd w:val="clear" w:color="auto" w:fill="F1F6FB"/>
          </w:tcPr>
          <w:p w14:paraId="7466CC86">
            <w:pPr>
              <w:pStyle w:val="10"/>
              <w:spacing w:before="83"/>
              <w:rPr>
                <w:rFonts w:hint="default" w:ascii="Times New Roman" w:hAnsi="Times New Roman" w:cs="Times New Roman"/>
                <w:sz w:val="20"/>
              </w:rPr>
            </w:pPr>
            <w:r>
              <w:rPr>
                <w:rFonts w:hint="default" w:ascii="Times New Roman" w:hAnsi="Times New Roman" w:cs="Times New Roman"/>
                <w:sz w:val="20"/>
              </w:rPr>
              <w:t>Defect</w:t>
            </w:r>
            <w:r>
              <w:rPr>
                <w:rFonts w:hint="default" w:ascii="Times New Roman" w:hAnsi="Times New Roman" w:cs="Times New Roman"/>
                <w:spacing w:val="-6"/>
                <w:sz w:val="20"/>
              </w:rPr>
              <w:t xml:space="preserve"> </w:t>
            </w:r>
            <w:r>
              <w:rPr>
                <w:rFonts w:hint="default" w:ascii="Times New Roman" w:hAnsi="Times New Roman" w:cs="Times New Roman"/>
                <w:sz w:val="20"/>
              </w:rPr>
              <w:t>reports,</w:t>
            </w:r>
            <w:r>
              <w:rPr>
                <w:rFonts w:hint="default" w:ascii="Times New Roman" w:hAnsi="Times New Roman" w:cs="Times New Roman"/>
                <w:spacing w:val="-6"/>
                <w:sz w:val="20"/>
              </w:rPr>
              <w:t xml:space="preserve"> </w:t>
            </w:r>
            <w:r>
              <w:rPr>
                <w:rFonts w:hint="default" w:ascii="Times New Roman" w:hAnsi="Times New Roman" w:cs="Times New Roman"/>
                <w:sz w:val="20"/>
              </w:rPr>
              <w:t>test</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results</w:t>
            </w:r>
          </w:p>
        </w:tc>
        <w:tc>
          <w:tcPr>
            <w:tcW w:w="3807" w:type="dxa"/>
            <w:tcBorders>
              <w:top w:val="single" w:color="BEBEBE" w:sz="4" w:space="0"/>
              <w:left w:val="single" w:color="BEBEBE" w:sz="4" w:space="0"/>
              <w:bottom w:val="single" w:color="BEBEBE" w:sz="4" w:space="0"/>
              <w:right w:val="single" w:color="BEBEBE" w:sz="4" w:space="0"/>
            </w:tcBorders>
            <w:shd w:val="clear" w:color="auto" w:fill="F1F6FB"/>
          </w:tcPr>
          <w:p w14:paraId="16913B1C">
            <w:pPr>
              <w:pStyle w:val="10"/>
              <w:spacing w:before="83"/>
              <w:ind w:left="116"/>
              <w:rPr>
                <w:rFonts w:hint="default" w:ascii="Times New Roman" w:hAnsi="Times New Roman" w:cs="Times New Roman"/>
                <w:sz w:val="20"/>
              </w:rPr>
            </w:pPr>
            <w:r>
              <w:rPr>
                <w:rFonts w:hint="default" w:ascii="Times New Roman" w:hAnsi="Times New Roman" w:cs="Times New Roman"/>
                <w:sz w:val="20"/>
              </w:rPr>
              <w:t>Corrected</w:t>
            </w:r>
            <w:r>
              <w:rPr>
                <w:rFonts w:hint="default" w:ascii="Times New Roman" w:hAnsi="Times New Roman" w:cs="Times New Roman"/>
                <w:spacing w:val="-9"/>
                <w:sz w:val="20"/>
              </w:rPr>
              <w:t xml:space="preserve"> </w:t>
            </w:r>
            <w:r>
              <w:rPr>
                <w:rFonts w:hint="default" w:ascii="Times New Roman" w:hAnsi="Times New Roman" w:cs="Times New Roman"/>
                <w:spacing w:val="-4"/>
                <w:sz w:val="20"/>
              </w:rPr>
              <w:t>code</w:t>
            </w:r>
          </w:p>
        </w:tc>
      </w:tr>
      <w:tr w14:paraId="2F6D711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tcPr>
          <w:p w14:paraId="37BE7D66">
            <w:pPr>
              <w:pStyle w:val="10"/>
              <w:rPr>
                <w:rFonts w:hint="default" w:ascii="Times New Roman" w:hAnsi="Times New Roman" w:cs="Times New Roman"/>
                <w:b/>
                <w:sz w:val="20"/>
              </w:rPr>
            </w:pPr>
            <w:r>
              <w:rPr>
                <w:rFonts w:hint="default" w:ascii="Times New Roman" w:hAnsi="Times New Roman" w:cs="Times New Roman"/>
                <w:b/>
                <w:spacing w:val="-2"/>
                <w:sz w:val="20"/>
              </w:rPr>
              <w:t>Planned?</w:t>
            </w:r>
          </w:p>
        </w:tc>
        <w:tc>
          <w:tcPr>
            <w:tcW w:w="3803" w:type="dxa"/>
            <w:tcBorders>
              <w:top w:val="single" w:color="BEBEBE" w:sz="4" w:space="0"/>
              <w:left w:val="single" w:color="BEBEBE" w:sz="4" w:space="0"/>
              <w:bottom w:val="single" w:color="BEBEBE" w:sz="4" w:space="0"/>
              <w:right w:val="single" w:color="BEBEBE" w:sz="4" w:space="0"/>
            </w:tcBorders>
          </w:tcPr>
          <w:p w14:paraId="7BD5508C">
            <w:pPr>
              <w:pStyle w:val="10"/>
              <w:rPr>
                <w:rFonts w:hint="default" w:ascii="Times New Roman" w:hAnsi="Times New Roman" w:cs="Times New Roman"/>
                <w:sz w:val="20"/>
              </w:rPr>
            </w:pPr>
            <w:r>
              <w:rPr>
                <w:rFonts w:hint="default" w:ascii="Times New Roman" w:hAnsi="Times New Roman" w:cs="Times New Roman"/>
                <w:sz w:val="20"/>
              </w:rPr>
              <w:t>Planned,</w:t>
            </w:r>
            <w:r>
              <w:rPr>
                <w:rFonts w:hint="default" w:ascii="Times New Roman" w:hAnsi="Times New Roman" w:cs="Times New Roman"/>
                <w:spacing w:val="-11"/>
                <w:sz w:val="20"/>
              </w:rPr>
              <w:t xml:space="preserve"> </w:t>
            </w:r>
            <w:r>
              <w:rPr>
                <w:rFonts w:hint="default" w:ascii="Times New Roman" w:hAnsi="Times New Roman" w:cs="Times New Roman"/>
                <w:sz w:val="20"/>
              </w:rPr>
              <w:t>scheduled,</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repeatable</w:t>
            </w:r>
          </w:p>
        </w:tc>
        <w:tc>
          <w:tcPr>
            <w:tcW w:w="3807" w:type="dxa"/>
            <w:tcBorders>
              <w:top w:val="single" w:color="BEBEBE" w:sz="4" w:space="0"/>
              <w:left w:val="single" w:color="BEBEBE" w:sz="4" w:space="0"/>
              <w:bottom w:val="single" w:color="BEBEBE" w:sz="4" w:space="0"/>
              <w:right w:val="single" w:color="BEBEBE" w:sz="4" w:space="0"/>
            </w:tcBorders>
          </w:tcPr>
          <w:p w14:paraId="20EA807F">
            <w:pPr>
              <w:pStyle w:val="10"/>
              <w:ind w:left="116"/>
              <w:rPr>
                <w:rFonts w:hint="default" w:ascii="Times New Roman" w:hAnsi="Times New Roman" w:cs="Times New Roman"/>
                <w:sz w:val="20"/>
              </w:rPr>
            </w:pPr>
            <w:r>
              <w:rPr>
                <w:rFonts w:hint="default" w:ascii="Times New Roman" w:hAnsi="Times New Roman" w:cs="Times New Roman"/>
                <w:spacing w:val="-2"/>
                <w:sz w:val="20"/>
              </w:rPr>
              <w:t>Unplanned,</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reactive</w:t>
            </w:r>
          </w:p>
        </w:tc>
      </w:tr>
      <w:tr w14:paraId="7D05D00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45C3753E">
            <w:pPr>
              <w:pStyle w:val="10"/>
              <w:rPr>
                <w:rFonts w:hint="default" w:ascii="Times New Roman" w:hAnsi="Times New Roman" w:cs="Times New Roman"/>
                <w:b/>
                <w:sz w:val="20"/>
              </w:rPr>
            </w:pPr>
            <w:r>
              <w:rPr>
                <w:rFonts w:hint="default" w:ascii="Times New Roman" w:hAnsi="Times New Roman" w:cs="Times New Roman"/>
                <w:b/>
                <w:sz w:val="20"/>
              </w:rPr>
              <w:t>Can</w:t>
            </w:r>
            <w:r>
              <w:rPr>
                <w:rFonts w:hint="default" w:ascii="Times New Roman" w:hAnsi="Times New Roman" w:cs="Times New Roman"/>
                <w:b/>
                <w:spacing w:val="-3"/>
                <w:sz w:val="20"/>
              </w:rPr>
              <w:t xml:space="preserve"> </w:t>
            </w:r>
            <w:r>
              <w:rPr>
                <w:rFonts w:hint="default" w:ascii="Times New Roman" w:hAnsi="Times New Roman" w:cs="Times New Roman"/>
                <w:b/>
                <w:sz w:val="20"/>
              </w:rPr>
              <w:t>be</w:t>
            </w:r>
            <w:r>
              <w:rPr>
                <w:rFonts w:hint="default" w:ascii="Times New Roman" w:hAnsi="Times New Roman" w:cs="Times New Roman"/>
                <w:b/>
                <w:spacing w:val="-2"/>
                <w:sz w:val="20"/>
              </w:rPr>
              <w:t xml:space="preserve"> automated?</w:t>
            </w:r>
          </w:p>
        </w:tc>
        <w:tc>
          <w:tcPr>
            <w:tcW w:w="3803" w:type="dxa"/>
            <w:tcBorders>
              <w:top w:val="single" w:color="BEBEBE" w:sz="4" w:space="0"/>
              <w:left w:val="single" w:color="BEBEBE" w:sz="4" w:space="0"/>
              <w:bottom w:val="single" w:color="BEBEBE" w:sz="4" w:space="0"/>
              <w:right w:val="single" w:color="BEBEBE" w:sz="4" w:space="0"/>
            </w:tcBorders>
            <w:shd w:val="clear" w:color="auto" w:fill="F1F6FB"/>
          </w:tcPr>
          <w:p w14:paraId="1776DDF1">
            <w:pPr>
              <w:pStyle w:val="10"/>
              <w:rPr>
                <w:rFonts w:hint="default" w:ascii="Times New Roman" w:hAnsi="Times New Roman" w:cs="Times New Roman"/>
                <w:sz w:val="20"/>
              </w:rPr>
            </w:pPr>
            <w:r>
              <w:rPr>
                <w:rFonts w:hint="default" w:ascii="Times New Roman" w:hAnsi="Times New Roman" w:cs="Times New Roman"/>
                <w:sz w:val="20"/>
              </w:rPr>
              <w:t>Largely</w:t>
            </w:r>
            <w:r>
              <w:rPr>
                <w:rFonts w:hint="default" w:ascii="Times New Roman" w:hAnsi="Times New Roman" w:cs="Times New Roman"/>
                <w:spacing w:val="-7"/>
                <w:sz w:val="20"/>
              </w:rPr>
              <w:t xml:space="preserve"> </w:t>
            </w:r>
            <w:r>
              <w:rPr>
                <w:rFonts w:hint="default" w:ascii="Times New Roman" w:hAnsi="Times New Roman" w:cs="Times New Roman"/>
                <w:spacing w:val="-5"/>
                <w:sz w:val="20"/>
              </w:rPr>
              <w:t>yes</w:t>
            </w:r>
          </w:p>
        </w:tc>
        <w:tc>
          <w:tcPr>
            <w:tcW w:w="3807" w:type="dxa"/>
            <w:tcBorders>
              <w:top w:val="single" w:color="BEBEBE" w:sz="4" w:space="0"/>
              <w:left w:val="single" w:color="BEBEBE" w:sz="4" w:space="0"/>
              <w:bottom w:val="single" w:color="BEBEBE" w:sz="4" w:space="0"/>
              <w:right w:val="single" w:color="BEBEBE" w:sz="4" w:space="0"/>
            </w:tcBorders>
            <w:shd w:val="clear" w:color="auto" w:fill="F1F6FB"/>
          </w:tcPr>
          <w:p w14:paraId="39ECBB20">
            <w:pPr>
              <w:pStyle w:val="10"/>
              <w:ind w:left="116"/>
              <w:rPr>
                <w:rFonts w:hint="default" w:ascii="Times New Roman" w:hAnsi="Times New Roman" w:cs="Times New Roman"/>
                <w:sz w:val="20"/>
              </w:rPr>
            </w:pPr>
            <w:r>
              <w:rPr>
                <w:rFonts w:hint="default" w:ascii="Times New Roman" w:hAnsi="Times New Roman" w:cs="Times New Roman"/>
                <w:sz w:val="20"/>
              </w:rPr>
              <w:t>Mostly</w:t>
            </w:r>
            <w:r>
              <w:rPr>
                <w:rFonts w:hint="default" w:ascii="Times New Roman" w:hAnsi="Times New Roman" w:cs="Times New Roman"/>
                <w:spacing w:val="-7"/>
                <w:sz w:val="20"/>
              </w:rPr>
              <w:t xml:space="preserve"> </w:t>
            </w:r>
            <w:r>
              <w:rPr>
                <w:rFonts w:hint="default" w:ascii="Times New Roman" w:hAnsi="Times New Roman" w:cs="Times New Roman"/>
                <w:sz w:val="20"/>
              </w:rPr>
              <w:t>manual</w:t>
            </w:r>
            <w:r>
              <w:rPr>
                <w:rFonts w:hint="default" w:ascii="Times New Roman" w:hAnsi="Times New Roman" w:cs="Times New Roman"/>
                <w:spacing w:val="-6"/>
                <w:sz w:val="20"/>
              </w:rPr>
              <w:t xml:space="preserve"> </w:t>
            </w:r>
            <w:r>
              <w:rPr>
                <w:rFonts w:hint="default" w:ascii="Times New Roman" w:hAnsi="Times New Roman" w:cs="Times New Roman"/>
                <w:sz w:val="20"/>
              </w:rPr>
              <w:t>and</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analytical</w:t>
            </w:r>
          </w:p>
        </w:tc>
      </w:tr>
      <w:tr w14:paraId="2D2CABA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tcPr>
          <w:p w14:paraId="23E7F197">
            <w:pPr>
              <w:pStyle w:val="10"/>
              <w:rPr>
                <w:rFonts w:hint="default" w:ascii="Times New Roman" w:hAnsi="Times New Roman" w:cs="Times New Roman"/>
                <w:b/>
                <w:sz w:val="20"/>
              </w:rPr>
            </w:pPr>
            <w:r>
              <w:rPr>
                <w:rFonts w:hint="default" w:ascii="Times New Roman" w:hAnsi="Times New Roman" w:cs="Times New Roman"/>
                <w:b/>
                <w:sz w:val="20"/>
              </w:rPr>
              <w:t>Knowledge</w:t>
            </w:r>
            <w:r>
              <w:rPr>
                <w:rFonts w:hint="default" w:ascii="Times New Roman" w:hAnsi="Times New Roman" w:cs="Times New Roman"/>
                <w:b/>
                <w:spacing w:val="-7"/>
                <w:sz w:val="20"/>
              </w:rPr>
              <w:t xml:space="preserve"> </w:t>
            </w:r>
            <w:r>
              <w:rPr>
                <w:rFonts w:hint="default" w:ascii="Times New Roman" w:hAnsi="Times New Roman" w:cs="Times New Roman"/>
                <w:b/>
                <w:sz w:val="20"/>
              </w:rPr>
              <w:t>of</w:t>
            </w:r>
            <w:r>
              <w:rPr>
                <w:rFonts w:hint="default" w:ascii="Times New Roman" w:hAnsi="Times New Roman" w:cs="Times New Roman"/>
                <w:b/>
                <w:spacing w:val="-7"/>
                <w:sz w:val="20"/>
              </w:rPr>
              <w:t xml:space="preserve"> </w:t>
            </w:r>
            <w:r>
              <w:rPr>
                <w:rFonts w:hint="default" w:ascii="Times New Roman" w:hAnsi="Times New Roman" w:cs="Times New Roman"/>
                <w:b/>
                <w:spacing w:val="-4"/>
                <w:sz w:val="20"/>
              </w:rPr>
              <w:t>code</w:t>
            </w:r>
          </w:p>
        </w:tc>
        <w:tc>
          <w:tcPr>
            <w:tcW w:w="3803" w:type="dxa"/>
            <w:tcBorders>
              <w:top w:val="single" w:color="BEBEBE" w:sz="4" w:space="0"/>
              <w:left w:val="single" w:color="BEBEBE" w:sz="4" w:space="0"/>
              <w:bottom w:val="single" w:color="BEBEBE" w:sz="4" w:space="0"/>
              <w:right w:val="single" w:color="BEBEBE" w:sz="4" w:space="0"/>
            </w:tcBorders>
          </w:tcPr>
          <w:p w14:paraId="5228B302">
            <w:pPr>
              <w:pStyle w:val="10"/>
              <w:rPr>
                <w:rFonts w:hint="default" w:ascii="Times New Roman" w:hAnsi="Times New Roman" w:cs="Times New Roman"/>
                <w:sz w:val="20"/>
              </w:rPr>
            </w:pPr>
            <w:r>
              <w:rPr>
                <w:rFonts w:hint="default" w:ascii="Times New Roman" w:hAnsi="Times New Roman" w:cs="Times New Roman"/>
                <w:sz w:val="20"/>
              </w:rPr>
              <w:t>Not</w:t>
            </w:r>
            <w:r>
              <w:rPr>
                <w:rFonts w:hint="default" w:ascii="Times New Roman" w:hAnsi="Times New Roman" w:cs="Times New Roman"/>
                <w:spacing w:val="-6"/>
                <w:sz w:val="20"/>
              </w:rPr>
              <w:t xml:space="preserve"> </w:t>
            </w:r>
            <w:r>
              <w:rPr>
                <w:rFonts w:hint="default" w:ascii="Times New Roman" w:hAnsi="Times New Roman" w:cs="Times New Roman"/>
                <w:sz w:val="20"/>
              </w:rPr>
              <w:t>always</w:t>
            </w:r>
            <w:r>
              <w:rPr>
                <w:rFonts w:hint="default" w:ascii="Times New Roman" w:hAnsi="Times New Roman" w:cs="Times New Roman"/>
                <w:spacing w:val="-8"/>
                <w:sz w:val="20"/>
              </w:rPr>
              <w:t xml:space="preserve"> </w:t>
            </w:r>
            <w:r>
              <w:rPr>
                <w:rFonts w:hint="default" w:ascii="Times New Roman" w:hAnsi="Times New Roman" w:cs="Times New Roman"/>
                <w:sz w:val="20"/>
              </w:rPr>
              <w:t>required</w:t>
            </w:r>
            <w:r>
              <w:rPr>
                <w:rFonts w:hint="default" w:ascii="Times New Roman" w:hAnsi="Times New Roman" w:cs="Times New Roman"/>
                <w:spacing w:val="-6"/>
                <w:sz w:val="20"/>
              </w:rPr>
              <w:t xml:space="preserve"> </w:t>
            </w:r>
            <w:r>
              <w:rPr>
                <w:rFonts w:hint="default" w:ascii="Times New Roman" w:hAnsi="Times New Roman" w:cs="Times New Roman"/>
                <w:sz w:val="20"/>
              </w:rPr>
              <w:t>(black</w:t>
            </w:r>
            <w:r>
              <w:rPr>
                <w:rFonts w:hint="default" w:ascii="Times New Roman" w:hAnsi="Times New Roman" w:cs="Times New Roman"/>
                <w:spacing w:val="-6"/>
                <w:sz w:val="20"/>
              </w:rPr>
              <w:t xml:space="preserve"> </w:t>
            </w:r>
            <w:r>
              <w:rPr>
                <w:rFonts w:hint="default" w:ascii="Times New Roman" w:hAnsi="Times New Roman" w:cs="Times New Roman"/>
                <w:spacing w:val="-4"/>
                <w:sz w:val="20"/>
              </w:rPr>
              <w:t>box)</w:t>
            </w:r>
          </w:p>
        </w:tc>
        <w:tc>
          <w:tcPr>
            <w:tcW w:w="3807" w:type="dxa"/>
            <w:tcBorders>
              <w:top w:val="single" w:color="BEBEBE" w:sz="4" w:space="0"/>
              <w:left w:val="single" w:color="BEBEBE" w:sz="4" w:space="0"/>
              <w:bottom w:val="single" w:color="BEBEBE" w:sz="4" w:space="0"/>
              <w:right w:val="single" w:color="BEBEBE" w:sz="4" w:space="0"/>
            </w:tcBorders>
          </w:tcPr>
          <w:p w14:paraId="6E183108">
            <w:pPr>
              <w:pStyle w:val="10"/>
              <w:ind w:left="116"/>
              <w:rPr>
                <w:rFonts w:hint="default" w:ascii="Times New Roman" w:hAnsi="Times New Roman" w:cs="Times New Roman"/>
                <w:sz w:val="20"/>
              </w:rPr>
            </w:pPr>
            <w:r>
              <w:rPr>
                <w:rFonts w:hint="default" w:ascii="Times New Roman" w:hAnsi="Times New Roman" w:cs="Times New Roman"/>
                <w:sz w:val="20"/>
              </w:rPr>
              <w:t>Detailed</w:t>
            </w:r>
            <w:r>
              <w:rPr>
                <w:rFonts w:hint="default" w:ascii="Times New Roman" w:hAnsi="Times New Roman" w:cs="Times New Roman"/>
                <w:spacing w:val="-8"/>
                <w:sz w:val="20"/>
              </w:rPr>
              <w:t xml:space="preserve"> </w:t>
            </w:r>
            <w:r>
              <w:rPr>
                <w:rFonts w:hint="default" w:ascii="Times New Roman" w:hAnsi="Times New Roman" w:cs="Times New Roman"/>
                <w:sz w:val="20"/>
              </w:rPr>
              <w:t>code</w:t>
            </w:r>
            <w:r>
              <w:rPr>
                <w:rFonts w:hint="default" w:ascii="Times New Roman" w:hAnsi="Times New Roman" w:cs="Times New Roman"/>
                <w:spacing w:val="-9"/>
                <w:sz w:val="20"/>
              </w:rPr>
              <w:t xml:space="preserve"> </w:t>
            </w:r>
            <w:r>
              <w:rPr>
                <w:rFonts w:hint="default" w:ascii="Times New Roman" w:hAnsi="Times New Roman" w:cs="Times New Roman"/>
                <w:sz w:val="20"/>
              </w:rPr>
              <w:t>knowledge</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required</w:t>
            </w:r>
          </w:p>
        </w:tc>
      </w:tr>
    </w:tbl>
    <w:p w14:paraId="7150E1E1">
      <w:pPr>
        <w:pStyle w:val="7"/>
        <w:spacing w:before="92"/>
        <w:rPr>
          <w:rFonts w:hint="default" w:ascii="Times New Roman" w:hAnsi="Times New Roman" w:cs="Times New Roman"/>
          <w:b/>
          <w:i/>
          <w:sz w:val="19"/>
        </w:rPr>
      </w:pPr>
    </w:p>
    <w:p w14:paraId="23534659">
      <w:pPr>
        <w:pStyle w:val="9"/>
        <w:numPr>
          <w:ilvl w:val="1"/>
          <w:numId w:val="17"/>
        </w:numPr>
        <w:tabs>
          <w:tab w:val="left" w:pos="612"/>
        </w:tabs>
        <w:spacing w:before="0" w:after="0" w:line="268" w:lineRule="auto"/>
        <w:ind w:left="612" w:right="357" w:hanging="281"/>
        <w:jc w:val="left"/>
        <w:rPr>
          <w:rFonts w:hint="default" w:ascii="Times New Roman" w:hAnsi="Times New Roman" w:cs="Times New Roman"/>
          <w:sz w:val="21"/>
        </w:rPr>
      </w:pPr>
      <w:r>
        <w:rPr>
          <w:rFonts w:hint="default" w:ascii="Times New Roman" w:hAnsi="Times New Roman" w:cs="Times New Roman"/>
          <w:b/>
          <w:color w:val="1F3863"/>
          <w:sz w:val="21"/>
        </w:rPr>
        <w:t>Together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they</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improve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 xml:space="preserve">quality: </w:t>
      </w:r>
      <w:r>
        <w:rPr>
          <w:rFonts w:hint="default" w:ascii="Times New Roman" w:hAnsi="Times New Roman" w:cs="Times New Roman"/>
          <w:sz w:val="21"/>
        </w:rPr>
        <w:t>Testing</w:t>
      </w:r>
      <w:r>
        <w:rPr>
          <w:rFonts w:hint="default" w:ascii="Times New Roman" w:hAnsi="Times New Roman" w:cs="Times New Roman"/>
          <w:spacing w:val="-3"/>
          <w:sz w:val="21"/>
        </w:rPr>
        <w:t xml:space="preserve"> </w:t>
      </w:r>
      <w:r>
        <w:rPr>
          <w:rFonts w:hint="default" w:ascii="Times New Roman" w:hAnsi="Times New Roman" w:cs="Times New Roman"/>
          <w:sz w:val="21"/>
        </w:rPr>
        <w:t>makes</w:t>
      </w:r>
      <w:r>
        <w:rPr>
          <w:rFonts w:hint="default" w:ascii="Times New Roman" w:hAnsi="Times New Roman" w:cs="Times New Roman"/>
          <w:spacing w:val="-3"/>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visible;</w:t>
      </w:r>
      <w:r>
        <w:rPr>
          <w:rFonts w:hint="default" w:ascii="Times New Roman" w:hAnsi="Times New Roman" w:cs="Times New Roman"/>
          <w:spacing w:val="-2"/>
          <w:sz w:val="21"/>
        </w:rPr>
        <w:t xml:space="preserve"> </w:t>
      </w:r>
      <w:r>
        <w:rPr>
          <w:rFonts w:hint="default" w:ascii="Times New Roman" w:hAnsi="Times New Roman" w:cs="Times New Roman"/>
          <w:sz w:val="21"/>
        </w:rPr>
        <w:t>debugging</w:t>
      </w:r>
      <w:r>
        <w:rPr>
          <w:rFonts w:hint="default" w:ascii="Times New Roman" w:hAnsi="Times New Roman" w:cs="Times New Roman"/>
          <w:spacing w:val="-5"/>
          <w:sz w:val="21"/>
        </w:rPr>
        <w:t xml:space="preserve"> </w:t>
      </w:r>
      <w:r>
        <w:rPr>
          <w:rFonts w:hint="default" w:ascii="Times New Roman" w:hAnsi="Times New Roman" w:cs="Times New Roman"/>
          <w:sz w:val="21"/>
        </w:rPr>
        <w:t>removes</w:t>
      </w:r>
      <w:r>
        <w:rPr>
          <w:rFonts w:hint="default" w:ascii="Times New Roman" w:hAnsi="Times New Roman" w:cs="Times New Roman"/>
          <w:spacing w:val="-2"/>
          <w:sz w:val="21"/>
        </w:rPr>
        <w:t xml:space="preserve"> </w:t>
      </w:r>
      <w:r>
        <w:rPr>
          <w:rFonts w:hint="default" w:ascii="Times New Roman" w:hAnsi="Times New Roman" w:cs="Times New Roman"/>
          <w:sz w:val="21"/>
        </w:rPr>
        <w:t>them;</w:t>
      </w:r>
      <w:r>
        <w:rPr>
          <w:rFonts w:hint="default" w:ascii="Times New Roman" w:hAnsi="Times New Roman" w:cs="Times New Roman"/>
          <w:spacing w:val="-4"/>
          <w:sz w:val="21"/>
        </w:rPr>
        <w:t xml:space="preserve"> </w:t>
      </w:r>
      <w:r>
        <w:rPr>
          <w:rFonts w:hint="default" w:ascii="Times New Roman" w:hAnsi="Times New Roman" w:cs="Times New Roman"/>
          <w:sz w:val="21"/>
        </w:rPr>
        <w:t>re-testing</w:t>
      </w:r>
      <w:r>
        <w:rPr>
          <w:rFonts w:hint="default" w:ascii="Times New Roman" w:hAnsi="Times New Roman" w:cs="Times New Roman"/>
          <w:spacing w:val="-3"/>
          <w:sz w:val="21"/>
        </w:rPr>
        <w:t xml:space="preserve"> </w:t>
      </w:r>
      <w:r>
        <w:rPr>
          <w:rFonts w:hint="default" w:ascii="Times New Roman" w:hAnsi="Times New Roman" w:cs="Times New Roman"/>
          <w:sz w:val="21"/>
        </w:rPr>
        <w:t>confirms the removal.</w:t>
      </w:r>
    </w:p>
    <w:p w14:paraId="1844E423">
      <w:pPr>
        <w:pStyle w:val="9"/>
        <w:numPr>
          <w:ilvl w:val="1"/>
          <w:numId w:val="17"/>
        </w:numPr>
        <w:tabs>
          <w:tab w:val="left" w:pos="612"/>
        </w:tabs>
        <w:spacing w:before="62" w:after="0" w:line="268" w:lineRule="auto"/>
        <w:ind w:left="612" w:right="214" w:hanging="281"/>
        <w:jc w:val="left"/>
        <w:rPr>
          <w:rFonts w:hint="default" w:ascii="Times New Roman" w:hAnsi="Times New Roman" w:cs="Times New Roman"/>
          <w:sz w:val="21"/>
        </w:rPr>
      </w:pPr>
      <w:r>
        <w:rPr>
          <w:rFonts w:hint="default" w:ascii="Times New Roman" w:hAnsi="Times New Roman" w:cs="Times New Roman"/>
          <w:b/>
          <w:color w:val="1F3863"/>
          <w:sz w:val="21"/>
        </w:rPr>
        <w:t>Separation</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avoids</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delays: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When</w:t>
      </w:r>
      <w:r>
        <w:rPr>
          <w:rFonts w:hint="default" w:ascii="Times New Roman" w:hAnsi="Times New Roman" w:cs="Times New Roman"/>
          <w:spacing w:val="-1"/>
          <w:sz w:val="21"/>
        </w:rPr>
        <w:t xml:space="preserve"> </w:t>
      </w:r>
      <w:r>
        <w:rPr>
          <w:rFonts w:hint="default" w:ascii="Times New Roman" w:hAnsi="Times New Roman" w:cs="Times New Roman"/>
          <w:sz w:val="21"/>
        </w:rPr>
        <w:t>roles</w:t>
      </w:r>
      <w:r>
        <w:rPr>
          <w:rFonts w:hint="default" w:ascii="Times New Roman" w:hAnsi="Times New Roman" w:cs="Times New Roman"/>
          <w:spacing w:val="-1"/>
          <w:sz w:val="21"/>
        </w:rPr>
        <w:t xml:space="preserve"> </w:t>
      </w:r>
      <w:r>
        <w:rPr>
          <w:rFonts w:hint="default" w:ascii="Times New Roman" w:hAnsi="Times New Roman" w:cs="Times New Roman"/>
          <w:sz w:val="21"/>
        </w:rPr>
        <w:t>are</w:t>
      </w:r>
      <w:r>
        <w:rPr>
          <w:rFonts w:hint="default" w:ascii="Times New Roman" w:hAnsi="Times New Roman" w:cs="Times New Roman"/>
          <w:spacing w:val="-1"/>
          <w:sz w:val="21"/>
        </w:rPr>
        <w:t xml:space="preserve"> </w:t>
      </w:r>
      <w:r>
        <w:rPr>
          <w:rFonts w:hint="default" w:ascii="Times New Roman" w:hAnsi="Times New Roman" w:cs="Times New Roman"/>
          <w:sz w:val="21"/>
        </w:rPr>
        <w:t>clear,</w:t>
      </w:r>
      <w:r>
        <w:rPr>
          <w:rFonts w:hint="default" w:ascii="Times New Roman" w:hAnsi="Times New Roman" w:cs="Times New Roman"/>
          <w:spacing w:val="-1"/>
          <w:sz w:val="21"/>
        </w:rPr>
        <w:t xml:space="preserve"> </w:t>
      </w:r>
      <w:r>
        <w:rPr>
          <w:rFonts w:hint="default" w:ascii="Times New Roman" w:hAnsi="Times New Roman" w:cs="Times New Roman"/>
          <w:sz w:val="21"/>
        </w:rPr>
        <w:t>testers</w:t>
      </w:r>
      <w:r>
        <w:rPr>
          <w:rFonts w:hint="default" w:ascii="Times New Roman" w:hAnsi="Times New Roman" w:cs="Times New Roman"/>
          <w:spacing w:val="-5"/>
          <w:sz w:val="21"/>
        </w:rPr>
        <w:t xml:space="preserve"> </w:t>
      </w:r>
      <w:r>
        <w:rPr>
          <w:rFonts w:hint="default" w:ascii="Times New Roman" w:hAnsi="Times New Roman" w:cs="Times New Roman"/>
          <w:sz w:val="21"/>
        </w:rPr>
        <w:t>do</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2"/>
          <w:sz w:val="21"/>
        </w:rPr>
        <w:t xml:space="preserve"> </w:t>
      </w:r>
      <w:r>
        <w:rPr>
          <w:rFonts w:hint="default" w:ascii="Times New Roman" w:hAnsi="Times New Roman" w:cs="Times New Roman"/>
          <w:sz w:val="21"/>
        </w:rPr>
        <w:t>spend</w:t>
      </w:r>
      <w:r>
        <w:rPr>
          <w:rFonts w:hint="default" w:ascii="Times New Roman" w:hAnsi="Times New Roman" w:cs="Times New Roman"/>
          <w:spacing w:val="-2"/>
          <w:sz w:val="21"/>
        </w:rPr>
        <w:t xml:space="preserve"> </w:t>
      </w:r>
      <w:r>
        <w:rPr>
          <w:rFonts w:hint="default" w:ascii="Times New Roman" w:hAnsi="Times New Roman" w:cs="Times New Roman"/>
          <w:sz w:val="21"/>
        </w:rPr>
        <w:t>time</w:t>
      </w:r>
      <w:r>
        <w:rPr>
          <w:rFonts w:hint="default" w:ascii="Times New Roman" w:hAnsi="Times New Roman" w:cs="Times New Roman"/>
          <w:spacing w:val="-1"/>
          <w:sz w:val="21"/>
        </w:rPr>
        <w:t xml:space="preserve"> </w:t>
      </w:r>
      <w:r>
        <w:rPr>
          <w:rFonts w:hint="default" w:ascii="Times New Roman" w:hAnsi="Times New Roman" w:cs="Times New Roman"/>
          <w:sz w:val="21"/>
        </w:rPr>
        <w:t>fixing</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1"/>
          <w:sz w:val="21"/>
        </w:rPr>
        <w:t xml:space="preserve"> </w:t>
      </w:r>
      <w:r>
        <w:rPr>
          <w:rFonts w:hint="default" w:ascii="Times New Roman" w:hAnsi="Times New Roman" w:cs="Times New Roman"/>
          <w:sz w:val="21"/>
        </w:rPr>
        <w:t>developers</w:t>
      </w:r>
      <w:r>
        <w:rPr>
          <w:rFonts w:hint="default" w:ascii="Times New Roman" w:hAnsi="Times New Roman" w:cs="Times New Roman"/>
          <w:spacing w:val="-2"/>
          <w:sz w:val="21"/>
        </w:rPr>
        <w:t xml:space="preserve"> </w:t>
      </w:r>
      <w:r>
        <w:rPr>
          <w:rFonts w:hint="default" w:ascii="Times New Roman" w:hAnsi="Times New Roman" w:cs="Times New Roman"/>
          <w:sz w:val="21"/>
        </w:rPr>
        <w:t>do</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2"/>
          <w:sz w:val="21"/>
        </w:rPr>
        <w:t xml:space="preserve"> </w:t>
      </w:r>
      <w:r>
        <w:rPr>
          <w:rFonts w:hint="default" w:ascii="Times New Roman" w:hAnsi="Times New Roman" w:cs="Times New Roman"/>
          <w:sz w:val="21"/>
        </w:rPr>
        <w:t>spend time hunting defects without proper reports.</w:t>
      </w:r>
    </w:p>
    <w:p w14:paraId="442E84C0">
      <w:pPr>
        <w:pStyle w:val="9"/>
        <w:numPr>
          <w:ilvl w:val="0"/>
          <w:numId w:val="17"/>
        </w:numPr>
        <w:tabs>
          <w:tab w:val="left" w:pos="442"/>
        </w:tabs>
        <w:spacing w:before="204"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4560" behindDoc="1" locked="0" layoutInCell="1" allowOverlap="1">
                <wp:simplePos x="0" y="0"/>
                <wp:positionH relativeFrom="page">
                  <wp:posOffset>616585</wp:posOffset>
                </wp:positionH>
                <wp:positionV relativeFrom="paragraph">
                  <wp:posOffset>326390</wp:posOffset>
                </wp:positionV>
                <wp:extent cx="6329045" cy="9525"/>
                <wp:effectExtent l="0" t="0" r="0" b="0"/>
                <wp:wrapTopAndBottom/>
                <wp:docPr id="275" name="Graphic 27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75" o:spid="_x0000_s1026" o:spt="100" style="position:absolute;left:0pt;margin-left:48.55pt;margin-top:25.7pt;height:0.75pt;width:498.35pt;mso-position-horizontal-relative:page;mso-wrap-distance-bottom:0pt;mso-wrap-distance-top:0pt;z-index:-251601920;mso-width-relative:page;mso-height-relative:page;" fillcolor="#2D75B6" filled="t" stroked="f" coordsize="6329045,9525" o:gfxdata="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j1nV22AAAAAkBAAAPAAAAAAAAAAEAIAAAACIAAABkcnMvZG93bnJldi54bWxQSwECFAAUAAAA&#10;CACHTuJAIcCklCcCAADgBAAADgAAAAAAAAABACAAAAAnAQAAZHJzL2Uyb0RvYy54bWxQSwUGAAAA&#10;AAYABgBZAQAAwAU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15584" behindDoc="1" locked="0" layoutInCell="1" allowOverlap="1">
                <wp:simplePos x="0" y="0"/>
                <wp:positionH relativeFrom="page">
                  <wp:posOffset>635000</wp:posOffset>
                </wp:positionH>
                <wp:positionV relativeFrom="paragraph">
                  <wp:posOffset>386080</wp:posOffset>
                </wp:positionV>
                <wp:extent cx="6313805" cy="487680"/>
                <wp:effectExtent l="0" t="0" r="10795" b="0"/>
                <wp:wrapTopAndBottom/>
                <wp:docPr id="276" name="Group 276"/>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277" name="Graphic 277"/>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FFF4DD"/>
                          </a:solidFill>
                        </wps:spPr>
                        <wps:bodyPr wrap="square" lIns="0" tIns="0" rIns="0" bIns="0" rtlCol="0">
                          <a:noAutofit/>
                        </wps:bodyPr>
                      </wps:wsp>
                      <wps:wsp>
                        <wps:cNvPr id="278" name="Graphic 27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279" name="Graphic 279"/>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280" name="Graphic 280"/>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DFA425"/>
                          </a:solidFill>
                        </wps:spPr>
                        <wps:bodyPr wrap="square" lIns="0" tIns="0" rIns="0" bIns="0" rtlCol="0">
                          <a:noAutofit/>
                        </wps:bodyPr>
                      </wps:wsp>
                      <wps:wsp>
                        <wps:cNvPr id="281" name="Textbox 281"/>
                        <wps:cNvSpPr txBox="1"/>
                        <wps:spPr>
                          <a:xfrm>
                            <a:off x="38100" y="6095"/>
                            <a:ext cx="6269990" cy="475615"/>
                          </a:xfrm>
                          <a:prstGeom prst="rect">
                            <a:avLst/>
                          </a:prstGeom>
                        </wps:spPr>
                        <wps:txbx>
                          <w:txbxContent>
                            <w:p w14:paraId="55C381A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good</w:t>
                              </w:r>
                              <w:r>
                                <w:rPr>
                                  <w:spacing w:val="-2"/>
                                  <w:sz w:val="21"/>
                                </w:rPr>
                                <w:t xml:space="preserve"> </w:t>
                              </w:r>
                              <w:r>
                                <w:rPr>
                                  <w:sz w:val="21"/>
                                </w:rPr>
                                <w:t>defect</w:t>
                              </w:r>
                              <w:r>
                                <w:rPr>
                                  <w:spacing w:val="-3"/>
                                  <w:sz w:val="21"/>
                                </w:rPr>
                                <w:t xml:space="preserve"> </w:t>
                              </w:r>
                              <w:r>
                                <w:rPr>
                                  <w:sz w:val="21"/>
                                </w:rPr>
                                <w:t>report</w:t>
                              </w:r>
                              <w:r>
                                <w:rPr>
                                  <w:spacing w:val="-3"/>
                                  <w:sz w:val="21"/>
                                </w:rPr>
                                <w:t xml:space="preserve"> </w:t>
                              </w:r>
                              <w:r>
                                <w:rPr>
                                  <w:sz w:val="21"/>
                                </w:rPr>
                                <w:t>from</w:t>
                              </w:r>
                              <w:r>
                                <w:rPr>
                                  <w:spacing w:val="-3"/>
                                  <w:sz w:val="21"/>
                                </w:rPr>
                                <w:t xml:space="preserve"> </w:t>
                              </w:r>
                              <w:r>
                                <w:rPr>
                                  <w:sz w:val="21"/>
                                </w:rPr>
                                <w:t>testing</w:t>
                              </w:r>
                              <w:r>
                                <w:rPr>
                                  <w:spacing w:val="-3"/>
                                  <w:sz w:val="21"/>
                                </w:rPr>
                                <w:t xml:space="preserve"> </w:t>
                              </w:r>
                              <w:r>
                                <w:rPr>
                                  <w:sz w:val="21"/>
                                </w:rPr>
                                <w:t>(steps,</w:t>
                              </w:r>
                              <w:r>
                                <w:rPr>
                                  <w:spacing w:val="-2"/>
                                  <w:sz w:val="21"/>
                                </w:rPr>
                                <w:t xml:space="preserve"> </w:t>
                              </w:r>
                              <w:r>
                                <w:rPr>
                                  <w:sz w:val="21"/>
                                </w:rPr>
                                <w:t>data,</w:t>
                              </w:r>
                              <w:r>
                                <w:rPr>
                                  <w:spacing w:val="-5"/>
                                  <w:sz w:val="21"/>
                                </w:rPr>
                                <w:t xml:space="preserve"> </w:t>
                              </w:r>
                              <w:r>
                                <w:rPr>
                                  <w:sz w:val="21"/>
                                </w:rPr>
                                <w:t>expected</w:t>
                              </w:r>
                              <w:r>
                                <w:rPr>
                                  <w:spacing w:val="-5"/>
                                  <w:sz w:val="21"/>
                                </w:rPr>
                                <w:t xml:space="preserve"> </w:t>
                              </w:r>
                              <w:r>
                                <w:rPr>
                                  <w:sz w:val="21"/>
                                </w:rPr>
                                <w:t>vs</w:t>
                              </w:r>
                              <w:r>
                                <w:rPr>
                                  <w:spacing w:val="-3"/>
                                  <w:sz w:val="21"/>
                                </w:rPr>
                                <w:t xml:space="preserve"> </w:t>
                              </w:r>
                              <w:r>
                                <w:rPr>
                                  <w:sz w:val="21"/>
                                </w:rPr>
                                <w:t>actual</w:t>
                              </w:r>
                              <w:r>
                                <w:rPr>
                                  <w:spacing w:val="-5"/>
                                  <w:sz w:val="21"/>
                                </w:rPr>
                                <w:t xml:space="preserve"> </w:t>
                              </w:r>
                              <w:r>
                                <w:rPr>
                                  <w:sz w:val="21"/>
                                </w:rPr>
                                <w:t>result)</w:t>
                              </w:r>
                              <w:r>
                                <w:rPr>
                                  <w:spacing w:val="-2"/>
                                  <w:sz w:val="21"/>
                                </w:rPr>
                                <w:t xml:space="preserve"> </w:t>
                              </w:r>
                              <w:r>
                                <w:rPr>
                                  <w:sz w:val="21"/>
                                </w:rPr>
                                <w:t>shortens</w:t>
                              </w:r>
                              <w:r>
                                <w:rPr>
                                  <w:spacing w:val="-3"/>
                                  <w:sz w:val="21"/>
                                </w:rPr>
                                <w:t xml:space="preserve"> </w:t>
                              </w:r>
                              <w:r>
                                <w:rPr>
                                  <w:sz w:val="21"/>
                                </w:rPr>
                                <w:t>the</w:t>
                              </w:r>
                              <w:r>
                                <w:rPr>
                                  <w:spacing w:val="-2"/>
                                  <w:sz w:val="21"/>
                                </w:rPr>
                                <w:t xml:space="preserve"> </w:t>
                              </w:r>
                              <w:r>
                                <w:rPr>
                                  <w:sz w:val="21"/>
                                </w:rPr>
                                <w:t>debugging</w:t>
                              </w:r>
                              <w:r>
                                <w:rPr>
                                  <w:spacing w:val="-3"/>
                                  <w:sz w:val="21"/>
                                </w:rPr>
                                <w:t xml:space="preserve"> </w:t>
                              </w:r>
                              <w:r>
                                <w:rPr>
                                  <w:sz w:val="21"/>
                                </w:rPr>
                                <w:t xml:space="preserve">time </w:t>
                              </w:r>
                              <w:r>
                                <w:rPr>
                                  <w:spacing w:val="-2"/>
                                  <w:sz w:val="21"/>
                                </w:rPr>
                                <w:t>significantly.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30.4pt;height:38.4pt;width:497.15pt;mso-position-horizontal-relative:page;mso-wrap-distance-bottom:0pt;mso-wrap-distance-top:0pt;z-index:-251600896;mso-width-relative:page;mso-height-relative:page;" coordsize="6313805,487680" o:gfxdata="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">
                <o:lock v:ext="edit" aspectratio="f"/>
                <v:shape id="Graphic 277" o:spid="_x0000_s1026" o:spt="100" style="position:absolute;left:38100;top:6095;height:475615;width:6269990;" fillcolor="#FFF4DD" filled="t" stroked="f" coordsize="6269990,475615" o:gfxdata="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KEvqvQAA&#10;ANwAAAAPAAAAAAAAAAEAIAAAACIAAABkcnMvZG93bnJldi54bWxQSwECFAAUAAAACACHTuJAMy8F&#10;njsAAAA5AAAAEAAAAAAAAAABACAAAAAMAQAAZHJzL3NoYXBleG1sLnhtbFBLBQYAAAAABgAGAFsB&#10;AAC2AwAAAAA=&#10;" path="m6269482,0l0,0,0,475487,6269482,475487,6269482,0xe">
                  <v:fill on="t" focussize="0,0"/>
                  <v:stroke on="f"/>
                  <v:imagedata o:title=""/>
                  <o:lock v:ext="edit" aspectratio="f"/>
                  <v:textbox inset="0mm,0mm,0mm,0mm"/>
                </v:shape>
                <v:shape id="Graphic 278" o:spid="_x0000_s1026" o:spt="100" style="position:absolute;left:0;top:0;height:58419;width:6313805;" fillcolor="#DFA425" filled="t" stroked="f" coordsize="6313805,58419" o:gfxdata="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tkBnugAAANwA&#10;AAAPAAAAAAAAAAEAIAAAACIAAABkcnMvZG93bnJldi54bWxQSwECFAAUAAAACACHTuJAMy8FnjsA&#10;AAA5AAAAEAAAAAAAAAABACAAAAAJAQAAZHJzL3NoYXBleG1sLnhtbFBLBQYAAAAABgAGAFsBAACz&#10;AwAAAAA=&#10;" path="m6313678,0l6307582,0,38100,12,0,12,0,6096,0,57912,38100,57912,38100,6096,6307582,6096,6307582,57912,6313678,57912,6313678,6096,6313678,12xe">
                  <v:fill on="t" focussize="0,0"/>
                  <v:stroke on="f"/>
                  <v:imagedata o:title=""/>
                  <o:lock v:ext="edit" aspectratio="f"/>
                  <v:textbox inset="0mm,0mm,0mm,0mm"/>
                </v:shape>
                <v:shape id="Graphic 279" o:spid="_x0000_s1026" o:spt="100" style="position:absolute;left:19811;top:429768;height:50800;width:6290945;" fillcolor="#FFF4DD" filled="t" stroked="f" coordsize="6290945,50800" o:gfxdata="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fYKS/&#10;AAAA3AAAAA8AAAAAAAAAAQAgAAAAIgAAAGRycy9kb3ducmV2LnhtbFBLAQIUABQAAAAIAIdO4kAz&#10;LwWeOwAAADkAAAAQAAAAAAAAAAEAIAAAAA4BAABkcnMvc2hhcGV4bWwueG1sUEsFBgAAAAAGAAYA&#10;WwEAALgDAAAAAA==&#10;" path="m6290817,0l0,0,0,50292,6290817,50292,6290817,0xe">
                  <v:fill on="t" focussize="0,0"/>
                  <v:stroke on="f"/>
                  <v:imagedata o:title=""/>
                  <o:lock v:ext="edit" aspectratio="f"/>
                  <v:textbox inset="0mm,0mm,0mm,0mm"/>
                </v:shape>
                <v:shape id="Graphic 280" o:spid="_x0000_s1026" o:spt="100" style="position:absolute;left:0;top:57911;height:429895;width:6313805;" fillcolor="#DFA425" filled="t" stroked="f" coordsize="6313805,429895" o:gfxdata="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E/3a5AAAA3AAA&#10;AA8AAAAAAAAAAQAgAAAAIgAAAGRycy9kb3ducmV2LnhtbFBLAQIUABQAAAAIAIdO4kAzLwWeOwAA&#10;ADkAAAAQAAAAAAAAAAEAIAAAAAgBAABkcnMvc2hhcGV4bWwueG1sUEsFBgAAAAAGAAYAWwEAALID&#10;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281" o:spid="_x0000_s1026" o:spt="202" type="#_x0000_t202" style="position:absolute;left:38100;top:6095;height:475615;width:6269990;" filled="f" stroked="f" coordsize="21600,21600" o:gfxdata="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qR3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5C381A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good</w:t>
                        </w:r>
                        <w:r>
                          <w:rPr>
                            <w:spacing w:val="-2"/>
                            <w:sz w:val="21"/>
                          </w:rPr>
                          <w:t xml:space="preserve"> </w:t>
                        </w:r>
                        <w:r>
                          <w:rPr>
                            <w:sz w:val="21"/>
                          </w:rPr>
                          <w:t>defect</w:t>
                        </w:r>
                        <w:r>
                          <w:rPr>
                            <w:spacing w:val="-3"/>
                            <w:sz w:val="21"/>
                          </w:rPr>
                          <w:t xml:space="preserve"> </w:t>
                        </w:r>
                        <w:r>
                          <w:rPr>
                            <w:sz w:val="21"/>
                          </w:rPr>
                          <w:t>report</w:t>
                        </w:r>
                        <w:r>
                          <w:rPr>
                            <w:spacing w:val="-3"/>
                            <w:sz w:val="21"/>
                          </w:rPr>
                          <w:t xml:space="preserve"> </w:t>
                        </w:r>
                        <w:r>
                          <w:rPr>
                            <w:sz w:val="21"/>
                          </w:rPr>
                          <w:t>from</w:t>
                        </w:r>
                        <w:r>
                          <w:rPr>
                            <w:spacing w:val="-3"/>
                            <w:sz w:val="21"/>
                          </w:rPr>
                          <w:t xml:space="preserve"> </w:t>
                        </w:r>
                        <w:r>
                          <w:rPr>
                            <w:sz w:val="21"/>
                          </w:rPr>
                          <w:t>testing</w:t>
                        </w:r>
                        <w:r>
                          <w:rPr>
                            <w:spacing w:val="-3"/>
                            <w:sz w:val="21"/>
                          </w:rPr>
                          <w:t xml:space="preserve"> </w:t>
                        </w:r>
                        <w:r>
                          <w:rPr>
                            <w:sz w:val="21"/>
                          </w:rPr>
                          <w:t>(steps,</w:t>
                        </w:r>
                        <w:r>
                          <w:rPr>
                            <w:spacing w:val="-2"/>
                            <w:sz w:val="21"/>
                          </w:rPr>
                          <w:t xml:space="preserve"> </w:t>
                        </w:r>
                        <w:r>
                          <w:rPr>
                            <w:sz w:val="21"/>
                          </w:rPr>
                          <w:t>data,</w:t>
                        </w:r>
                        <w:r>
                          <w:rPr>
                            <w:spacing w:val="-5"/>
                            <w:sz w:val="21"/>
                          </w:rPr>
                          <w:t xml:space="preserve"> </w:t>
                        </w:r>
                        <w:r>
                          <w:rPr>
                            <w:sz w:val="21"/>
                          </w:rPr>
                          <w:t>expected</w:t>
                        </w:r>
                        <w:r>
                          <w:rPr>
                            <w:spacing w:val="-5"/>
                            <w:sz w:val="21"/>
                          </w:rPr>
                          <w:t xml:space="preserve"> </w:t>
                        </w:r>
                        <w:r>
                          <w:rPr>
                            <w:sz w:val="21"/>
                          </w:rPr>
                          <w:t>vs</w:t>
                        </w:r>
                        <w:r>
                          <w:rPr>
                            <w:spacing w:val="-3"/>
                            <w:sz w:val="21"/>
                          </w:rPr>
                          <w:t xml:space="preserve"> </w:t>
                        </w:r>
                        <w:r>
                          <w:rPr>
                            <w:sz w:val="21"/>
                          </w:rPr>
                          <w:t>actual</w:t>
                        </w:r>
                        <w:r>
                          <w:rPr>
                            <w:spacing w:val="-5"/>
                            <w:sz w:val="21"/>
                          </w:rPr>
                          <w:t xml:space="preserve"> </w:t>
                        </w:r>
                        <w:r>
                          <w:rPr>
                            <w:sz w:val="21"/>
                          </w:rPr>
                          <w:t>result)</w:t>
                        </w:r>
                        <w:r>
                          <w:rPr>
                            <w:spacing w:val="-2"/>
                            <w:sz w:val="21"/>
                          </w:rPr>
                          <w:t xml:space="preserve"> </w:t>
                        </w:r>
                        <w:r>
                          <w:rPr>
                            <w:sz w:val="21"/>
                          </w:rPr>
                          <w:t>shortens</w:t>
                        </w:r>
                        <w:r>
                          <w:rPr>
                            <w:spacing w:val="-3"/>
                            <w:sz w:val="21"/>
                          </w:rPr>
                          <w:t xml:space="preserve"> </w:t>
                        </w:r>
                        <w:r>
                          <w:rPr>
                            <w:sz w:val="21"/>
                          </w:rPr>
                          <w:t>the</w:t>
                        </w:r>
                        <w:r>
                          <w:rPr>
                            <w:spacing w:val="-2"/>
                            <w:sz w:val="21"/>
                          </w:rPr>
                          <w:t xml:space="preserve"> </w:t>
                        </w:r>
                        <w:r>
                          <w:rPr>
                            <w:sz w:val="21"/>
                          </w:rPr>
                          <w:t>debugging</w:t>
                        </w:r>
                        <w:r>
                          <w:rPr>
                            <w:spacing w:val="-3"/>
                            <w:sz w:val="21"/>
                          </w:rPr>
                          <w:t xml:space="preserve"> </w:t>
                        </w:r>
                        <w:r>
                          <w:rPr>
                            <w:sz w:val="21"/>
                          </w:rPr>
                          <w:t xml:space="preserve">time </w:t>
                        </w:r>
                        <w:r>
                          <w:rPr>
                            <w:spacing w:val="-2"/>
                            <w:sz w:val="21"/>
                          </w:rPr>
                          <w:t>significantly.</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15584" behindDoc="1" locked="0" layoutInCell="1" allowOverlap="1">
                <wp:simplePos x="0" y="0"/>
                <wp:positionH relativeFrom="page">
                  <wp:posOffset>635000</wp:posOffset>
                </wp:positionH>
                <wp:positionV relativeFrom="paragraph">
                  <wp:posOffset>1100455</wp:posOffset>
                </wp:positionV>
                <wp:extent cx="6313805" cy="489585"/>
                <wp:effectExtent l="0" t="0" r="10795" b="13335"/>
                <wp:wrapTopAndBottom/>
                <wp:docPr id="282" name="Group 282"/>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83" name="Graphic 283"/>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284" name="Graphic 284"/>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285" name="Graphic 285"/>
                        <wps:cNvSpPr/>
                        <wps:spPr>
                          <a:xfrm>
                            <a:off x="19811" y="431292"/>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286" name="Graphic 286"/>
                        <wps:cNvSpPr/>
                        <wps:spPr>
                          <a:xfrm>
                            <a:off x="0" y="5791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287" name="Textbox 287"/>
                        <wps:cNvSpPr txBox="1"/>
                        <wps:spPr>
                          <a:xfrm>
                            <a:off x="38100" y="6096"/>
                            <a:ext cx="6269990" cy="477520"/>
                          </a:xfrm>
                          <a:prstGeom prst="rect">
                            <a:avLst/>
                          </a:prstGeom>
                        </wps:spPr>
                        <wps:txbx>
                          <w:txbxContent>
                            <w:p w14:paraId="3155A500">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Testing</w:t>
                              </w:r>
                              <w:r>
                                <w:rPr>
                                  <w:spacing w:val="-3"/>
                                  <w:sz w:val="21"/>
                                </w:rPr>
                                <w:t xml:space="preserve"> </w:t>
                              </w:r>
                              <w:r>
                                <w:rPr>
                                  <w:sz w:val="21"/>
                                </w:rPr>
                                <w:t>and</w:t>
                              </w:r>
                              <w:r>
                                <w:rPr>
                                  <w:spacing w:val="-3"/>
                                  <w:sz w:val="21"/>
                                </w:rPr>
                                <w:t xml:space="preserve"> </w:t>
                              </w:r>
                              <w:r>
                                <w:rPr>
                                  <w:sz w:val="21"/>
                                </w:rPr>
                                <w:t>debugging</w:t>
                              </w:r>
                              <w:r>
                                <w:rPr>
                                  <w:spacing w:val="-3"/>
                                  <w:sz w:val="21"/>
                                </w:rPr>
                                <w:t xml:space="preserve"> </w:t>
                              </w:r>
                              <w:r>
                                <w:rPr>
                                  <w:sz w:val="21"/>
                                </w:rPr>
                                <w:t>are</w:t>
                              </w:r>
                              <w:r>
                                <w:rPr>
                                  <w:spacing w:val="-1"/>
                                  <w:sz w:val="21"/>
                                </w:rPr>
                                <w:t xml:space="preserve"> </w:t>
                              </w:r>
                              <w:r>
                                <w:rPr>
                                  <w:sz w:val="21"/>
                                </w:rPr>
                                <w:t>distinct</w:t>
                              </w:r>
                              <w:r>
                                <w:rPr>
                                  <w:spacing w:val="-4"/>
                                  <w:sz w:val="21"/>
                                </w:rPr>
                                <w:t xml:space="preserve"> </w:t>
                              </w:r>
                              <w:r>
                                <w:rPr>
                                  <w:sz w:val="21"/>
                                </w:rPr>
                                <w:t>but</w:t>
                              </w:r>
                              <w:r>
                                <w:rPr>
                                  <w:spacing w:val="-3"/>
                                  <w:sz w:val="21"/>
                                </w:rPr>
                                <w:t xml:space="preserve"> </w:t>
                              </w:r>
                              <w:r>
                                <w:rPr>
                                  <w:sz w:val="21"/>
                                </w:rPr>
                                <w:t>complementary</w:t>
                              </w:r>
                              <w:r>
                                <w:rPr>
                                  <w:spacing w:val="-2"/>
                                  <w:sz w:val="21"/>
                                </w:rPr>
                                <w:t xml:space="preserve"> </w:t>
                              </w:r>
                              <w:r>
                                <w:rPr>
                                  <w:sz w:val="21"/>
                                </w:rPr>
                                <w:t>activities;</w:t>
                              </w:r>
                              <w:r>
                                <w:rPr>
                                  <w:spacing w:val="-4"/>
                                  <w:sz w:val="21"/>
                                </w:rPr>
                                <w:t xml:space="preserve"> </w:t>
                              </w:r>
                              <w:r>
                                <w:rPr>
                                  <w:sz w:val="21"/>
                                </w:rPr>
                                <w:t>clarity</w:t>
                              </w:r>
                              <w:r>
                                <w:rPr>
                                  <w:spacing w:val="-4"/>
                                  <w:sz w:val="21"/>
                                </w:rPr>
                                <w:t xml:space="preserve"> </w:t>
                              </w:r>
                              <w:r>
                                <w:rPr>
                                  <w:sz w:val="21"/>
                                </w:rPr>
                                <w:t>between</w:t>
                              </w:r>
                              <w:r>
                                <w:rPr>
                                  <w:spacing w:val="-2"/>
                                  <w:sz w:val="21"/>
                                </w:rPr>
                                <w:t xml:space="preserve"> </w:t>
                              </w:r>
                              <w:r>
                                <w:rPr>
                                  <w:sz w:val="21"/>
                                </w:rPr>
                                <w:t>them</w:t>
                              </w:r>
                              <w:r>
                                <w:rPr>
                                  <w:spacing w:val="-3"/>
                                  <w:sz w:val="21"/>
                                </w:rPr>
                                <w:t xml:space="preserve"> </w:t>
                              </w:r>
                              <w:r>
                                <w:rPr>
                                  <w:sz w:val="21"/>
                                </w:rPr>
                                <w:t>speeds</w:t>
                              </w:r>
                              <w:r>
                                <w:rPr>
                                  <w:spacing w:val="-4"/>
                                  <w:sz w:val="21"/>
                                </w:rPr>
                                <w:t xml:space="preserve"> </w:t>
                              </w:r>
                              <w:r>
                                <w:rPr>
                                  <w:sz w:val="21"/>
                                </w:rPr>
                                <w:t>up defect resolution and improves software quality.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86.65pt;height:38.55pt;width:497.15pt;mso-position-horizontal-relative:page;mso-wrap-distance-bottom:0pt;mso-wrap-distance-top:0pt;z-index:-251600896;mso-width-relative:page;mso-height-relative:page;" coordsize="6313805,489584" o:gfxdata="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">
                <o:lock v:ext="edit" aspectratio="f"/>
                <v:shape id="Graphic 283" o:spid="_x0000_s1026" o:spt="100" style="position:absolute;left:38100;top:6096;height:475615;width:6269990;" fillcolor="#E8F5E9" filled="t" stroked="f" coordsize="6269990,475615" o:gfxdata="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N/XL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284" o:spid="_x0000_s1026" o:spt="100" style="position:absolute;left:0;top:0;height:58419;width:6313805;" fillcolor="#2D7C31" filled="t" stroked="f" coordsize="6313805,58419" o:gfxdata="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uVk&#10;xMEAAADcAAAADwAAAAAAAAABACAAAAAiAAAAZHJzL2Rvd25yZXYueG1sUEsBAhQAFAAAAAgAh07i&#10;QDMvBZ47AAAAOQAAABAAAAAAAAAAAQAgAAAAEAEAAGRycy9zaGFwZXhtbC54bWxQSwUGAAAAAAYA&#10;BgBbAQAAugMAAAAA&#10;" path="m6313678,0l6307582,0,38100,0,0,0,0,6096,0,57912,38100,57912,38100,6096,6307582,6096,6307582,57912,6313678,57912,6313678,6096,6313678,0xe">
                  <v:fill on="t" focussize="0,0"/>
                  <v:stroke on="f"/>
                  <v:imagedata o:title=""/>
                  <o:lock v:ext="edit" aspectratio="f"/>
                  <v:textbox inset="0mm,0mm,0mm,0mm"/>
                </v:shape>
                <v:shape id="Graphic 285" o:spid="_x0000_s1026" o:spt="100" style="position:absolute;left:19811;top:431292;height:50800;width:6290945;" fillcolor="#E8F5E9" filled="t" stroked="f" coordsize="6290945,50800" o:gfxdata="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I5lr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286" o:spid="_x0000_s1026" o:spt="100" style="position:absolute;left:0;top:57912;height:431800;width:6313805;" fillcolor="#2D7C31" filled="t" stroked="f" coordsize="6313805,431800" o:gfxdata="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uYZa8AAAA&#10;3AAAAA8AAAAAAAAAAQAgAAAAIgAAAGRycy9kb3ducmV2LnhtbFBLAQIUABQAAAAIAIdO4kAzLwWe&#10;OwAAADkAAAAQAAAAAAAAAAEAIAAAAAsBAABkcnMvc2hhcGV4bWwueG1sUEsFBgAAAAAGAAYAWwEA&#10;ALUDA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287" o:spid="_x0000_s1026" o:spt="202" type="#_x0000_t202" style="position:absolute;left:38100;top:6096;height:477520;width:6269990;" filled="f" stroked="f" coordsize="21600,21600" o:gfxdata="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s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55A500">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Testing</w:t>
                        </w:r>
                        <w:r>
                          <w:rPr>
                            <w:spacing w:val="-3"/>
                            <w:sz w:val="21"/>
                          </w:rPr>
                          <w:t xml:space="preserve"> </w:t>
                        </w:r>
                        <w:r>
                          <w:rPr>
                            <w:sz w:val="21"/>
                          </w:rPr>
                          <w:t>and</w:t>
                        </w:r>
                        <w:r>
                          <w:rPr>
                            <w:spacing w:val="-3"/>
                            <w:sz w:val="21"/>
                          </w:rPr>
                          <w:t xml:space="preserve"> </w:t>
                        </w:r>
                        <w:r>
                          <w:rPr>
                            <w:sz w:val="21"/>
                          </w:rPr>
                          <w:t>debugging</w:t>
                        </w:r>
                        <w:r>
                          <w:rPr>
                            <w:spacing w:val="-3"/>
                            <w:sz w:val="21"/>
                          </w:rPr>
                          <w:t xml:space="preserve"> </w:t>
                        </w:r>
                        <w:r>
                          <w:rPr>
                            <w:sz w:val="21"/>
                          </w:rPr>
                          <w:t>are</w:t>
                        </w:r>
                        <w:r>
                          <w:rPr>
                            <w:spacing w:val="-1"/>
                            <w:sz w:val="21"/>
                          </w:rPr>
                          <w:t xml:space="preserve"> </w:t>
                        </w:r>
                        <w:r>
                          <w:rPr>
                            <w:sz w:val="21"/>
                          </w:rPr>
                          <w:t>distinct</w:t>
                        </w:r>
                        <w:r>
                          <w:rPr>
                            <w:spacing w:val="-4"/>
                            <w:sz w:val="21"/>
                          </w:rPr>
                          <w:t xml:space="preserve"> </w:t>
                        </w:r>
                        <w:r>
                          <w:rPr>
                            <w:sz w:val="21"/>
                          </w:rPr>
                          <w:t>but</w:t>
                        </w:r>
                        <w:r>
                          <w:rPr>
                            <w:spacing w:val="-3"/>
                            <w:sz w:val="21"/>
                          </w:rPr>
                          <w:t xml:space="preserve"> </w:t>
                        </w:r>
                        <w:r>
                          <w:rPr>
                            <w:sz w:val="21"/>
                          </w:rPr>
                          <w:t>complementary</w:t>
                        </w:r>
                        <w:r>
                          <w:rPr>
                            <w:spacing w:val="-2"/>
                            <w:sz w:val="21"/>
                          </w:rPr>
                          <w:t xml:space="preserve"> </w:t>
                        </w:r>
                        <w:r>
                          <w:rPr>
                            <w:sz w:val="21"/>
                          </w:rPr>
                          <w:t>activities;</w:t>
                        </w:r>
                        <w:r>
                          <w:rPr>
                            <w:spacing w:val="-4"/>
                            <w:sz w:val="21"/>
                          </w:rPr>
                          <w:t xml:space="preserve"> </w:t>
                        </w:r>
                        <w:r>
                          <w:rPr>
                            <w:sz w:val="21"/>
                          </w:rPr>
                          <w:t>clarity</w:t>
                        </w:r>
                        <w:r>
                          <w:rPr>
                            <w:spacing w:val="-4"/>
                            <w:sz w:val="21"/>
                          </w:rPr>
                          <w:t xml:space="preserve"> </w:t>
                        </w:r>
                        <w:r>
                          <w:rPr>
                            <w:sz w:val="21"/>
                          </w:rPr>
                          <w:t>between</w:t>
                        </w:r>
                        <w:r>
                          <w:rPr>
                            <w:spacing w:val="-2"/>
                            <w:sz w:val="21"/>
                          </w:rPr>
                          <w:t xml:space="preserve"> </w:t>
                        </w:r>
                        <w:r>
                          <w:rPr>
                            <w:sz w:val="21"/>
                          </w:rPr>
                          <w:t>them</w:t>
                        </w:r>
                        <w:r>
                          <w:rPr>
                            <w:spacing w:val="-3"/>
                            <w:sz w:val="21"/>
                          </w:rPr>
                          <w:t xml:space="preserve"> </w:t>
                        </w:r>
                        <w:r>
                          <w:rPr>
                            <w:sz w:val="21"/>
                          </w:rPr>
                          <w:t>speeds</w:t>
                        </w:r>
                        <w:r>
                          <w:rPr>
                            <w:spacing w:val="-4"/>
                            <w:sz w:val="21"/>
                          </w:rPr>
                          <w:t xml:space="preserve"> </w:t>
                        </w:r>
                        <w:r>
                          <w:rPr>
                            <w:sz w:val="21"/>
                          </w:rPr>
                          <w:t>up defect resolution and improves software quality.</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4BAFA7A5">
      <w:pPr>
        <w:pStyle w:val="7"/>
        <w:spacing w:before="6"/>
        <w:rPr>
          <w:rFonts w:hint="default" w:ascii="Times New Roman" w:hAnsi="Times New Roman" w:cs="Times New Roman"/>
          <w:i/>
          <w:sz w:val="4"/>
        </w:rPr>
      </w:pPr>
    </w:p>
    <w:p w14:paraId="1B534FC5">
      <w:pPr>
        <w:pStyle w:val="7"/>
        <w:spacing w:before="89"/>
        <w:rPr>
          <w:rFonts w:hint="default" w:ascii="Times New Roman" w:hAnsi="Times New Roman" w:cs="Times New Roman"/>
          <w:i/>
          <w:sz w:val="20"/>
        </w:rPr>
      </w:pPr>
    </w:p>
    <w:p w14:paraId="68595D55">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49A29310">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58CAE5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2657E7DA">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Q18</w:t>
            </w:r>
          </w:p>
        </w:tc>
        <w:tc>
          <w:tcPr>
            <w:tcW w:w="7502" w:type="dxa"/>
            <w:tcBorders>
              <w:left w:val="nil"/>
            </w:tcBorders>
            <w:shd w:val="clear" w:color="auto" w:fill="EAF0FA"/>
          </w:tcPr>
          <w:p w14:paraId="195CF9E9">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Cross-Browser</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Strategy</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an</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Online</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Shopping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System</w:t>
            </w:r>
          </w:p>
        </w:tc>
        <w:tc>
          <w:tcPr>
            <w:tcW w:w="1102" w:type="dxa"/>
            <w:shd w:val="clear" w:color="auto" w:fill="2D75B6"/>
          </w:tcPr>
          <w:p w14:paraId="7C8D7A8E">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11A5E6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455D48B0">
            <w:pPr>
              <w:pStyle w:val="10"/>
              <w:spacing w:before="81" w:line="261" w:lineRule="auto"/>
              <w:ind w:right="189"/>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online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shopping</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behaves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differently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across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browsers.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leads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customer</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dissatisfaction.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Apply testing principles to design a cross-browser testing strategy. Explain how such issues can be effectively handled.</w:t>
            </w:r>
          </w:p>
        </w:tc>
      </w:tr>
    </w:tbl>
    <w:p w14:paraId="18CCD90F">
      <w:pPr>
        <w:pStyle w:val="9"/>
        <w:numPr>
          <w:ilvl w:val="0"/>
          <w:numId w:val="18"/>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660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288" name="Graphic 28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88" o:spid="_x0000_s1026" o:spt="100" style="position:absolute;left:0pt;margin-left:48.55pt;margin-top:25.6pt;height:0.75pt;width:498.35pt;mso-position-horizontal-relative:page;mso-wrap-distance-bottom:0pt;mso-wrap-distance-top:0pt;z-index:-25159987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yzz0Ni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69F7695B">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Cross-browser testing verifies that a web application functions and appears consistently across different browsers (Chrome, Firefox, Safari, Edge), versions, operating systems and devices. It applies the testing principles that exhaustive testing is impossible and that testing is context dependent: coverage must be chosen on the basis of risk and usage.</w:t>
      </w:r>
    </w:p>
    <w:p w14:paraId="5CEF2ED7">
      <w:pPr>
        <w:pStyle w:val="9"/>
        <w:numPr>
          <w:ilvl w:val="0"/>
          <w:numId w:val="18"/>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6608"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289" name="Graphic 28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89" o:spid="_x0000_s1026" o:spt="100" style="position:absolute;left:0pt;margin-left:48.55pt;margin-top:25.55pt;height:0.75pt;width:498.35pt;mso-position-horizontal-relative:page;mso-wrap-distance-bottom:0pt;mso-wrap-distance-top:0pt;z-index:-251599872;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C6SjEU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6437D2DF">
      <w:pPr>
        <w:pStyle w:val="9"/>
        <w:numPr>
          <w:ilvl w:val="1"/>
          <w:numId w:val="18"/>
        </w:numPr>
        <w:tabs>
          <w:tab w:val="left" w:pos="612"/>
        </w:tabs>
        <w:spacing w:before="78" w:after="0" w:line="268" w:lineRule="auto"/>
        <w:ind w:left="612" w:right="1613" w:hanging="281"/>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compatibility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matrix:</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Select</w:t>
      </w:r>
      <w:r>
        <w:rPr>
          <w:rFonts w:hint="default" w:ascii="Times New Roman" w:hAnsi="Times New Roman" w:cs="Times New Roman"/>
          <w:spacing w:val="-4"/>
          <w:sz w:val="21"/>
        </w:rPr>
        <w:t xml:space="preserve"> </w:t>
      </w:r>
      <w:r>
        <w:rPr>
          <w:rFonts w:hint="default" w:ascii="Times New Roman" w:hAnsi="Times New Roman" w:cs="Times New Roman"/>
          <w:sz w:val="21"/>
        </w:rPr>
        <w:t>browser–OS–device</w:t>
      </w:r>
      <w:r>
        <w:rPr>
          <w:rFonts w:hint="default" w:ascii="Times New Roman" w:hAnsi="Times New Roman" w:cs="Times New Roman"/>
          <w:spacing w:val="-3"/>
          <w:sz w:val="21"/>
        </w:rPr>
        <w:t xml:space="preserve"> </w:t>
      </w:r>
      <w:r>
        <w:rPr>
          <w:rFonts w:hint="default" w:ascii="Times New Roman" w:hAnsi="Times New Roman" w:cs="Times New Roman"/>
          <w:sz w:val="21"/>
        </w:rPr>
        <w:t>combinations</w:t>
      </w:r>
      <w:r>
        <w:rPr>
          <w:rFonts w:hint="default" w:ascii="Times New Roman" w:hAnsi="Times New Roman" w:cs="Times New Roman"/>
          <w:spacing w:val="-5"/>
          <w:sz w:val="21"/>
        </w:rPr>
        <w:t xml:space="preserve"> </w:t>
      </w:r>
      <w:r>
        <w:rPr>
          <w:rFonts w:hint="default" w:ascii="Times New Roman" w:hAnsi="Times New Roman" w:cs="Times New Roman"/>
          <w:sz w:val="21"/>
        </w:rPr>
        <w:t>from</w:t>
      </w:r>
      <w:r>
        <w:rPr>
          <w:rFonts w:hint="default" w:ascii="Times New Roman" w:hAnsi="Times New Roman" w:cs="Times New Roman"/>
          <w:spacing w:val="-4"/>
          <w:sz w:val="21"/>
        </w:rPr>
        <w:t xml:space="preserve"> </w:t>
      </w:r>
      <w:r>
        <w:rPr>
          <w:rFonts w:hint="default" w:ascii="Times New Roman" w:hAnsi="Times New Roman" w:cs="Times New Roman"/>
          <w:sz w:val="21"/>
        </w:rPr>
        <w:t>analytics</w:t>
      </w:r>
      <w:r>
        <w:rPr>
          <w:rFonts w:hint="default" w:ascii="Times New Roman" w:hAnsi="Times New Roman" w:cs="Times New Roman"/>
          <w:spacing w:val="-4"/>
          <w:sz w:val="21"/>
        </w:rPr>
        <w:t xml:space="preserve"> </w:t>
      </w:r>
      <w:r>
        <w:rPr>
          <w:rFonts w:hint="default" w:ascii="Times New Roman" w:hAnsi="Times New Roman" w:cs="Times New Roman"/>
          <w:sz w:val="21"/>
        </w:rPr>
        <w:t>(e.g. Chrome/Windows, Safari/iOS, Chrome/Android, Edge, Firefox).</w:t>
      </w:r>
    </w:p>
    <w:p w14:paraId="3471C819">
      <w:pPr>
        <w:pStyle w:val="9"/>
        <w:numPr>
          <w:ilvl w:val="1"/>
          <w:numId w:val="18"/>
        </w:numPr>
        <w:tabs>
          <w:tab w:val="left" w:pos="611"/>
        </w:tabs>
        <w:spacing w:before="6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Prioritise</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features: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critical</w:t>
      </w:r>
      <w:r>
        <w:rPr>
          <w:rFonts w:hint="default" w:ascii="Times New Roman" w:hAnsi="Times New Roman" w:cs="Times New Roman"/>
          <w:spacing w:val="-5"/>
          <w:sz w:val="21"/>
        </w:rPr>
        <w:t xml:space="preserve"> </w:t>
      </w:r>
      <w:r>
        <w:rPr>
          <w:rFonts w:hint="default" w:ascii="Times New Roman" w:hAnsi="Times New Roman" w:cs="Times New Roman"/>
          <w:sz w:val="21"/>
        </w:rPr>
        <w:t>journeys</w:t>
      </w:r>
      <w:r>
        <w:rPr>
          <w:rFonts w:hint="default" w:ascii="Times New Roman" w:hAnsi="Times New Roman" w:cs="Times New Roman"/>
          <w:spacing w:val="-6"/>
          <w:sz w:val="21"/>
        </w:rPr>
        <w:t xml:space="preserve"> </w:t>
      </w:r>
      <w:r>
        <w:rPr>
          <w:rFonts w:hint="default" w:ascii="Times New Roman" w:hAnsi="Times New Roman" w:cs="Times New Roman"/>
          <w:sz w:val="21"/>
        </w:rPr>
        <w:t>first:</w:t>
      </w:r>
      <w:r>
        <w:rPr>
          <w:rFonts w:hint="default" w:ascii="Times New Roman" w:hAnsi="Times New Roman" w:cs="Times New Roman"/>
          <w:spacing w:val="-5"/>
          <w:sz w:val="21"/>
        </w:rPr>
        <w:t xml:space="preserve"> </w:t>
      </w:r>
      <w:r>
        <w:rPr>
          <w:rFonts w:hint="default" w:ascii="Times New Roman" w:hAnsi="Times New Roman" w:cs="Times New Roman"/>
          <w:sz w:val="21"/>
        </w:rPr>
        <w:t>search,</w:t>
      </w:r>
      <w:r>
        <w:rPr>
          <w:rFonts w:hint="default" w:ascii="Times New Roman" w:hAnsi="Times New Roman" w:cs="Times New Roman"/>
          <w:spacing w:val="-7"/>
          <w:sz w:val="21"/>
        </w:rPr>
        <w:t xml:space="preserve"> </w:t>
      </w:r>
      <w:r>
        <w:rPr>
          <w:rFonts w:hint="default" w:ascii="Times New Roman" w:hAnsi="Times New Roman" w:cs="Times New Roman"/>
          <w:sz w:val="21"/>
        </w:rPr>
        <w:t>product</w:t>
      </w:r>
      <w:r>
        <w:rPr>
          <w:rFonts w:hint="default" w:ascii="Times New Roman" w:hAnsi="Times New Roman" w:cs="Times New Roman"/>
          <w:spacing w:val="-7"/>
          <w:sz w:val="21"/>
        </w:rPr>
        <w:t xml:space="preserve"> </w:t>
      </w:r>
      <w:r>
        <w:rPr>
          <w:rFonts w:hint="default" w:ascii="Times New Roman" w:hAnsi="Times New Roman" w:cs="Times New Roman"/>
          <w:sz w:val="21"/>
        </w:rPr>
        <w:t>page,</w:t>
      </w:r>
      <w:r>
        <w:rPr>
          <w:rFonts w:hint="default" w:ascii="Times New Roman" w:hAnsi="Times New Roman" w:cs="Times New Roman"/>
          <w:spacing w:val="-6"/>
          <w:sz w:val="21"/>
        </w:rPr>
        <w:t xml:space="preserve"> </w:t>
      </w:r>
      <w:r>
        <w:rPr>
          <w:rFonts w:hint="default" w:ascii="Times New Roman" w:hAnsi="Times New Roman" w:cs="Times New Roman"/>
          <w:sz w:val="21"/>
        </w:rPr>
        <w:t>cart,</w:t>
      </w:r>
      <w:r>
        <w:rPr>
          <w:rFonts w:hint="default" w:ascii="Times New Roman" w:hAnsi="Times New Roman" w:cs="Times New Roman"/>
          <w:spacing w:val="-5"/>
          <w:sz w:val="21"/>
        </w:rPr>
        <w:t xml:space="preserve"> </w:t>
      </w:r>
      <w:r>
        <w:rPr>
          <w:rFonts w:hint="default" w:ascii="Times New Roman" w:hAnsi="Times New Roman" w:cs="Times New Roman"/>
          <w:sz w:val="21"/>
        </w:rPr>
        <w:t>checkout</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payment.</w:t>
      </w:r>
    </w:p>
    <w:p w14:paraId="6C7FD2F9">
      <w:pPr>
        <w:pStyle w:val="9"/>
        <w:numPr>
          <w:ilvl w:val="1"/>
          <w:numId w:val="18"/>
        </w:numPr>
        <w:tabs>
          <w:tab w:val="left" w:pos="612"/>
        </w:tabs>
        <w:spacing w:before="91" w:after="0" w:line="268" w:lineRule="auto"/>
        <w:ind w:left="612" w:right="250" w:hanging="281"/>
        <w:jc w:val="left"/>
        <w:rPr>
          <w:rFonts w:hint="default" w:ascii="Times New Roman" w:hAnsi="Times New Roman" w:cs="Times New Roman"/>
          <w:sz w:val="21"/>
        </w:rPr>
      </w:pPr>
      <w:r>
        <w:rPr>
          <w:rFonts w:hint="default" w:ascii="Times New Roman" w:hAnsi="Times New Roman" w:cs="Times New Roman"/>
          <w:b/>
          <w:color w:val="1F3863"/>
          <w:sz w:val="21"/>
        </w:rPr>
        <w:t>Test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layers: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Functional</w:t>
      </w:r>
      <w:r>
        <w:rPr>
          <w:rFonts w:hint="default" w:ascii="Times New Roman" w:hAnsi="Times New Roman" w:cs="Times New Roman"/>
          <w:spacing w:val="-2"/>
          <w:sz w:val="21"/>
        </w:rPr>
        <w:t xml:space="preserve"> </w:t>
      </w:r>
      <w:r>
        <w:rPr>
          <w:rFonts w:hint="default" w:ascii="Times New Roman" w:hAnsi="Times New Roman" w:cs="Times New Roman"/>
          <w:sz w:val="21"/>
        </w:rPr>
        <w:t>behaviour,</w:t>
      </w:r>
      <w:r>
        <w:rPr>
          <w:rFonts w:hint="default" w:ascii="Times New Roman" w:hAnsi="Times New Roman" w:cs="Times New Roman"/>
          <w:spacing w:val="-2"/>
          <w:sz w:val="21"/>
        </w:rPr>
        <w:t xml:space="preserve"> </w:t>
      </w:r>
      <w:r>
        <w:rPr>
          <w:rFonts w:hint="default" w:ascii="Times New Roman" w:hAnsi="Times New Roman" w:cs="Times New Roman"/>
          <w:sz w:val="21"/>
        </w:rPr>
        <w:t>UI</w:t>
      </w:r>
      <w:r>
        <w:rPr>
          <w:rFonts w:hint="default" w:ascii="Times New Roman" w:hAnsi="Times New Roman" w:cs="Times New Roman"/>
          <w:spacing w:val="-2"/>
          <w:sz w:val="21"/>
        </w:rPr>
        <w:t xml:space="preserve"> </w:t>
      </w:r>
      <w:r>
        <w:rPr>
          <w:rFonts w:hint="default" w:ascii="Times New Roman" w:hAnsi="Times New Roman" w:cs="Times New Roman"/>
          <w:sz w:val="21"/>
        </w:rPr>
        <w:t>layout</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CSS</w:t>
      </w:r>
      <w:r>
        <w:rPr>
          <w:rFonts w:hint="default" w:ascii="Times New Roman" w:hAnsi="Times New Roman" w:cs="Times New Roman"/>
          <w:spacing w:val="-4"/>
          <w:sz w:val="21"/>
        </w:rPr>
        <w:t xml:space="preserve"> </w:t>
      </w:r>
      <w:r>
        <w:rPr>
          <w:rFonts w:hint="default" w:ascii="Times New Roman" w:hAnsi="Times New Roman" w:cs="Times New Roman"/>
          <w:sz w:val="21"/>
        </w:rPr>
        <w:t>rendering,</w:t>
      </w:r>
      <w:r>
        <w:rPr>
          <w:rFonts w:hint="default" w:ascii="Times New Roman" w:hAnsi="Times New Roman" w:cs="Times New Roman"/>
          <w:spacing w:val="-2"/>
          <w:sz w:val="21"/>
        </w:rPr>
        <w:t xml:space="preserve"> </w:t>
      </w:r>
      <w:r>
        <w:rPr>
          <w:rFonts w:hint="default" w:ascii="Times New Roman" w:hAnsi="Times New Roman" w:cs="Times New Roman"/>
          <w:sz w:val="21"/>
        </w:rPr>
        <w:t>JavaScript,</w:t>
      </w:r>
      <w:r>
        <w:rPr>
          <w:rFonts w:hint="default" w:ascii="Times New Roman" w:hAnsi="Times New Roman" w:cs="Times New Roman"/>
          <w:spacing w:val="-2"/>
          <w:sz w:val="21"/>
        </w:rPr>
        <w:t xml:space="preserve"> </w:t>
      </w:r>
      <w:r>
        <w:rPr>
          <w:rFonts w:hint="default" w:ascii="Times New Roman" w:hAnsi="Times New Roman" w:cs="Times New Roman"/>
          <w:sz w:val="21"/>
        </w:rPr>
        <w:t>forms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validation,</w:t>
      </w:r>
      <w:r>
        <w:rPr>
          <w:rFonts w:hint="default" w:ascii="Times New Roman" w:hAnsi="Times New Roman" w:cs="Times New Roman"/>
          <w:spacing w:val="-2"/>
          <w:sz w:val="21"/>
        </w:rPr>
        <w:t xml:space="preserve"> </w:t>
      </w:r>
      <w:r>
        <w:rPr>
          <w:rFonts w:hint="default" w:ascii="Times New Roman" w:hAnsi="Times New Roman" w:cs="Times New Roman"/>
          <w:sz w:val="21"/>
        </w:rPr>
        <w:t>cookies/local storage, fonts, media, responsiveness.</w:t>
      </w:r>
    </w:p>
    <w:p w14:paraId="7F869C60">
      <w:pPr>
        <w:pStyle w:val="9"/>
        <w:numPr>
          <w:ilvl w:val="1"/>
          <w:numId w:val="18"/>
        </w:numPr>
        <w:tabs>
          <w:tab w:val="left" w:pos="612"/>
        </w:tabs>
        <w:spacing w:before="62" w:after="0" w:line="271" w:lineRule="auto"/>
        <w:ind w:left="612" w:right="808" w:hanging="281"/>
        <w:jc w:val="left"/>
        <w:rPr>
          <w:rFonts w:hint="default" w:ascii="Times New Roman" w:hAnsi="Times New Roman" w:cs="Times New Roman"/>
          <w:sz w:val="21"/>
        </w:rPr>
      </w:pPr>
      <w:r>
        <w:rPr>
          <w:rFonts w:hint="default" w:ascii="Times New Roman" w:hAnsi="Times New Roman" w:cs="Times New Roman"/>
          <w:b/>
          <w:color w:val="1F3863"/>
          <w:sz w:val="21"/>
        </w:rPr>
        <w:t>Use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tools: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Cloud</w:t>
      </w:r>
      <w:r>
        <w:rPr>
          <w:rFonts w:hint="default" w:ascii="Times New Roman" w:hAnsi="Times New Roman" w:cs="Times New Roman"/>
          <w:spacing w:val="-3"/>
          <w:sz w:val="21"/>
        </w:rPr>
        <w:t xml:space="preserve"> </w:t>
      </w:r>
      <w:r>
        <w:rPr>
          <w:rFonts w:hint="default" w:ascii="Times New Roman" w:hAnsi="Times New Roman" w:cs="Times New Roman"/>
          <w:sz w:val="21"/>
        </w:rPr>
        <w:t>grids</w:t>
      </w:r>
      <w:r>
        <w:rPr>
          <w:rFonts w:hint="default" w:ascii="Times New Roman" w:hAnsi="Times New Roman" w:cs="Times New Roman"/>
          <w:spacing w:val="-3"/>
          <w:sz w:val="21"/>
        </w:rPr>
        <w:t xml:space="preserve"> </w:t>
      </w:r>
      <w:r>
        <w:rPr>
          <w:rFonts w:hint="default" w:ascii="Times New Roman" w:hAnsi="Times New Roman" w:cs="Times New Roman"/>
          <w:sz w:val="21"/>
        </w:rPr>
        <w:t>such</w:t>
      </w:r>
      <w:r>
        <w:rPr>
          <w:rFonts w:hint="default" w:ascii="Times New Roman" w:hAnsi="Times New Roman" w:cs="Times New Roman"/>
          <w:spacing w:val="-2"/>
          <w:sz w:val="21"/>
        </w:rPr>
        <w:t xml:space="preserve"> </w:t>
      </w:r>
      <w:r>
        <w:rPr>
          <w:rFonts w:hint="default" w:ascii="Times New Roman" w:hAnsi="Times New Roman" w:cs="Times New Roman"/>
          <w:sz w:val="21"/>
        </w:rPr>
        <w:t>as</w:t>
      </w:r>
      <w:r>
        <w:rPr>
          <w:rFonts w:hint="default" w:ascii="Times New Roman" w:hAnsi="Times New Roman" w:cs="Times New Roman"/>
          <w:spacing w:val="-3"/>
          <w:sz w:val="21"/>
        </w:rPr>
        <w:t xml:space="preserve"> </w:t>
      </w:r>
      <w:r>
        <w:rPr>
          <w:rFonts w:hint="default" w:ascii="Times New Roman" w:hAnsi="Times New Roman" w:cs="Times New Roman"/>
          <w:sz w:val="21"/>
        </w:rPr>
        <w:t>BrowserStack/Selenium</w:t>
      </w:r>
      <w:r>
        <w:rPr>
          <w:rFonts w:hint="default" w:ascii="Times New Roman" w:hAnsi="Times New Roman" w:cs="Times New Roman"/>
          <w:spacing w:val="-6"/>
          <w:sz w:val="21"/>
        </w:rPr>
        <w:t xml:space="preserve"> </w:t>
      </w:r>
      <w:r>
        <w:rPr>
          <w:rFonts w:hint="default" w:ascii="Times New Roman" w:hAnsi="Times New Roman" w:cs="Times New Roman"/>
          <w:sz w:val="21"/>
        </w:rPr>
        <w:t>Grid</w:t>
      </w:r>
      <w:r>
        <w:rPr>
          <w:rFonts w:hint="default" w:ascii="Times New Roman" w:hAnsi="Times New Roman" w:cs="Times New Roman"/>
          <w:spacing w:val="-3"/>
          <w:sz w:val="21"/>
        </w:rPr>
        <w:t xml:space="preserve"> </w:t>
      </w:r>
      <w:r>
        <w:rPr>
          <w:rFonts w:hint="default" w:ascii="Times New Roman" w:hAnsi="Times New Roman" w:cs="Times New Roman"/>
          <w:sz w:val="21"/>
        </w:rPr>
        <w:t>plus</w:t>
      </w:r>
      <w:r>
        <w:rPr>
          <w:rFonts w:hint="default" w:ascii="Times New Roman" w:hAnsi="Times New Roman" w:cs="Times New Roman"/>
          <w:spacing w:val="-4"/>
          <w:sz w:val="21"/>
        </w:rPr>
        <w:t xml:space="preserve"> </w:t>
      </w:r>
      <w:r>
        <w:rPr>
          <w:rFonts w:hint="default" w:ascii="Times New Roman" w:hAnsi="Times New Roman" w:cs="Times New Roman"/>
          <w:sz w:val="21"/>
        </w:rPr>
        <w:t>real</w:t>
      </w:r>
      <w:r>
        <w:rPr>
          <w:rFonts w:hint="default" w:ascii="Times New Roman" w:hAnsi="Times New Roman" w:cs="Times New Roman"/>
          <w:spacing w:val="-2"/>
          <w:sz w:val="21"/>
        </w:rPr>
        <w:t xml:space="preserve"> </w:t>
      </w:r>
      <w:r>
        <w:rPr>
          <w:rFonts w:hint="default" w:ascii="Times New Roman" w:hAnsi="Times New Roman" w:cs="Times New Roman"/>
          <w:sz w:val="21"/>
        </w:rPr>
        <w:t>devices;</w:t>
      </w:r>
      <w:r>
        <w:rPr>
          <w:rFonts w:hint="default" w:ascii="Times New Roman" w:hAnsi="Times New Roman" w:cs="Times New Roman"/>
          <w:spacing w:val="-4"/>
          <w:sz w:val="21"/>
        </w:rPr>
        <w:t xml:space="preserve"> </w:t>
      </w:r>
      <w:r>
        <w:rPr>
          <w:rFonts w:hint="default" w:ascii="Times New Roman" w:hAnsi="Times New Roman" w:cs="Times New Roman"/>
          <w:sz w:val="21"/>
        </w:rPr>
        <w:t>visual-regression</w:t>
      </w:r>
      <w:r>
        <w:rPr>
          <w:rFonts w:hint="default" w:ascii="Times New Roman" w:hAnsi="Times New Roman" w:cs="Times New Roman"/>
          <w:spacing w:val="-2"/>
          <w:sz w:val="21"/>
        </w:rPr>
        <w:t xml:space="preserve"> </w:t>
      </w:r>
      <w:r>
        <w:rPr>
          <w:rFonts w:hint="default" w:ascii="Times New Roman" w:hAnsi="Times New Roman" w:cs="Times New Roman"/>
          <w:sz w:val="21"/>
        </w:rPr>
        <w:t>tools</w:t>
      </w:r>
      <w:r>
        <w:rPr>
          <w:rFonts w:hint="default" w:ascii="Times New Roman" w:hAnsi="Times New Roman" w:cs="Times New Roman"/>
          <w:spacing w:val="-4"/>
          <w:sz w:val="21"/>
        </w:rPr>
        <w:t xml:space="preserve"> </w:t>
      </w:r>
      <w:r>
        <w:rPr>
          <w:rFonts w:hint="default" w:ascii="Times New Roman" w:hAnsi="Times New Roman" w:cs="Times New Roman"/>
          <w:sz w:val="21"/>
        </w:rPr>
        <w:t>for screenshot comparison.</w:t>
      </w:r>
    </w:p>
    <w:p w14:paraId="55C15A06">
      <w:pPr>
        <w:pStyle w:val="9"/>
        <w:numPr>
          <w:ilvl w:val="1"/>
          <w:numId w:val="18"/>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Automate:</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Run</w:t>
      </w:r>
      <w:r>
        <w:rPr>
          <w:rFonts w:hint="default" w:ascii="Times New Roman" w:hAnsi="Times New Roman" w:cs="Times New Roman"/>
          <w:spacing w:val="-8"/>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same</w:t>
      </w:r>
      <w:r>
        <w:rPr>
          <w:rFonts w:hint="default" w:ascii="Times New Roman" w:hAnsi="Times New Roman" w:cs="Times New Roman"/>
          <w:spacing w:val="-7"/>
          <w:sz w:val="21"/>
        </w:rPr>
        <w:t xml:space="preserve"> </w:t>
      </w:r>
      <w:r>
        <w:rPr>
          <w:rFonts w:hint="default" w:ascii="Times New Roman" w:hAnsi="Times New Roman" w:cs="Times New Roman"/>
          <w:sz w:val="21"/>
        </w:rPr>
        <w:t>automated</w:t>
      </w:r>
      <w:r>
        <w:rPr>
          <w:rFonts w:hint="default" w:ascii="Times New Roman" w:hAnsi="Times New Roman" w:cs="Times New Roman"/>
          <w:spacing w:val="-5"/>
          <w:sz w:val="21"/>
        </w:rPr>
        <w:t xml:space="preserve"> </w:t>
      </w:r>
      <w:r>
        <w:rPr>
          <w:rFonts w:hint="default" w:ascii="Times New Roman" w:hAnsi="Times New Roman" w:cs="Times New Roman"/>
          <w:sz w:val="21"/>
        </w:rPr>
        <w:t>functional</w:t>
      </w:r>
      <w:r>
        <w:rPr>
          <w:rFonts w:hint="default" w:ascii="Times New Roman" w:hAnsi="Times New Roman" w:cs="Times New Roman"/>
          <w:spacing w:val="-5"/>
          <w:sz w:val="21"/>
        </w:rPr>
        <w:t xml:space="preserve"> </w:t>
      </w:r>
      <w:r>
        <w:rPr>
          <w:rFonts w:hint="default" w:ascii="Times New Roman" w:hAnsi="Times New Roman" w:cs="Times New Roman"/>
          <w:sz w:val="21"/>
        </w:rPr>
        <w:t>suite</w:t>
      </w:r>
      <w:r>
        <w:rPr>
          <w:rFonts w:hint="default" w:ascii="Times New Roman" w:hAnsi="Times New Roman" w:cs="Times New Roman"/>
          <w:spacing w:val="-5"/>
          <w:sz w:val="21"/>
        </w:rPr>
        <w:t xml:space="preserve"> </w:t>
      </w:r>
      <w:r>
        <w:rPr>
          <w:rFonts w:hint="default" w:ascii="Times New Roman" w:hAnsi="Times New Roman" w:cs="Times New Roman"/>
          <w:sz w:val="21"/>
        </w:rPr>
        <w:t>across</w:t>
      </w:r>
      <w:r>
        <w:rPr>
          <w:rFonts w:hint="default" w:ascii="Times New Roman" w:hAnsi="Times New Roman" w:cs="Times New Roman"/>
          <w:spacing w:val="-6"/>
          <w:sz w:val="21"/>
        </w:rPr>
        <w:t xml:space="preserve"> </w:t>
      </w:r>
      <w:r>
        <w:rPr>
          <w:rFonts w:hint="default" w:ascii="Times New Roman" w:hAnsi="Times New Roman" w:cs="Times New Roman"/>
          <w:sz w:val="21"/>
        </w:rPr>
        <w:t>browsers</w:t>
      </w:r>
      <w:r>
        <w:rPr>
          <w:rFonts w:hint="default" w:ascii="Times New Roman" w:hAnsi="Times New Roman" w:cs="Times New Roman"/>
          <w:spacing w:val="-6"/>
          <w:sz w:val="21"/>
        </w:rPr>
        <w:t xml:space="preserve"> </w:t>
      </w:r>
      <w:r>
        <w:rPr>
          <w:rFonts w:hint="default" w:ascii="Times New Roman" w:hAnsi="Times New Roman" w:cs="Times New Roman"/>
          <w:sz w:val="21"/>
        </w:rPr>
        <w:t>on</w:t>
      </w:r>
      <w:r>
        <w:rPr>
          <w:rFonts w:hint="default" w:ascii="Times New Roman" w:hAnsi="Times New Roman" w:cs="Times New Roman"/>
          <w:spacing w:val="-8"/>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build.</w:t>
      </w:r>
    </w:p>
    <w:p w14:paraId="15FAA1CD">
      <w:pPr>
        <w:pStyle w:val="9"/>
        <w:numPr>
          <w:ilvl w:val="1"/>
          <w:numId w:val="1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Report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precisely:</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Log</w:t>
      </w:r>
      <w:r>
        <w:rPr>
          <w:rFonts w:hint="default" w:ascii="Times New Roman" w:hAnsi="Times New Roman" w:cs="Times New Roman"/>
          <w:spacing w:val="-6"/>
          <w:sz w:val="21"/>
        </w:rPr>
        <w:t xml:space="preserve"> </w:t>
      </w:r>
      <w:r>
        <w:rPr>
          <w:rFonts w:hint="default" w:ascii="Times New Roman" w:hAnsi="Times New Roman" w:cs="Times New Roman"/>
          <w:sz w:val="21"/>
        </w:rPr>
        <w:t>browser</w:t>
      </w:r>
      <w:r>
        <w:rPr>
          <w:rFonts w:hint="default" w:ascii="Times New Roman" w:hAnsi="Times New Roman" w:cs="Times New Roman"/>
          <w:spacing w:val="-3"/>
          <w:sz w:val="21"/>
        </w:rPr>
        <w:t xml:space="preserve"> </w:t>
      </w:r>
      <w:r>
        <w:rPr>
          <w:rFonts w:hint="default" w:ascii="Times New Roman" w:hAnsi="Times New Roman" w:cs="Times New Roman"/>
          <w:sz w:val="21"/>
        </w:rPr>
        <w:t>name,</w:t>
      </w:r>
      <w:r>
        <w:rPr>
          <w:rFonts w:hint="default" w:ascii="Times New Roman" w:hAnsi="Times New Roman" w:cs="Times New Roman"/>
          <w:spacing w:val="-7"/>
          <w:sz w:val="21"/>
        </w:rPr>
        <w:t xml:space="preserve"> </w:t>
      </w:r>
      <w:r>
        <w:rPr>
          <w:rFonts w:hint="default" w:ascii="Times New Roman" w:hAnsi="Times New Roman" w:cs="Times New Roman"/>
          <w:sz w:val="21"/>
        </w:rPr>
        <w:t>version,</w:t>
      </w:r>
      <w:r>
        <w:rPr>
          <w:rFonts w:hint="default" w:ascii="Times New Roman" w:hAnsi="Times New Roman" w:cs="Times New Roman"/>
          <w:spacing w:val="-5"/>
          <w:sz w:val="21"/>
        </w:rPr>
        <w:t xml:space="preserve"> </w:t>
      </w:r>
      <w:r>
        <w:rPr>
          <w:rFonts w:hint="default" w:ascii="Times New Roman" w:hAnsi="Times New Roman" w:cs="Times New Roman"/>
          <w:sz w:val="21"/>
        </w:rPr>
        <w:t>OS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screenshots</w:t>
      </w:r>
      <w:r>
        <w:rPr>
          <w:rFonts w:hint="default" w:ascii="Times New Roman" w:hAnsi="Times New Roman" w:cs="Times New Roman"/>
          <w:spacing w:val="-6"/>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each</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defect.</w:t>
      </w:r>
    </w:p>
    <w:p w14:paraId="3DEE5517">
      <w:pPr>
        <w:pStyle w:val="7"/>
        <w:spacing w:before="25"/>
        <w:rPr>
          <w:rFonts w:hint="default" w:ascii="Times New Roman" w:hAnsi="Times New Roman" w:cs="Times New Roman"/>
          <w:sz w:val="17"/>
        </w:rPr>
      </w:pPr>
    </w:p>
    <w:p w14:paraId="3E63BA07">
      <w:pPr>
        <w:pStyle w:val="9"/>
        <w:numPr>
          <w:ilvl w:val="0"/>
          <w:numId w:val="18"/>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7632"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290" name="Graphic 29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90" o:spid="_x0000_s1026" o:spt="100" style="position:absolute;left:0pt;margin-left:48.55pt;margin-top:15.55pt;height:0.75pt;width:498.35pt;mso-position-horizontal-relative:page;mso-wrap-distance-bottom:0pt;mso-wrap-distance-top:0pt;z-index:-251598848;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8OzNR2AAAAAkBAAAPAAAAAAAAAAEAIAAAACIAAABkcnMvZG93bnJldi54bWxQSwECFAAUAAAA&#10;CACHTuJA3g2O3CcCAADg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538C2DAB">
      <w:pPr>
        <w:pStyle w:val="9"/>
        <w:numPr>
          <w:ilvl w:val="1"/>
          <w:numId w:val="18"/>
        </w:numPr>
        <w:tabs>
          <w:tab w:val="left" w:pos="612"/>
        </w:tabs>
        <w:spacing w:before="78" w:after="0" w:line="268" w:lineRule="auto"/>
        <w:ind w:left="612" w:right="635" w:hanging="281"/>
        <w:jc w:val="left"/>
        <w:rPr>
          <w:rFonts w:hint="default" w:ascii="Times New Roman" w:hAnsi="Times New Roman" w:cs="Times New Roman"/>
          <w:sz w:val="21"/>
        </w:rPr>
      </w:pPr>
      <w:r>
        <w:rPr>
          <w:rFonts w:hint="default" w:ascii="Times New Roman" w:hAnsi="Times New Roman" w:cs="Times New Roman"/>
          <w:b/>
          <w:color w:val="1F3863"/>
          <w:sz w:val="21"/>
        </w:rPr>
        <w:t>Root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causes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handled:</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Differences</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rendering</w:t>
      </w:r>
      <w:r>
        <w:rPr>
          <w:rFonts w:hint="default" w:ascii="Times New Roman" w:hAnsi="Times New Roman" w:cs="Times New Roman"/>
          <w:spacing w:val="-3"/>
          <w:sz w:val="21"/>
        </w:rPr>
        <w:t xml:space="preserve"> </w:t>
      </w:r>
      <w:r>
        <w:rPr>
          <w:rFonts w:hint="default" w:ascii="Times New Roman" w:hAnsi="Times New Roman" w:cs="Times New Roman"/>
          <w:sz w:val="21"/>
        </w:rPr>
        <w:t>engines,</w:t>
      </w:r>
      <w:r>
        <w:rPr>
          <w:rFonts w:hint="default" w:ascii="Times New Roman" w:hAnsi="Times New Roman" w:cs="Times New Roman"/>
          <w:spacing w:val="-5"/>
          <w:sz w:val="21"/>
        </w:rPr>
        <w:t xml:space="preserve"> </w:t>
      </w:r>
      <w:r>
        <w:rPr>
          <w:rFonts w:hint="default" w:ascii="Times New Roman" w:hAnsi="Times New Roman" w:cs="Times New Roman"/>
          <w:sz w:val="21"/>
        </w:rPr>
        <w:t>unsupported</w:t>
      </w:r>
      <w:r>
        <w:rPr>
          <w:rFonts w:hint="default" w:ascii="Times New Roman" w:hAnsi="Times New Roman" w:cs="Times New Roman"/>
          <w:spacing w:val="-2"/>
          <w:sz w:val="21"/>
        </w:rPr>
        <w:t xml:space="preserve"> </w:t>
      </w:r>
      <w:r>
        <w:rPr>
          <w:rFonts w:hint="default" w:ascii="Times New Roman" w:hAnsi="Times New Roman" w:cs="Times New Roman"/>
          <w:sz w:val="21"/>
        </w:rPr>
        <w:t>CSS/JS</w:t>
      </w:r>
      <w:r>
        <w:rPr>
          <w:rFonts w:hint="default" w:ascii="Times New Roman" w:hAnsi="Times New Roman" w:cs="Times New Roman"/>
          <w:spacing w:val="-3"/>
          <w:sz w:val="21"/>
        </w:rPr>
        <w:t xml:space="preserve"> </w:t>
      </w:r>
      <w:r>
        <w:rPr>
          <w:rFonts w:hint="default" w:ascii="Times New Roman" w:hAnsi="Times New Roman" w:cs="Times New Roman"/>
          <w:sz w:val="21"/>
        </w:rPr>
        <w:t>features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vendor-specific behaviour are fixed with standards-based code, polyfills and graceful degradation.</w:t>
      </w:r>
    </w:p>
    <w:p w14:paraId="224EE4ED">
      <w:pPr>
        <w:pStyle w:val="9"/>
        <w:numPr>
          <w:ilvl w:val="1"/>
          <w:numId w:val="18"/>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continuous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Run</w:t>
      </w:r>
      <w:r>
        <w:rPr>
          <w:rFonts w:hint="default" w:ascii="Times New Roman" w:hAnsi="Times New Roman" w:cs="Times New Roman"/>
          <w:spacing w:val="-4"/>
          <w:sz w:val="21"/>
        </w:rPr>
        <w:t xml:space="preserve"> </w:t>
      </w:r>
      <w:r>
        <w:rPr>
          <w:rFonts w:hint="default" w:ascii="Times New Roman" w:hAnsi="Times New Roman" w:cs="Times New Roman"/>
          <w:sz w:val="21"/>
        </w:rPr>
        <w:t>browser</w:t>
      </w:r>
      <w:r>
        <w:rPr>
          <w:rFonts w:hint="default" w:ascii="Times New Roman" w:hAnsi="Times New Roman" w:cs="Times New Roman"/>
          <w:spacing w:val="-5"/>
          <w:sz w:val="21"/>
        </w:rPr>
        <w:t xml:space="preserve"> </w:t>
      </w:r>
      <w:r>
        <w:rPr>
          <w:rFonts w:hint="default" w:ascii="Times New Roman" w:hAnsi="Times New Roman" w:cs="Times New Roman"/>
          <w:sz w:val="21"/>
        </w:rPr>
        <w:t>checks</w:t>
      </w:r>
      <w:r>
        <w:rPr>
          <w:rFonts w:hint="default" w:ascii="Times New Roman" w:hAnsi="Times New Roman" w:cs="Times New Roman"/>
          <w:spacing w:val="-6"/>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6"/>
          <w:sz w:val="21"/>
        </w:rPr>
        <w:t xml:space="preserve"> </w:t>
      </w:r>
      <w:r>
        <w:rPr>
          <w:rFonts w:hint="default" w:ascii="Times New Roman" w:hAnsi="Times New Roman" w:cs="Times New Roman"/>
          <w:sz w:val="21"/>
        </w:rPr>
        <w:t>sprint,</w:t>
      </w:r>
      <w:r>
        <w:rPr>
          <w:rFonts w:hint="default" w:ascii="Times New Roman" w:hAnsi="Times New Roman" w:cs="Times New Roman"/>
          <w:spacing w:val="-5"/>
          <w:sz w:val="21"/>
        </w:rPr>
        <w:t xml:space="preserve"> </w:t>
      </w:r>
      <w:r>
        <w:rPr>
          <w:rFonts w:hint="default" w:ascii="Times New Roman" w:hAnsi="Times New Roman" w:cs="Times New Roman"/>
          <w:sz w:val="21"/>
        </w:rPr>
        <w:t>not</w:t>
      </w:r>
      <w:r>
        <w:rPr>
          <w:rFonts w:hint="default" w:ascii="Times New Roman" w:hAnsi="Times New Roman" w:cs="Times New Roman"/>
          <w:spacing w:val="-5"/>
          <w:sz w:val="21"/>
        </w:rPr>
        <w:t xml:space="preserve"> </w:t>
      </w:r>
      <w:r>
        <w:rPr>
          <w:rFonts w:hint="default" w:ascii="Times New Roman" w:hAnsi="Times New Roman" w:cs="Times New Roman"/>
          <w:sz w:val="21"/>
        </w:rPr>
        <w:t>just</w:t>
      </w:r>
      <w:r>
        <w:rPr>
          <w:rFonts w:hint="default" w:ascii="Times New Roman" w:hAnsi="Times New Roman" w:cs="Times New Roman"/>
          <w:spacing w:val="-6"/>
          <w:sz w:val="21"/>
        </w:rPr>
        <w:t xml:space="preserve"> </w:t>
      </w:r>
      <w:r>
        <w:rPr>
          <w:rFonts w:hint="default" w:ascii="Times New Roman" w:hAnsi="Times New Roman" w:cs="Times New Roman"/>
          <w:sz w:val="21"/>
        </w:rPr>
        <w:t>before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release.</w:t>
      </w:r>
    </w:p>
    <w:p w14:paraId="065B9607">
      <w:pPr>
        <w:pStyle w:val="9"/>
        <w:numPr>
          <w:ilvl w:val="1"/>
          <w:numId w:val="1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Support</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policy: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Publish</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supported-browser</w:t>
      </w:r>
      <w:r>
        <w:rPr>
          <w:rFonts w:hint="default" w:ascii="Times New Roman" w:hAnsi="Times New Roman" w:cs="Times New Roman"/>
          <w:spacing w:val="-5"/>
          <w:sz w:val="21"/>
        </w:rPr>
        <w:t xml:space="preserve"> </w:t>
      </w:r>
      <w:r>
        <w:rPr>
          <w:rFonts w:hint="default" w:ascii="Times New Roman" w:hAnsi="Times New Roman" w:cs="Times New Roman"/>
          <w:sz w:val="21"/>
        </w:rPr>
        <w:t>list</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scope</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5"/>
          <w:sz w:val="21"/>
        </w:rPr>
        <w:t xml:space="preserve"> </w:t>
      </w:r>
      <w:r>
        <w:rPr>
          <w:rFonts w:hint="default" w:ascii="Times New Roman" w:hAnsi="Times New Roman" w:cs="Times New Roman"/>
          <w:sz w:val="21"/>
        </w:rPr>
        <w:t>clear</w:t>
      </w:r>
      <w:r>
        <w:rPr>
          <w:rFonts w:hint="default" w:ascii="Times New Roman" w:hAnsi="Times New Roman" w:cs="Times New Roman"/>
          <w:spacing w:val="-4"/>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customers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teams.</w:t>
      </w:r>
    </w:p>
    <w:p w14:paraId="78BCFEC5">
      <w:pPr>
        <w:pStyle w:val="9"/>
        <w:numPr>
          <w:ilvl w:val="1"/>
          <w:numId w:val="1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Customer</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impact:</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Consistent</w:t>
      </w:r>
      <w:r>
        <w:rPr>
          <w:rFonts w:hint="default" w:ascii="Times New Roman" w:hAnsi="Times New Roman" w:cs="Times New Roman"/>
          <w:spacing w:val="-7"/>
          <w:sz w:val="21"/>
        </w:rPr>
        <w:t xml:space="preserve"> </w:t>
      </w:r>
      <w:r>
        <w:rPr>
          <w:rFonts w:hint="default" w:ascii="Times New Roman" w:hAnsi="Times New Roman" w:cs="Times New Roman"/>
          <w:sz w:val="21"/>
        </w:rPr>
        <w:t>behaviour</w:t>
      </w:r>
      <w:r>
        <w:rPr>
          <w:rFonts w:hint="default" w:ascii="Times New Roman" w:hAnsi="Times New Roman" w:cs="Times New Roman"/>
          <w:spacing w:val="-7"/>
          <w:sz w:val="21"/>
        </w:rPr>
        <w:t xml:space="preserve"> </w:t>
      </w:r>
      <w:r>
        <w:rPr>
          <w:rFonts w:hint="default" w:ascii="Times New Roman" w:hAnsi="Times New Roman" w:cs="Times New Roman"/>
          <w:sz w:val="21"/>
        </w:rPr>
        <w:t>reduces</w:t>
      </w:r>
      <w:r>
        <w:rPr>
          <w:rFonts w:hint="default" w:ascii="Times New Roman" w:hAnsi="Times New Roman" w:cs="Times New Roman"/>
          <w:spacing w:val="-6"/>
          <w:sz w:val="21"/>
        </w:rPr>
        <w:t xml:space="preserve"> </w:t>
      </w:r>
      <w:r>
        <w:rPr>
          <w:rFonts w:hint="default" w:ascii="Times New Roman" w:hAnsi="Times New Roman" w:cs="Times New Roman"/>
          <w:sz w:val="21"/>
        </w:rPr>
        <w:t>abandoned</w:t>
      </w:r>
      <w:r>
        <w:rPr>
          <w:rFonts w:hint="default" w:ascii="Times New Roman" w:hAnsi="Times New Roman" w:cs="Times New Roman"/>
          <w:spacing w:val="-6"/>
          <w:sz w:val="21"/>
        </w:rPr>
        <w:t xml:space="preserve"> </w:t>
      </w:r>
      <w:r>
        <w:rPr>
          <w:rFonts w:hint="default" w:ascii="Times New Roman" w:hAnsi="Times New Roman" w:cs="Times New Roman"/>
          <w:sz w:val="21"/>
        </w:rPr>
        <w:t>carts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complaints.</w:t>
      </w:r>
    </w:p>
    <w:p w14:paraId="44DA6542">
      <w:pPr>
        <w:pStyle w:val="7"/>
        <w:spacing w:before="25"/>
        <w:rPr>
          <w:rFonts w:hint="default" w:ascii="Times New Roman" w:hAnsi="Times New Roman" w:cs="Times New Roman"/>
          <w:sz w:val="17"/>
        </w:rPr>
      </w:pPr>
    </w:p>
    <w:p w14:paraId="4CA9A594">
      <w:pPr>
        <w:pStyle w:val="9"/>
        <w:numPr>
          <w:ilvl w:val="0"/>
          <w:numId w:val="18"/>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7632"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291" name="Graphic 29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291" o:spid="_x0000_s1026" o:spt="100" style="position:absolute;left:0pt;margin-left:48.55pt;margin-top:15.55pt;height:0.75pt;width:498.35pt;mso-position-horizontal-relative:page;mso-wrap-distance-bottom:0pt;mso-wrap-distance-top:0pt;z-index:-251598848;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CMIwcv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18656" behindDoc="1" locked="0" layoutInCell="1" allowOverlap="1">
                <wp:simplePos x="0" y="0"/>
                <wp:positionH relativeFrom="page">
                  <wp:posOffset>635000</wp:posOffset>
                </wp:positionH>
                <wp:positionV relativeFrom="paragraph">
                  <wp:posOffset>256540</wp:posOffset>
                </wp:positionV>
                <wp:extent cx="6313805" cy="489585"/>
                <wp:effectExtent l="0" t="0" r="10795" b="13335"/>
                <wp:wrapTopAndBottom/>
                <wp:docPr id="292" name="Group 292"/>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93" name="Graphic 293"/>
                        <wps:cNvSpPr/>
                        <wps:spPr>
                          <a:xfrm>
                            <a:off x="38100" y="609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294" name="Graphic 294"/>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295" name="Graphic 295"/>
                        <wps:cNvSpPr/>
                        <wps:spPr>
                          <a:xfrm>
                            <a:off x="19811" y="43129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296" name="Graphic 296"/>
                        <wps:cNvSpPr/>
                        <wps:spPr>
                          <a:xfrm>
                            <a:off x="0" y="57911"/>
                            <a:ext cx="6313805" cy="431800"/>
                          </a:xfrm>
                          <a:custGeom>
                            <a:avLst/>
                            <a:gdLst/>
                            <a:ahLst/>
                            <a:cxnLst/>
                            <a:rect l="l" t="t" r="r" b="b"/>
                            <a:pathLst>
                              <a:path w="6313805" h="431800">
                                <a:moveTo>
                                  <a:pt x="6313678" y="0"/>
                                </a:moveTo>
                                <a:lnTo>
                                  <a:pt x="6307582" y="0"/>
                                </a:lnTo>
                                <a:lnTo>
                                  <a:pt x="6307582" y="425196"/>
                                </a:lnTo>
                                <a:lnTo>
                                  <a:pt x="38100" y="425196"/>
                                </a:lnTo>
                                <a:lnTo>
                                  <a:pt x="38100" y="0"/>
                                </a:lnTo>
                                <a:lnTo>
                                  <a:pt x="0" y="0"/>
                                </a:lnTo>
                                <a:lnTo>
                                  <a:pt x="0" y="425196"/>
                                </a:lnTo>
                                <a:lnTo>
                                  <a:pt x="0" y="431292"/>
                                </a:lnTo>
                                <a:lnTo>
                                  <a:pt x="6307582" y="431292"/>
                                </a:lnTo>
                                <a:lnTo>
                                  <a:pt x="6313678" y="431292"/>
                                </a:lnTo>
                                <a:lnTo>
                                  <a:pt x="6313678" y="425196"/>
                                </a:lnTo>
                                <a:lnTo>
                                  <a:pt x="6313678" y="0"/>
                                </a:lnTo>
                                <a:close/>
                              </a:path>
                            </a:pathLst>
                          </a:custGeom>
                          <a:solidFill>
                            <a:srgbClr val="DFA425"/>
                          </a:solidFill>
                        </wps:spPr>
                        <wps:bodyPr wrap="square" lIns="0" tIns="0" rIns="0" bIns="0" rtlCol="0">
                          <a:noAutofit/>
                        </wps:bodyPr>
                      </wps:wsp>
                      <wps:wsp>
                        <wps:cNvPr id="297" name="Textbox 297"/>
                        <wps:cNvSpPr txBox="1"/>
                        <wps:spPr>
                          <a:xfrm>
                            <a:off x="38100" y="6095"/>
                            <a:ext cx="6269990" cy="477520"/>
                          </a:xfrm>
                          <a:prstGeom prst="rect">
                            <a:avLst/>
                          </a:prstGeom>
                        </wps:spPr>
                        <wps:txbx>
                          <w:txbxContent>
                            <w:p w14:paraId="097FCB9F">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The</w:t>
                              </w:r>
                              <w:r>
                                <w:rPr>
                                  <w:spacing w:val="-2"/>
                                  <w:sz w:val="21"/>
                                </w:rPr>
                                <w:t xml:space="preserve"> </w:t>
                              </w:r>
                              <w:r>
                                <w:rPr>
                                  <w:sz w:val="21"/>
                                </w:rPr>
                                <w:t>‘Place</w:t>
                              </w:r>
                              <w:r>
                                <w:rPr>
                                  <w:spacing w:val="-2"/>
                                  <w:sz w:val="21"/>
                                </w:rPr>
                                <w:t xml:space="preserve"> </w:t>
                              </w:r>
                              <w:r>
                                <w:rPr>
                                  <w:sz w:val="21"/>
                                </w:rPr>
                                <w:t>Order’</w:t>
                              </w:r>
                              <w:r>
                                <w:rPr>
                                  <w:spacing w:val="-4"/>
                                  <w:sz w:val="21"/>
                                </w:rPr>
                                <w:t xml:space="preserve"> </w:t>
                              </w:r>
                              <w:r>
                                <w:rPr>
                                  <w:sz w:val="21"/>
                                </w:rPr>
                                <w:t>button</w:t>
                              </w:r>
                              <w:r>
                                <w:rPr>
                                  <w:spacing w:val="-2"/>
                                  <w:sz w:val="21"/>
                                </w:rPr>
                                <w:t xml:space="preserve"> </w:t>
                              </w:r>
                              <w:r>
                                <w:rPr>
                                  <w:sz w:val="21"/>
                                </w:rPr>
                                <w:t>is</w:t>
                              </w:r>
                              <w:r>
                                <w:rPr>
                                  <w:spacing w:val="-3"/>
                                  <w:sz w:val="21"/>
                                </w:rPr>
                                <w:t xml:space="preserve"> </w:t>
                              </w:r>
                              <w:r>
                                <w:rPr>
                                  <w:sz w:val="21"/>
                                </w:rPr>
                                <w:t>hidden</w:t>
                              </w:r>
                              <w:r>
                                <w:rPr>
                                  <w:spacing w:val="-2"/>
                                  <w:sz w:val="21"/>
                                </w:rPr>
                                <w:t xml:space="preserve"> </w:t>
                              </w:r>
                              <w:r>
                                <w:rPr>
                                  <w:sz w:val="21"/>
                                </w:rPr>
                                <w:t>on</w:t>
                              </w:r>
                              <w:r>
                                <w:rPr>
                                  <w:spacing w:val="-2"/>
                                  <w:sz w:val="21"/>
                                </w:rPr>
                                <w:t xml:space="preserve"> </w:t>
                              </w:r>
                              <w:r>
                                <w:rPr>
                                  <w:sz w:val="21"/>
                                </w:rPr>
                                <w:t>Safari</w:t>
                              </w:r>
                              <w:r>
                                <w:rPr>
                                  <w:spacing w:val="-2"/>
                                  <w:sz w:val="21"/>
                                </w:rPr>
                                <w:t xml:space="preserve"> </w:t>
                              </w:r>
                              <w:r>
                                <w:rPr>
                                  <w:sz w:val="21"/>
                                </w:rPr>
                                <w:t>because</w:t>
                              </w:r>
                              <w:r>
                                <w:rPr>
                                  <w:spacing w:val="-2"/>
                                  <w:sz w:val="21"/>
                                </w:rPr>
                                <w:t xml:space="preserve"> </w:t>
                              </w:r>
                              <w:r>
                                <w:rPr>
                                  <w:sz w:val="21"/>
                                </w:rPr>
                                <w:t>of</w:t>
                              </w:r>
                              <w:r>
                                <w:rPr>
                                  <w:spacing w:val="-2"/>
                                  <w:sz w:val="21"/>
                                </w:rPr>
                                <w:t xml:space="preserve"> </w:t>
                              </w:r>
                              <w:r>
                                <w:rPr>
                                  <w:sz w:val="21"/>
                                </w:rPr>
                                <w:t>a</w:t>
                              </w:r>
                              <w:r>
                                <w:rPr>
                                  <w:spacing w:val="-5"/>
                                  <w:sz w:val="21"/>
                                </w:rPr>
                                <w:t xml:space="preserve"> </w:t>
                              </w:r>
                              <w:r>
                                <w:rPr>
                                  <w:sz w:val="21"/>
                                </w:rPr>
                                <w:t>CSS</w:t>
                              </w:r>
                              <w:r>
                                <w:rPr>
                                  <w:spacing w:val="-4"/>
                                  <w:sz w:val="21"/>
                                </w:rPr>
                                <w:t xml:space="preserve"> </w:t>
                              </w:r>
                              <w:r>
                                <w:rPr>
                                  <w:sz w:val="21"/>
                                </w:rPr>
                                <w:t>flexbox</w:t>
                              </w:r>
                              <w:r>
                                <w:rPr>
                                  <w:spacing w:val="-2"/>
                                  <w:sz w:val="21"/>
                                </w:rPr>
                                <w:t xml:space="preserve"> </w:t>
                              </w:r>
                              <w:r>
                                <w:rPr>
                                  <w:sz w:val="21"/>
                                </w:rPr>
                                <w:t>issue.</w:t>
                              </w:r>
                              <w:r>
                                <w:rPr>
                                  <w:spacing w:val="-2"/>
                                  <w:sz w:val="21"/>
                                </w:rPr>
                                <w:t xml:space="preserve"> </w:t>
                              </w:r>
                              <w:r>
                                <w:rPr>
                                  <w:sz w:val="21"/>
                                </w:rPr>
                                <w:t>The</w:t>
                              </w:r>
                              <w:r>
                                <w:rPr>
                                  <w:spacing w:val="-2"/>
                                  <w:sz w:val="21"/>
                                </w:rPr>
                                <w:t xml:space="preserve"> </w:t>
                              </w:r>
                              <w:r>
                                <w:rPr>
                                  <w:sz w:val="21"/>
                                </w:rPr>
                                <w:t>cross-browser</w:t>
                              </w:r>
                              <w:r>
                                <w:rPr>
                                  <w:spacing w:val="-2"/>
                                  <w:sz w:val="21"/>
                                </w:rPr>
                                <w:t xml:space="preserve"> </w:t>
                              </w:r>
                              <w:r>
                                <w:rPr>
                                  <w:sz w:val="21"/>
                                </w:rPr>
                                <w:t>matrix catches it, the layout is fixed with a compatible style rule, and a visual regression test is added.</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55pt;width:497.15pt;mso-position-horizontal-relative:page;mso-wrap-distance-bottom:0pt;mso-wrap-distance-top:0pt;z-index:-251597824;mso-width-relative:page;mso-height-relative:page;" coordsize="6313805,489584" o:gfxdata="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9FanZtoAAAALAQAADwAAAAAAAAABACAAAAAiAAAAZHJzL2Rvd25yZXYueG1sUEsBAhQAFAAA&#10;AAgAh07iQGU8zUonBAAAdRMAAA4AAAAAAAAAAQAgAAAAKQEAAGRycy9lMm9Eb2MueG1sUEsFBgAA&#10;AAAGAAYAWQEAAMIHAAAAAA==&#10;">
                <o:lock v:ext="edit" aspectratio="f"/>
                <v:shape id="Graphic 293" o:spid="_x0000_s1026" o:spt="100" style="position:absolute;left:38100;top:6095;height:475615;width:6269990;" fillcolor="#FFF4DD" filled="t" stroked="f" coordsize="6269990,475615" o:gfxdata="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rE74A&#10;AADc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294" o:spid="_x0000_s1026" o:spt="100" style="position:absolute;left:0;top:0;height:58419;width:6313805;" fillcolor="#DFA425" filled="t" stroked="f" coordsize="6313805,58419" o:gfxdata="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3rJi/&#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295" o:spid="_x0000_s1026" o:spt="100" style="position:absolute;left:19811;top:431291;height:50800;width:6290945;" fillcolor="#FFF4DD" filled="t" stroked="f" coordsize="6290945,50800" o:gfxdata="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HoxbvQAA&#10;ANwAAAAPAAAAAAAAAAEAIAAAACIAAABkcnMvZG93bnJldi54bWxQSwECFAAUAAAACACHTuJAMy8F&#10;njsAAAA5AAAAEAAAAAAAAAABACAAAAAMAQAAZHJzL3NoYXBleG1sLnhtbFBLBQYAAAAABgAGAFsB&#10;AAC2AwAAAAA=&#10;" path="m6290817,0l0,0,0,50291,6290817,50291,6290817,0xe">
                  <v:fill on="t" focussize="0,0"/>
                  <v:stroke on="f"/>
                  <v:imagedata o:title=""/>
                  <o:lock v:ext="edit" aspectratio="f"/>
                  <v:textbox inset="0mm,0mm,0mm,0mm"/>
                </v:shape>
                <v:shape id="Graphic 296" o:spid="_x0000_s1026" o:spt="100" style="position:absolute;left:0;top:57911;height:431800;width:6313805;" fillcolor="#DFA425" filled="t" stroked="f" coordsize="6313805,431800" o:gfxdata="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5BDK&#10;wAAAANwAAAAPAAAAAAAAAAEAIAAAACIAAABkcnMvZG93bnJldi54bWxQSwECFAAUAAAACACHTuJA&#10;My8FnjsAAAA5AAAAEAAAAAAAAAABACAAAAAPAQAAZHJzL3NoYXBleG1sLnhtbFBLBQYAAAAABgAG&#10;AFsBAAC5AwAAAAA=&#10;" path="m6313678,0l6307582,0,6307582,425196,38100,425196,38100,0,0,0,0,425196,0,431292,6307582,431292,6313678,431292,6313678,425196,6313678,0xe">
                  <v:fill on="t" focussize="0,0"/>
                  <v:stroke on="f"/>
                  <v:imagedata o:title=""/>
                  <o:lock v:ext="edit" aspectratio="f"/>
                  <v:textbox inset="0mm,0mm,0mm,0mm"/>
                </v:shape>
                <v:shape id="Textbox 297" o:spid="_x0000_s1026" o:spt="202" type="#_x0000_t202" style="position:absolute;left:38100;top:6095;height:477520;width:6269990;" filled="f" stroked="f" coordsize="21600,21600" o:gfxdata="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Y67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7FCB9F">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The</w:t>
                        </w:r>
                        <w:r>
                          <w:rPr>
                            <w:spacing w:val="-2"/>
                            <w:sz w:val="21"/>
                          </w:rPr>
                          <w:t xml:space="preserve"> </w:t>
                        </w:r>
                        <w:r>
                          <w:rPr>
                            <w:sz w:val="21"/>
                          </w:rPr>
                          <w:t>‘Place</w:t>
                        </w:r>
                        <w:r>
                          <w:rPr>
                            <w:spacing w:val="-2"/>
                            <w:sz w:val="21"/>
                          </w:rPr>
                          <w:t xml:space="preserve"> </w:t>
                        </w:r>
                        <w:r>
                          <w:rPr>
                            <w:sz w:val="21"/>
                          </w:rPr>
                          <w:t>Order’</w:t>
                        </w:r>
                        <w:r>
                          <w:rPr>
                            <w:spacing w:val="-4"/>
                            <w:sz w:val="21"/>
                          </w:rPr>
                          <w:t xml:space="preserve"> </w:t>
                        </w:r>
                        <w:r>
                          <w:rPr>
                            <w:sz w:val="21"/>
                          </w:rPr>
                          <w:t>button</w:t>
                        </w:r>
                        <w:r>
                          <w:rPr>
                            <w:spacing w:val="-2"/>
                            <w:sz w:val="21"/>
                          </w:rPr>
                          <w:t xml:space="preserve"> </w:t>
                        </w:r>
                        <w:r>
                          <w:rPr>
                            <w:sz w:val="21"/>
                          </w:rPr>
                          <w:t>is</w:t>
                        </w:r>
                        <w:r>
                          <w:rPr>
                            <w:spacing w:val="-3"/>
                            <w:sz w:val="21"/>
                          </w:rPr>
                          <w:t xml:space="preserve"> </w:t>
                        </w:r>
                        <w:r>
                          <w:rPr>
                            <w:sz w:val="21"/>
                          </w:rPr>
                          <w:t>hidden</w:t>
                        </w:r>
                        <w:r>
                          <w:rPr>
                            <w:spacing w:val="-2"/>
                            <w:sz w:val="21"/>
                          </w:rPr>
                          <w:t xml:space="preserve"> </w:t>
                        </w:r>
                        <w:r>
                          <w:rPr>
                            <w:sz w:val="21"/>
                          </w:rPr>
                          <w:t>on</w:t>
                        </w:r>
                        <w:r>
                          <w:rPr>
                            <w:spacing w:val="-2"/>
                            <w:sz w:val="21"/>
                          </w:rPr>
                          <w:t xml:space="preserve"> </w:t>
                        </w:r>
                        <w:r>
                          <w:rPr>
                            <w:sz w:val="21"/>
                          </w:rPr>
                          <w:t>Safari</w:t>
                        </w:r>
                        <w:r>
                          <w:rPr>
                            <w:spacing w:val="-2"/>
                            <w:sz w:val="21"/>
                          </w:rPr>
                          <w:t xml:space="preserve"> </w:t>
                        </w:r>
                        <w:r>
                          <w:rPr>
                            <w:sz w:val="21"/>
                          </w:rPr>
                          <w:t>because</w:t>
                        </w:r>
                        <w:r>
                          <w:rPr>
                            <w:spacing w:val="-2"/>
                            <w:sz w:val="21"/>
                          </w:rPr>
                          <w:t xml:space="preserve"> </w:t>
                        </w:r>
                        <w:r>
                          <w:rPr>
                            <w:sz w:val="21"/>
                          </w:rPr>
                          <w:t>of</w:t>
                        </w:r>
                        <w:r>
                          <w:rPr>
                            <w:spacing w:val="-2"/>
                            <w:sz w:val="21"/>
                          </w:rPr>
                          <w:t xml:space="preserve"> </w:t>
                        </w:r>
                        <w:r>
                          <w:rPr>
                            <w:sz w:val="21"/>
                          </w:rPr>
                          <w:t>a</w:t>
                        </w:r>
                        <w:r>
                          <w:rPr>
                            <w:spacing w:val="-5"/>
                            <w:sz w:val="21"/>
                          </w:rPr>
                          <w:t xml:space="preserve"> </w:t>
                        </w:r>
                        <w:r>
                          <w:rPr>
                            <w:sz w:val="21"/>
                          </w:rPr>
                          <w:t>CSS</w:t>
                        </w:r>
                        <w:r>
                          <w:rPr>
                            <w:spacing w:val="-4"/>
                            <w:sz w:val="21"/>
                          </w:rPr>
                          <w:t xml:space="preserve"> </w:t>
                        </w:r>
                        <w:r>
                          <w:rPr>
                            <w:sz w:val="21"/>
                          </w:rPr>
                          <w:t>flexbox</w:t>
                        </w:r>
                        <w:r>
                          <w:rPr>
                            <w:spacing w:val="-2"/>
                            <w:sz w:val="21"/>
                          </w:rPr>
                          <w:t xml:space="preserve"> </w:t>
                        </w:r>
                        <w:r>
                          <w:rPr>
                            <w:sz w:val="21"/>
                          </w:rPr>
                          <w:t>issue.</w:t>
                        </w:r>
                        <w:r>
                          <w:rPr>
                            <w:spacing w:val="-2"/>
                            <w:sz w:val="21"/>
                          </w:rPr>
                          <w:t xml:space="preserve"> </w:t>
                        </w:r>
                        <w:r>
                          <w:rPr>
                            <w:sz w:val="21"/>
                          </w:rPr>
                          <w:t>The</w:t>
                        </w:r>
                        <w:r>
                          <w:rPr>
                            <w:spacing w:val="-2"/>
                            <w:sz w:val="21"/>
                          </w:rPr>
                          <w:t xml:space="preserve"> </w:t>
                        </w:r>
                        <w:r>
                          <w:rPr>
                            <w:sz w:val="21"/>
                          </w:rPr>
                          <w:t>cross-browser</w:t>
                        </w:r>
                        <w:r>
                          <w:rPr>
                            <w:spacing w:val="-2"/>
                            <w:sz w:val="21"/>
                          </w:rPr>
                          <w:t xml:space="preserve"> </w:t>
                        </w:r>
                        <w:r>
                          <w:rPr>
                            <w:sz w:val="21"/>
                          </w:rPr>
                          <w:t>matrix catches it, the layout is fixed with a compatible style rule, and a visual regression test is added.</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18656" behindDoc="1" locked="0" layoutInCell="1" allowOverlap="1">
                <wp:simplePos x="0" y="0"/>
                <wp:positionH relativeFrom="page">
                  <wp:posOffset>635000</wp:posOffset>
                </wp:positionH>
                <wp:positionV relativeFrom="paragraph">
                  <wp:posOffset>971550</wp:posOffset>
                </wp:positionV>
                <wp:extent cx="6313805" cy="489585"/>
                <wp:effectExtent l="0" t="0" r="10795" b="13335"/>
                <wp:wrapTopAndBottom/>
                <wp:docPr id="298" name="Group 29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299" name="Graphic 299"/>
                        <wps:cNvSpPr/>
                        <wps:spPr>
                          <a:xfrm>
                            <a:off x="38100" y="7620"/>
                            <a:ext cx="6269990" cy="474345"/>
                          </a:xfrm>
                          <a:custGeom>
                            <a:avLst/>
                            <a:gdLst/>
                            <a:ahLst/>
                            <a:cxnLst/>
                            <a:rect l="l" t="t" r="r" b="b"/>
                            <a:pathLst>
                              <a:path w="6269990" h="474345">
                                <a:moveTo>
                                  <a:pt x="6269482" y="0"/>
                                </a:moveTo>
                                <a:lnTo>
                                  <a:pt x="0" y="0"/>
                                </a:lnTo>
                                <a:lnTo>
                                  <a:pt x="0" y="473963"/>
                                </a:lnTo>
                                <a:lnTo>
                                  <a:pt x="6269482" y="473963"/>
                                </a:lnTo>
                                <a:lnTo>
                                  <a:pt x="6269482" y="0"/>
                                </a:lnTo>
                                <a:close/>
                              </a:path>
                            </a:pathLst>
                          </a:custGeom>
                          <a:solidFill>
                            <a:srgbClr val="E8F5E9"/>
                          </a:solidFill>
                        </wps:spPr>
                        <wps:bodyPr wrap="square" lIns="0" tIns="0" rIns="0" bIns="0" rtlCol="0">
                          <a:noAutofit/>
                        </wps:bodyPr>
                      </wps:wsp>
                      <wps:wsp>
                        <wps:cNvPr id="300" name="Graphic 30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01" name="Graphic 301"/>
                        <wps:cNvSpPr/>
                        <wps:spPr>
                          <a:xfrm>
                            <a:off x="19811" y="43129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302" name="Graphic 302"/>
                        <wps:cNvSpPr/>
                        <wps:spPr>
                          <a:xfrm>
                            <a:off x="0" y="57911"/>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303" name="Textbox 303"/>
                        <wps:cNvSpPr txBox="1"/>
                        <wps:spPr>
                          <a:xfrm>
                            <a:off x="38100" y="6095"/>
                            <a:ext cx="6269990" cy="477520"/>
                          </a:xfrm>
                          <a:prstGeom prst="rect">
                            <a:avLst/>
                          </a:prstGeom>
                        </wps:spPr>
                        <wps:txbx>
                          <w:txbxContent>
                            <w:p w14:paraId="41730FE0">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risk-based,</w:t>
                              </w:r>
                              <w:r>
                                <w:rPr>
                                  <w:spacing w:val="-3"/>
                                  <w:sz w:val="21"/>
                                </w:rPr>
                                <w:t xml:space="preserve"> </w:t>
                              </w:r>
                              <w:r>
                                <w:rPr>
                                  <w:sz w:val="21"/>
                                </w:rPr>
                                <w:t>matrix-driven</w:t>
                              </w:r>
                              <w:r>
                                <w:rPr>
                                  <w:spacing w:val="-3"/>
                                  <w:sz w:val="21"/>
                                </w:rPr>
                                <w:t xml:space="preserve"> </w:t>
                              </w:r>
                              <w:r>
                                <w:rPr>
                                  <w:sz w:val="21"/>
                                </w:rPr>
                                <w:t>and</w:t>
                              </w:r>
                              <w:r>
                                <w:rPr>
                                  <w:spacing w:val="-4"/>
                                  <w:sz w:val="21"/>
                                </w:rPr>
                                <w:t xml:space="preserve"> </w:t>
                              </w:r>
                              <w:r>
                                <w:rPr>
                                  <w:sz w:val="21"/>
                                </w:rPr>
                                <w:t>partly</w:t>
                              </w:r>
                              <w:r>
                                <w:rPr>
                                  <w:spacing w:val="-3"/>
                                  <w:sz w:val="21"/>
                                </w:rPr>
                                <w:t xml:space="preserve"> </w:t>
                              </w:r>
                              <w:r>
                                <w:rPr>
                                  <w:sz w:val="21"/>
                                </w:rPr>
                                <w:t>automated</w:t>
                              </w:r>
                              <w:r>
                                <w:rPr>
                                  <w:spacing w:val="-3"/>
                                  <w:sz w:val="21"/>
                                </w:rPr>
                                <w:t xml:space="preserve"> </w:t>
                              </w:r>
                              <w:r>
                                <w:rPr>
                                  <w:sz w:val="21"/>
                                </w:rPr>
                                <w:t>cross-browser</w:t>
                              </w:r>
                              <w:r>
                                <w:rPr>
                                  <w:spacing w:val="-2"/>
                                  <w:sz w:val="21"/>
                                </w:rPr>
                                <w:t xml:space="preserve"> </w:t>
                              </w:r>
                              <w:r>
                                <w:rPr>
                                  <w:sz w:val="21"/>
                                </w:rPr>
                                <w:t>strategy</w:t>
                              </w:r>
                              <w:r>
                                <w:rPr>
                                  <w:spacing w:val="-3"/>
                                  <w:sz w:val="21"/>
                                </w:rPr>
                                <w:t xml:space="preserve"> </w:t>
                              </w:r>
                              <w:r>
                                <w:rPr>
                                  <w:sz w:val="21"/>
                                </w:rPr>
                                <w:t>ensures</w:t>
                              </w:r>
                              <w:r>
                                <w:rPr>
                                  <w:spacing w:val="-3"/>
                                  <w:sz w:val="21"/>
                                </w:rPr>
                                <w:t xml:space="preserve"> </w:t>
                              </w:r>
                              <w:r>
                                <w:rPr>
                                  <w:sz w:val="21"/>
                                </w:rPr>
                                <w:t>a</w:t>
                              </w:r>
                              <w:r>
                                <w:rPr>
                                  <w:spacing w:val="-4"/>
                                  <w:sz w:val="21"/>
                                </w:rPr>
                                <w:t xml:space="preserve"> </w:t>
                              </w:r>
                              <w:r>
                                <w:rPr>
                                  <w:sz w:val="21"/>
                                </w:rPr>
                                <w:t>consistent shopping experience on all supported browsers.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55pt;width:497.15pt;mso-position-horizontal-relative:page;mso-wrap-distance-bottom:0pt;mso-wrap-distance-top:0pt;z-index:-251597824;mso-width-relative:page;mso-height-relative:page;" coordsize="6313805,489584" o:gfxdata="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">
                <o:lock v:ext="edit" aspectratio="f"/>
                <v:shape id="Graphic 299" o:spid="_x0000_s1026" o:spt="100" style="position:absolute;left:38100;top:7620;height:474345;width:6269990;" fillcolor="#E8F5E9" filled="t" stroked="f" coordsize="6269990,474345" o:gfxdata="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j3ib4A&#10;AADcAAAADwAAAAAAAAABACAAAAAiAAAAZHJzL2Rvd25yZXYueG1sUEsBAhQAFAAAAAgAh07iQDMv&#10;BZ47AAAAOQAAABAAAAAAAAAAAQAgAAAADQEAAGRycy9zaGFwZXhtbC54bWxQSwUGAAAAAAYABgBb&#10;AQAAtwMAAAAA&#10;" path="m6269482,0l0,0,0,473963,6269482,473963,6269482,0xe">
                  <v:fill on="t" focussize="0,0"/>
                  <v:stroke on="f"/>
                  <v:imagedata o:title=""/>
                  <o:lock v:ext="edit" aspectratio="f"/>
                  <v:textbox inset="0mm,0mm,0mm,0mm"/>
                </v:shape>
                <v:shape id="Graphic 300" o:spid="_x0000_s1026" o:spt="100" style="position:absolute;left:0;top:0;height:58419;width:6313805;" fillcolor="#2D7C31" filled="t" stroked="f" coordsize="6313805,58419" o:gfxdata="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xuALsAAADc&#10;AAAADwAAAAAAAAABACAAAAAiAAAAZHJzL2Rvd25yZXYueG1sUEsBAhQAFAAAAAgAh07iQDMvBZ47&#10;AAAAOQAAABAAAAAAAAAAAQAgAAAACgEAAGRycy9zaGFwZXhtbC54bWxQSwUGAAAAAAYABgBbAQAA&#10;tAMAAAAA&#10;" path="m6313678,0l6307582,0,38100,12,0,12,0,6096,0,57912,38100,57912,38100,6096,6307582,6096,6307582,57912,6313678,57912,6313678,6096,6313678,12xe">
                  <v:fill on="t" focussize="0,0"/>
                  <v:stroke on="f"/>
                  <v:imagedata o:title=""/>
                  <o:lock v:ext="edit" aspectratio="f"/>
                  <v:textbox inset="0mm,0mm,0mm,0mm"/>
                </v:shape>
                <v:shape id="Graphic 301" o:spid="_x0000_s1026" o:spt="100" style="position:absolute;left:19811;top:431291;height:50800;width:6290945;" fillcolor="#E8F5E9" filled="t" stroked="f" coordsize="6290945,50800" o:gfxdata="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SzNSvQAA&#10;ANwAAAAPAAAAAAAAAAEAIAAAACIAAABkcnMvZG93bnJldi54bWxQSwECFAAUAAAACACHTuJAMy8F&#10;njsAAAA5AAAAEAAAAAAAAAABACAAAAAMAQAAZHJzL3NoYXBleG1sLnhtbFBLBQYAAAAABgAGAFsB&#10;AAC2AwAAAAA=&#10;" path="m6290817,0l0,0,0,50291,6290817,50291,6290817,0xe">
                  <v:fill on="t" focussize="0,0"/>
                  <v:stroke on="f"/>
                  <v:imagedata o:title=""/>
                  <o:lock v:ext="edit" aspectratio="f"/>
                  <v:textbox inset="0mm,0mm,0mm,0mm"/>
                </v:shape>
                <v:shape id="Graphic 302" o:spid="_x0000_s1026" o:spt="100" style="position:absolute;left:0;top:57911;height:431800;width:6313805;" fillcolor="#2D7C31" filled="t" stroked="f" coordsize="6313805,431800" o:gfxdata="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2tSvQAA&#10;ANwAAAAPAAAAAAAAAAEAIAAAACIAAABkcnMvZG93bnJldi54bWxQSwECFAAUAAAACACHTuJAMy8F&#10;njsAAAA5AAAAEAAAAAAAAAABACAAAAAMAQAAZHJzL3NoYXBleG1sLnhtbFBLBQYAAAAABgAGAFsB&#10;AAC2Aw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303" o:spid="_x0000_s1026" o:spt="202" type="#_x0000_t202" style="position:absolute;left:38100;top:6095;height:477520;width:6269990;" filled="f" stroked="f" coordsize="21600,21600" o:gfxdata="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m9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730FE0">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risk-based,</w:t>
                        </w:r>
                        <w:r>
                          <w:rPr>
                            <w:spacing w:val="-3"/>
                            <w:sz w:val="21"/>
                          </w:rPr>
                          <w:t xml:space="preserve"> </w:t>
                        </w:r>
                        <w:r>
                          <w:rPr>
                            <w:sz w:val="21"/>
                          </w:rPr>
                          <w:t>matrix-driven</w:t>
                        </w:r>
                        <w:r>
                          <w:rPr>
                            <w:spacing w:val="-3"/>
                            <w:sz w:val="21"/>
                          </w:rPr>
                          <w:t xml:space="preserve"> </w:t>
                        </w:r>
                        <w:r>
                          <w:rPr>
                            <w:sz w:val="21"/>
                          </w:rPr>
                          <w:t>and</w:t>
                        </w:r>
                        <w:r>
                          <w:rPr>
                            <w:spacing w:val="-4"/>
                            <w:sz w:val="21"/>
                          </w:rPr>
                          <w:t xml:space="preserve"> </w:t>
                        </w:r>
                        <w:r>
                          <w:rPr>
                            <w:sz w:val="21"/>
                          </w:rPr>
                          <w:t>partly</w:t>
                        </w:r>
                        <w:r>
                          <w:rPr>
                            <w:spacing w:val="-3"/>
                            <w:sz w:val="21"/>
                          </w:rPr>
                          <w:t xml:space="preserve"> </w:t>
                        </w:r>
                        <w:r>
                          <w:rPr>
                            <w:sz w:val="21"/>
                          </w:rPr>
                          <w:t>automated</w:t>
                        </w:r>
                        <w:r>
                          <w:rPr>
                            <w:spacing w:val="-3"/>
                            <w:sz w:val="21"/>
                          </w:rPr>
                          <w:t xml:space="preserve"> </w:t>
                        </w:r>
                        <w:r>
                          <w:rPr>
                            <w:sz w:val="21"/>
                          </w:rPr>
                          <w:t>cross-browser</w:t>
                        </w:r>
                        <w:r>
                          <w:rPr>
                            <w:spacing w:val="-2"/>
                            <w:sz w:val="21"/>
                          </w:rPr>
                          <w:t xml:space="preserve"> </w:t>
                        </w:r>
                        <w:r>
                          <w:rPr>
                            <w:sz w:val="21"/>
                          </w:rPr>
                          <w:t>strategy</w:t>
                        </w:r>
                        <w:r>
                          <w:rPr>
                            <w:spacing w:val="-3"/>
                            <w:sz w:val="21"/>
                          </w:rPr>
                          <w:t xml:space="preserve"> </w:t>
                        </w:r>
                        <w:r>
                          <w:rPr>
                            <w:sz w:val="21"/>
                          </w:rPr>
                          <w:t>ensures</w:t>
                        </w:r>
                        <w:r>
                          <w:rPr>
                            <w:spacing w:val="-3"/>
                            <w:sz w:val="21"/>
                          </w:rPr>
                          <w:t xml:space="preserve"> </w:t>
                        </w:r>
                        <w:r>
                          <w:rPr>
                            <w:sz w:val="21"/>
                          </w:rPr>
                          <w:t>a</w:t>
                        </w:r>
                        <w:r>
                          <w:rPr>
                            <w:spacing w:val="-4"/>
                            <w:sz w:val="21"/>
                          </w:rPr>
                          <w:t xml:space="preserve"> </w:t>
                        </w:r>
                        <w:r>
                          <w:rPr>
                            <w:sz w:val="21"/>
                          </w:rPr>
                          <w:t>consistent shopping experience on all supported browsers.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0FE3A5B7">
      <w:pPr>
        <w:pStyle w:val="7"/>
        <w:spacing w:before="6"/>
        <w:rPr>
          <w:rFonts w:hint="default" w:ascii="Times New Roman" w:hAnsi="Times New Roman" w:cs="Times New Roman"/>
          <w:i/>
          <w:sz w:val="4"/>
        </w:rPr>
      </w:pPr>
    </w:p>
    <w:p w14:paraId="771A21CE">
      <w:pPr>
        <w:pStyle w:val="7"/>
        <w:spacing w:before="87"/>
        <w:rPr>
          <w:rFonts w:hint="default" w:ascii="Times New Roman" w:hAnsi="Times New Roman" w:cs="Times New Roman"/>
          <w:i/>
          <w:sz w:val="20"/>
        </w:rPr>
      </w:pPr>
    </w:p>
    <w:p w14:paraId="4FCCD183">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27A2D655">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2BBDB15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7DCFF543">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Q19</w:t>
            </w:r>
          </w:p>
        </w:tc>
        <w:tc>
          <w:tcPr>
            <w:tcW w:w="7502" w:type="dxa"/>
            <w:tcBorders>
              <w:left w:val="nil"/>
            </w:tcBorders>
            <w:shd w:val="clear" w:color="auto" w:fill="EAF0FA"/>
          </w:tcPr>
          <w:p w14:paraId="26B7D89B">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Identifying</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Validation</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Gaps</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a</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Logistics</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pacing w:val="-2"/>
                <w:sz w:val="26"/>
              </w:rPr>
              <w:t>Application</w:t>
            </w:r>
          </w:p>
        </w:tc>
        <w:tc>
          <w:tcPr>
            <w:tcW w:w="1102" w:type="dxa"/>
            <w:shd w:val="clear" w:color="auto" w:fill="2D75B6"/>
          </w:tcPr>
          <w:p w14:paraId="6A7FCBB0">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27DEF70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6AB0BFE">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logistics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application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produces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inconsistent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outputs</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improper</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validation.</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issue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is</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not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detected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early. Apply testing concepts to identify gaps in validation. Explain how proper testing improves system reliability.</w:t>
            </w:r>
          </w:p>
        </w:tc>
      </w:tr>
    </w:tbl>
    <w:p w14:paraId="00F6325C">
      <w:pPr>
        <w:pStyle w:val="9"/>
        <w:numPr>
          <w:ilvl w:val="0"/>
          <w:numId w:val="19"/>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968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04" name="Graphic 30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04" o:spid="_x0000_s1026" o:spt="100" style="position:absolute;left:0pt;margin-left:48.55pt;margin-top:25.6pt;height:0.75pt;width:498.35pt;mso-position-horizontal-relative:page;mso-wrap-distance-bottom:0pt;mso-wrap-distance-top:0pt;z-index:-25159680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HM6MHS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2DE2DE63">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Validation</w:t>
      </w:r>
      <w:r>
        <w:rPr>
          <w:rFonts w:hint="default" w:ascii="Times New Roman" w:hAnsi="Times New Roman" w:cs="Times New Roman"/>
          <w:spacing w:val="-1"/>
        </w:rPr>
        <w:t xml:space="preserve"> </w:t>
      </w:r>
      <w:r>
        <w:rPr>
          <w:rFonts w:hint="default" w:ascii="Times New Roman" w:hAnsi="Times New Roman" w:cs="Times New Roman"/>
        </w:rPr>
        <w:t>(input/data</w:t>
      </w:r>
      <w:r>
        <w:rPr>
          <w:rFonts w:hint="default" w:ascii="Times New Roman" w:hAnsi="Times New Roman" w:cs="Times New Roman"/>
          <w:spacing w:val="-1"/>
        </w:rPr>
        <w:t xml:space="preserve"> </w:t>
      </w:r>
      <w:r>
        <w:rPr>
          <w:rFonts w:hint="default" w:ascii="Times New Roman" w:hAnsi="Times New Roman" w:cs="Times New Roman"/>
        </w:rPr>
        <w:t>validation)</w:t>
      </w:r>
      <w:r>
        <w:rPr>
          <w:rFonts w:hint="default" w:ascii="Times New Roman" w:hAnsi="Times New Roman" w:cs="Times New Roman"/>
          <w:spacing w:val="-1"/>
        </w:rPr>
        <w:t xml:space="preserve"> </w:t>
      </w:r>
      <w:r>
        <w:rPr>
          <w:rFonts w:hint="default" w:ascii="Times New Roman" w:hAnsi="Times New Roman" w:cs="Times New Roman"/>
        </w:rPr>
        <w:t>ensures</w:t>
      </w:r>
      <w:r>
        <w:rPr>
          <w:rFonts w:hint="default" w:ascii="Times New Roman" w:hAnsi="Times New Roman" w:cs="Times New Roman"/>
          <w:spacing w:val="-2"/>
        </w:rPr>
        <w:t xml:space="preserve"> </w:t>
      </w:r>
      <w:r>
        <w:rPr>
          <w:rFonts w:hint="default" w:ascii="Times New Roman" w:hAnsi="Times New Roman" w:cs="Times New Roman"/>
        </w:rPr>
        <w:t>that</w:t>
      </w:r>
      <w:r>
        <w:rPr>
          <w:rFonts w:hint="default" w:ascii="Times New Roman" w:hAnsi="Times New Roman" w:cs="Times New Roman"/>
          <w:spacing w:val="-2"/>
        </w:rPr>
        <w:t xml:space="preserve"> </w:t>
      </w:r>
      <w:r>
        <w:rPr>
          <w:rFonts w:hint="default" w:ascii="Times New Roman" w:hAnsi="Times New Roman" w:cs="Times New Roman"/>
        </w:rPr>
        <w:t>data</w:t>
      </w:r>
      <w:r>
        <w:rPr>
          <w:rFonts w:hint="default" w:ascii="Times New Roman" w:hAnsi="Times New Roman" w:cs="Times New Roman"/>
          <w:spacing w:val="-1"/>
        </w:rPr>
        <w:t xml:space="preserve"> </w:t>
      </w:r>
      <w:r>
        <w:rPr>
          <w:rFonts w:hint="default" w:ascii="Times New Roman" w:hAnsi="Times New Roman" w:cs="Times New Roman"/>
        </w:rPr>
        <w:t>entered</w:t>
      </w:r>
      <w:r>
        <w:rPr>
          <w:rFonts w:hint="default" w:ascii="Times New Roman" w:hAnsi="Times New Roman" w:cs="Times New Roman"/>
          <w:spacing w:val="-1"/>
        </w:rPr>
        <w:t xml:space="preserve"> </w:t>
      </w:r>
      <w:r>
        <w:rPr>
          <w:rFonts w:hint="default" w:ascii="Times New Roman" w:hAnsi="Times New Roman" w:cs="Times New Roman"/>
        </w:rPr>
        <w:t>into</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system</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correct,</w:t>
      </w:r>
      <w:r>
        <w:rPr>
          <w:rFonts w:hint="default" w:ascii="Times New Roman" w:hAnsi="Times New Roman" w:cs="Times New Roman"/>
          <w:spacing w:val="-1"/>
        </w:rPr>
        <w:t xml:space="preserve"> </w:t>
      </w:r>
      <w:r>
        <w:rPr>
          <w:rFonts w:hint="default" w:ascii="Times New Roman" w:hAnsi="Times New Roman" w:cs="Times New Roman"/>
        </w:rPr>
        <w:t>complete</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within</w:t>
      </w:r>
      <w:r>
        <w:rPr>
          <w:rFonts w:hint="default" w:ascii="Times New Roman" w:hAnsi="Times New Roman" w:cs="Times New Roman"/>
          <w:spacing w:val="-1"/>
        </w:rPr>
        <w:t xml:space="preserve"> </w:t>
      </w:r>
      <w:r>
        <w:rPr>
          <w:rFonts w:hint="default" w:ascii="Times New Roman" w:hAnsi="Times New Roman" w:cs="Times New Roman"/>
        </w:rPr>
        <w:t>allowed rules before processing. Improper validation lets invalid data enter the system and produce inconsistent outputs. Testing must deliberately check these controls using both positive and negative test cases.</w:t>
      </w:r>
    </w:p>
    <w:p w14:paraId="509B7068">
      <w:pPr>
        <w:pStyle w:val="9"/>
        <w:numPr>
          <w:ilvl w:val="0"/>
          <w:numId w:val="19"/>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19680"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305" name="Graphic 30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05" o:spid="_x0000_s1026" o:spt="100" style="position:absolute;left:0pt;margin-left:48.55pt;margin-top:25.55pt;height:0.75pt;width:498.35pt;mso-position-horizontal-relative:page;mso-wrap-distance-bottom:0pt;mso-wrap-distance-top:0pt;z-index:-251596800;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NAUnb2AAAAAkBAAAPAAAAAAAAAAEAIAAAACIAAABkcnMvZG93bnJldi54bWxQSwECFAAUAAAA&#10;CACHTuJATuAF7icCAADgBAAADgAAAAAAAAABACAAAAAnAQAAZHJzL2Uyb0RvYy54bWxQSwUGAAAA&#10;AAYABgBZAQAAwAU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1F78D30E">
      <w:pPr>
        <w:pStyle w:val="9"/>
        <w:numPr>
          <w:ilvl w:val="1"/>
          <w:numId w:val="19"/>
        </w:numPr>
        <w:tabs>
          <w:tab w:val="left" w:pos="612"/>
        </w:tabs>
        <w:spacing w:before="78" w:after="0" w:line="268" w:lineRule="auto"/>
        <w:ind w:left="612" w:right="279" w:hanging="281"/>
        <w:jc w:val="left"/>
        <w:rPr>
          <w:rFonts w:hint="default" w:ascii="Times New Roman" w:hAnsi="Times New Roman" w:cs="Times New Roman"/>
          <w:sz w:val="21"/>
        </w:rPr>
      </w:pPr>
      <w:r>
        <w:rPr>
          <w:rFonts w:hint="default" w:ascii="Times New Roman" w:hAnsi="Times New Roman" w:cs="Times New Roman"/>
          <w:b/>
          <w:color w:val="1F3863"/>
          <w:sz w:val="21"/>
        </w:rPr>
        <w:t xml:space="preserve">Identify gaps: </w:t>
      </w:r>
      <w:r>
        <w:rPr>
          <w:rFonts w:hint="default" w:ascii="Times New Roman" w:hAnsi="Times New Roman" w:cs="Times New Roman"/>
          <w:sz w:val="21"/>
        </w:rPr>
        <w:t>Mandatory fields not enforced, wrong data types or formats (PIN code, phone), weight/dimension</w:t>
      </w:r>
      <w:r>
        <w:rPr>
          <w:rFonts w:hint="default" w:ascii="Times New Roman" w:hAnsi="Times New Roman" w:cs="Times New Roman"/>
          <w:spacing w:val="-2"/>
          <w:sz w:val="21"/>
        </w:rPr>
        <w:t xml:space="preserve"> </w:t>
      </w:r>
      <w:r>
        <w:rPr>
          <w:rFonts w:hint="default" w:ascii="Times New Roman" w:hAnsi="Times New Roman" w:cs="Times New Roman"/>
          <w:sz w:val="21"/>
        </w:rPr>
        <w:t>limits</w:t>
      </w:r>
      <w:r>
        <w:rPr>
          <w:rFonts w:hint="default" w:ascii="Times New Roman" w:hAnsi="Times New Roman" w:cs="Times New Roman"/>
          <w:spacing w:val="-3"/>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checked,</w:t>
      </w:r>
      <w:r>
        <w:rPr>
          <w:rFonts w:hint="default" w:ascii="Times New Roman" w:hAnsi="Times New Roman" w:cs="Times New Roman"/>
          <w:spacing w:val="-5"/>
          <w:sz w:val="21"/>
        </w:rPr>
        <w:t xml:space="preserve"> </w:t>
      </w:r>
      <w:r>
        <w:rPr>
          <w:rFonts w:hint="default" w:ascii="Times New Roman" w:hAnsi="Times New Roman" w:cs="Times New Roman"/>
          <w:sz w:val="21"/>
        </w:rPr>
        <w:t>invalid</w:t>
      </w:r>
      <w:r>
        <w:rPr>
          <w:rFonts w:hint="default" w:ascii="Times New Roman" w:hAnsi="Times New Roman" w:cs="Times New Roman"/>
          <w:spacing w:val="-2"/>
          <w:sz w:val="21"/>
        </w:rPr>
        <w:t xml:space="preserve"> </w:t>
      </w:r>
      <w:r>
        <w:rPr>
          <w:rFonts w:hint="default" w:ascii="Times New Roman" w:hAnsi="Times New Roman" w:cs="Times New Roman"/>
          <w:sz w:val="21"/>
        </w:rPr>
        <w:t>dates</w:t>
      </w:r>
      <w:r>
        <w:rPr>
          <w:rFonts w:hint="default" w:ascii="Times New Roman" w:hAnsi="Times New Roman" w:cs="Times New Roman"/>
          <w:spacing w:val="-5"/>
          <w:sz w:val="21"/>
        </w:rPr>
        <w:t xml:space="preserve"> </w:t>
      </w:r>
      <w:r>
        <w:rPr>
          <w:rFonts w:hint="default" w:ascii="Times New Roman" w:hAnsi="Times New Roman" w:cs="Times New Roman"/>
          <w:sz w:val="21"/>
        </w:rPr>
        <w:t>(delivery</w:t>
      </w:r>
      <w:r>
        <w:rPr>
          <w:rFonts w:hint="default" w:ascii="Times New Roman" w:hAnsi="Times New Roman" w:cs="Times New Roman"/>
          <w:spacing w:val="-4"/>
          <w:sz w:val="21"/>
        </w:rPr>
        <w:t xml:space="preserve"> </w:t>
      </w:r>
      <w:r>
        <w:rPr>
          <w:rFonts w:hint="default" w:ascii="Times New Roman" w:hAnsi="Times New Roman" w:cs="Times New Roman"/>
          <w:sz w:val="21"/>
        </w:rPr>
        <w:t>before</w:t>
      </w:r>
      <w:r>
        <w:rPr>
          <w:rFonts w:hint="default" w:ascii="Times New Roman" w:hAnsi="Times New Roman" w:cs="Times New Roman"/>
          <w:spacing w:val="-2"/>
          <w:sz w:val="21"/>
        </w:rPr>
        <w:t xml:space="preserve"> </w:t>
      </w:r>
      <w:r>
        <w:rPr>
          <w:rFonts w:hint="default" w:ascii="Times New Roman" w:hAnsi="Times New Roman" w:cs="Times New Roman"/>
          <w:sz w:val="21"/>
        </w:rPr>
        <w:t>pickup),</w:t>
      </w:r>
      <w:r>
        <w:rPr>
          <w:rFonts w:hint="default" w:ascii="Times New Roman" w:hAnsi="Times New Roman" w:cs="Times New Roman"/>
          <w:spacing w:val="-2"/>
          <w:sz w:val="21"/>
        </w:rPr>
        <w:t xml:space="preserve"> </w:t>
      </w:r>
      <w:r>
        <w:rPr>
          <w:rFonts w:hint="default" w:ascii="Times New Roman" w:hAnsi="Times New Roman" w:cs="Times New Roman"/>
          <w:sz w:val="21"/>
        </w:rPr>
        <w:t>duplicate</w:t>
      </w:r>
      <w:r>
        <w:rPr>
          <w:rFonts w:hint="default" w:ascii="Times New Roman" w:hAnsi="Times New Roman" w:cs="Times New Roman"/>
          <w:spacing w:val="-4"/>
          <w:sz w:val="21"/>
        </w:rPr>
        <w:t xml:space="preserve"> </w:t>
      </w:r>
      <w:r>
        <w:rPr>
          <w:rFonts w:hint="default" w:ascii="Times New Roman" w:hAnsi="Times New Roman" w:cs="Times New Roman"/>
          <w:sz w:val="21"/>
        </w:rPr>
        <w:t>consignment</w:t>
      </w:r>
      <w:r>
        <w:rPr>
          <w:rFonts w:hint="default" w:ascii="Times New Roman" w:hAnsi="Times New Roman" w:cs="Times New Roman"/>
          <w:spacing w:val="-3"/>
          <w:sz w:val="21"/>
        </w:rPr>
        <w:t xml:space="preserve"> </w:t>
      </w:r>
      <w:r>
        <w:rPr>
          <w:rFonts w:hint="default" w:ascii="Times New Roman" w:hAnsi="Times New Roman" w:cs="Times New Roman"/>
          <w:sz w:val="21"/>
        </w:rPr>
        <w:t>numbers, cross-field rules ignored.</w:t>
      </w:r>
    </w:p>
    <w:p w14:paraId="4A458968">
      <w:pPr>
        <w:pStyle w:val="9"/>
        <w:numPr>
          <w:ilvl w:val="1"/>
          <w:numId w:val="19"/>
        </w:numPr>
        <w:tabs>
          <w:tab w:val="left" w:pos="612"/>
        </w:tabs>
        <w:spacing w:before="63" w:after="0" w:line="268" w:lineRule="auto"/>
        <w:ind w:left="612" w:right="259" w:hanging="281"/>
        <w:jc w:val="left"/>
        <w:rPr>
          <w:rFonts w:hint="default" w:ascii="Times New Roman" w:hAnsi="Times New Roman" w:cs="Times New Roman"/>
          <w:sz w:val="21"/>
        </w:rPr>
      </w:pPr>
      <w:r>
        <w:rPr>
          <w:rFonts w:hint="default" w:ascii="Times New Roman" w:hAnsi="Times New Roman" w:cs="Times New Roman"/>
          <w:b/>
          <w:color w:val="1F3863"/>
          <w:sz w:val="21"/>
        </w:rPr>
        <w:t>Design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Equivalence</w:t>
      </w:r>
      <w:r>
        <w:rPr>
          <w:rFonts w:hint="default" w:ascii="Times New Roman" w:hAnsi="Times New Roman" w:cs="Times New Roman"/>
          <w:spacing w:val="-5"/>
          <w:sz w:val="21"/>
        </w:rPr>
        <w:t xml:space="preserve"> </w:t>
      </w:r>
      <w:r>
        <w:rPr>
          <w:rFonts w:hint="default" w:ascii="Times New Roman" w:hAnsi="Times New Roman" w:cs="Times New Roman"/>
          <w:sz w:val="21"/>
        </w:rPr>
        <w:t>partitioning</w:t>
      </w:r>
      <w:r>
        <w:rPr>
          <w:rFonts w:hint="default" w:ascii="Times New Roman" w:hAnsi="Times New Roman" w:cs="Times New Roman"/>
          <w:spacing w:val="-4"/>
          <w:sz w:val="21"/>
        </w:rPr>
        <w:t xml:space="preserve"> </w:t>
      </w:r>
      <w:r>
        <w:rPr>
          <w:rFonts w:hint="default" w:ascii="Times New Roman" w:hAnsi="Times New Roman" w:cs="Times New Roman"/>
          <w:sz w:val="21"/>
        </w:rPr>
        <w:t>(valid/invalid</w:t>
      </w:r>
      <w:r>
        <w:rPr>
          <w:rFonts w:hint="default" w:ascii="Times New Roman" w:hAnsi="Times New Roman" w:cs="Times New Roman"/>
          <w:spacing w:val="-2"/>
          <w:sz w:val="21"/>
        </w:rPr>
        <w:t xml:space="preserve"> </w:t>
      </w:r>
      <w:r>
        <w:rPr>
          <w:rFonts w:hint="default" w:ascii="Times New Roman" w:hAnsi="Times New Roman" w:cs="Times New Roman"/>
          <w:sz w:val="21"/>
        </w:rPr>
        <w:t>classes),</w:t>
      </w:r>
      <w:r>
        <w:rPr>
          <w:rFonts w:hint="default" w:ascii="Times New Roman" w:hAnsi="Times New Roman" w:cs="Times New Roman"/>
          <w:spacing w:val="-2"/>
          <w:sz w:val="21"/>
        </w:rPr>
        <w:t xml:space="preserve"> </w:t>
      </w:r>
      <w:r>
        <w:rPr>
          <w:rFonts w:hint="default" w:ascii="Times New Roman" w:hAnsi="Times New Roman" w:cs="Times New Roman"/>
          <w:sz w:val="21"/>
        </w:rPr>
        <w:t>boundary</w:t>
      </w:r>
      <w:r>
        <w:rPr>
          <w:rFonts w:hint="default" w:ascii="Times New Roman" w:hAnsi="Times New Roman" w:cs="Times New Roman"/>
          <w:spacing w:val="-4"/>
          <w:sz w:val="21"/>
        </w:rPr>
        <w:t xml:space="preserve"> </w:t>
      </w:r>
      <w:r>
        <w:rPr>
          <w:rFonts w:hint="default" w:ascii="Times New Roman" w:hAnsi="Times New Roman" w:cs="Times New Roman"/>
          <w:sz w:val="21"/>
        </w:rPr>
        <w:t>value</w:t>
      </w:r>
      <w:r>
        <w:rPr>
          <w:rFonts w:hint="default" w:ascii="Times New Roman" w:hAnsi="Times New Roman" w:cs="Times New Roman"/>
          <w:spacing w:val="-2"/>
          <w:sz w:val="21"/>
        </w:rPr>
        <w:t xml:space="preserve"> </w:t>
      </w:r>
      <w:r>
        <w:rPr>
          <w:rFonts w:hint="default" w:ascii="Times New Roman" w:hAnsi="Times New Roman" w:cs="Times New Roman"/>
          <w:sz w:val="21"/>
        </w:rPr>
        <w:t>analysis</w:t>
      </w:r>
      <w:r>
        <w:rPr>
          <w:rFonts w:hint="default" w:ascii="Times New Roman" w:hAnsi="Times New Roman" w:cs="Times New Roman"/>
          <w:spacing w:val="-6"/>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weight</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quantity, negative tests, cross-field and business-rule tests.</w:t>
      </w:r>
    </w:p>
    <w:p w14:paraId="4A457570">
      <w:pPr>
        <w:pStyle w:val="9"/>
        <w:numPr>
          <w:ilvl w:val="1"/>
          <w:numId w:val="19"/>
        </w:numPr>
        <w:tabs>
          <w:tab w:val="left" w:pos="611"/>
        </w:tabs>
        <w:spacing w:before="65"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Verify</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error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handling:</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Meaningful</w:t>
      </w:r>
      <w:r>
        <w:rPr>
          <w:rFonts w:hint="default" w:ascii="Times New Roman" w:hAnsi="Times New Roman" w:cs="Times New Roman"/>
          <w:spacing w:val="-6"/>
          <w:sz w:val="21"/>
        </w:rPr>
        <w:t xml:space="preserve"> </w:t>
      </w:r>
      <w:r>
        <w:rPr>
          <w:rFonts w:hint="default" w:ascii="Times New Roman" w:hAnsi="Times New Roman" w:cs="Times New Roman"/>
          <w:sz w:val="21"/>
        </w:rPr>
        <w:t>messages,</w:t>
      </w:r>
      <w:r>
        <w:rPr>
          <w:rFonts w:hint="default" w:ascii="Times New Roman" w:hAnsi="Times New Roman" w:cs="Times New Roman"/>
          <w:spacing w:val="-5"/>
          <w:sz w:val="21"/>
        </w:rPr>
        <w:t xml:space="preserve"> </w:t>
      </w:r>
      <w:r>
        <w:rPr>
          <w:rFonts w:hint="default" w:ascii="Times New Roman" w:hAnsi="Times New Roman" w:cs="Times New Roman"/>
          <w:sz w:val="21"/>
        </w:rPr>
        <w:t>no</w:t>
      </w:r>
      <w:r>
        <w:rPr>
          <w:rFonts w:hint="default" w:ascii="Times New Roman" w:hAnsi="Times New Roman" w:cs="Times New Roman"/>
          <w:spacing w:val="-6"/>
          <w:sz w:val="21"/>
        </w:rPr>
        <w:t xml:space="preserve"> </w:t>
      </w:r>
      <w:r>
        <w:rPr>
          <w:rFonts w:hint="default" w:ascii="Times New Roman" w:hAnsi="Times New Roman" w:cs="Times New Roman"/>
          <w:sz w:val="21"/>
        </w:rPr>
        <w:t>crash,</w:t>
      </w:r>
      <w:r>
        <w:rPr>
          <w:rFonts w:hint="default" w:ascii="Times New Roman" w:hAnsi="Times New Roman" w:cs="Times New Roman"/>
          <w:spacing w:val="-8"/>
          <w:sz w:val="21"/>
        </w:rPr>
        <w:t xml:space="preserve"> </w:t>
      </w:r>
      <w:r>
        <w:rPr>
          <w:rFonts w:hint="default" w:ascii="Times New Roman" w:hAnsi="Times New Roman" w:cs="Times New Roman"/>
          <w:sz w:val="21"/>
        </w:rPr>
        <w:t>no</w:t>
      </w:r>
      <w:r>
        <w:rPr>
          <w:rFonts w:hint="default" w:ascii="Times New Roman" w:hAnsi="Times New Roman" w:cs="Times New Roman"/>
          <w:spacing w:val="-6"/>
          <w:sz w:val="21"/>
        </w:rPr>
        <w:t xml:space="preserve"> </w:t>
      </w:r>
      <w:r>
        <w:rPr>
          <w:rFonts w:hint="default" w:ascii="Times New Roman" w:hAnsi="Times New Roman" w:cs="Times New Roman"/>
          <w:sz w:val="21"/>
        </w:rPr>
        <w:t>partial</w:t>
      </w:r>
      <w:r>
        <w:rPr>
          <w:rFonts w:hint="default" w:ascii="Times New Roman" w:hAnsi="Times New Roman" w:cs="Times New Roman"/>
          <w:spacing w:val="-5"/>
          <w:sz w:val="21"/>
        </w:rPr>
        <w:t xml:space="preserve"> </w:t>
      </w:r>
      <w:r>
        <w:rPr>
          <w:rFonts w:hint="default" w:ascii="Times New Roman" w:hAnsi="Times New Roman" w:cs="Times New Roman"/>
          <w:sz w:val="21"/>
        </w:rPr>
        <w:t>data</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saved.</w:t>
      </w:r>
    </w:p>
    <w:p w14:paraId="153B3C30">
      <w:pPr>
        <w:pStyle w:val="9"/>
        <w:numPr>
          <w:ilvl w:val="1"/>
          <w:numId w:val="19"/>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Test</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across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layers: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Client-side</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server-side</w:t>
      </w:r>
      <w:r>
        <w:rPr>
          <w:rFonts w:hint="default" w:ascii="Times New Roman" w:hAnsi="Times New Roman" w:cs="Times New Roman"/>
          <w:spacing w:val="-6"/>
          <w:sz w:val="21"/>
        </w:rPr>
        <w:t xml:space="preserve"> </w:t>
      </w:r>
      <w:r>
        <w:rPr>
          <w:rFonts w:hint="default" w:ascii="Times New Roman" w:hAnsi="Times New Roman" w:cs="Times New Roman"/>
          <w:sz w:val="21"/>
        </w:rPr>
        <w:t>validation,</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API/database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constraints.</w:t>
      </w:r>
    </w:p>
    <w:p w14:paraId="7E5D34A0">
      <w:pPr>
        <w:pStyle w:val="9"/>
        <w:numPr>
          <w:ilvl w:val="1"/>
          <w:numId w:val="1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Retest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regress: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Re-run</w:t>
      </w:r>
      <w:r>
        <w:rPr>
          <w:rFonts w:hint="default" w:ascii="Times New Roman" w:hAnsi="Times New Roman" w:cs="Times New Roman"/>
          <w:spacing w:val="-5"/>
          <w:sz w:val="21"/>
        </w:rPr>
        <w:t xml:space="preserve"> </w:t>
      </w:r>
      <w:r>
        <w:rPr>
          <w:rFonts w:hint="default" w:ascii="Times New Roman" w:hAnsi="Times New Roman" w:cs="Times New Roman"/>
          <w:sz w:val="21"/>
        </w:rPr>
        <w:t>validation</w:t>
      </w:r>
      <w:r>
        <w:rPr>
          <w:rFonts w:hint="default" w:ascii="Times New Roman" w:hAnsi="Times New Roman" w:cs="Times New Roman"/>
          <w:spacing w:val="-5"/>
          <w:sz w:val="21"/>
        </w:rPr>
        <w:t xml:space="preserve"> </w:t>
      </w:r>
      <w:r>
        <w:rPr>
          <w:rFonts w:hint="default" w:ascii="Times New Roman" w:hAnsi="Times New Roman" w:cs="Times New Roman"/>
          <w:sz w:val="21"/>
        </w:rPr>
        <w:t>tests</w:t>
      </w:r>
      <w:r>
        <w:rPr>
          <w:rFonts w:hint="default" w:ascii="Times New Roman" w:hAnsi="Times New Roman" w:cs="Times New Roman"/>
          <w:spacing w:val="-6"/>
          <w:sz w:val="21"/>
        </w:rPr>
        <w:t xml:space="preserve"> </w:t>
      </w:r>
      <w:r>
        <w:rPr>
          <w:rFonts w:hint="default" w:ascii="Times New Roman" w:hAnsi="Times New Roman" w:cs="Times New Roman"/>
          <w:sz w:val="21"/>
        </w:rPr>
        <w:t>after</w:t>
      </w:r>
      <w:r>
        <w:rPr>
          <w:rFonts w:hint="default" w:ascii="Times New Roman" w:hAnsi="Times New Roman" w:cs="Times New Roman"/>
          <w:spacing w:val="-4"/>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change.</w:t>
      </w:r>
    </w:p>
    <w:p w14:paraId="05A16EEC">
      <w:pPr>
        <w:pStyle w:val="7"/>
        <w:spacing w:before="26"/>
        <w:rPr>
          <w:rFonts w:hint="default" w:ascii="Times New Roman" w:hAnsi="Times New Roman" w:cs="Times New Roman"/>
          <w:sz w:val="17"/>
        </w:rPr>
      </w:pPr>
    </w:p>
    <w:p w14:paraId="4D41ECE1">
      <w:pPr>
        <w:pStyle w:val="9"/>
        <w:numPr>
          <w:ilvl w:val="0"/>
          <w:numId w:val="19"/>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0704"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306" name="Graphic 30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06" o:spid="_x0000_s1026" o:spt="100" style="position:absolute;left:0pt;margin-left:48.55pt;margin-top:15.5pt;height:0.75pt;width:498.35pt;mso-position-horizontal-relative:page;mso-wrap-distance-bottom:0pt;mso-wrap-distance-top:0pt;z-index:-251595776;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qpVy2AAAAAkBAAAPAAAAAAAAAAEAIAAAACIAAABkcnMvZG93bnJldi54bWxQSwECFAAU&#10;AAAACACHTuJA/iIGWCoCAADgBAAADgAAAAAAAAABACAAAAAn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438A7CFC">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Sample</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validation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test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conditions</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for</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a</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shipment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4"/>
          <w:sz w:val="19"/>
        </w:rPr>
        <w:t>form</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000"/>
        <w:gridCol w:w="2202"/>
        <w:gridCol w:w="2802"/>
        <w:gridCol w:w="2908"/>
      </w:tblGrid>
      <w:tr w14:paraId="3D7235D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2000" w:type="dxa"/>
            <w:tcBorders>
              <w:top w:val="nil"/>
              <w:bottom w:val="nil"/>
            </w:tcBorders>
            <w:shd w:val="clear" w:color="auto" w:fill="1F3863"/>
          </w:tcPr>
          <w:p w14:paraId="5A70FD74">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Field</w:t>
            </w:r>
          </w:p>
        </w:tc>
        <w:tc>
          <w:tcPr>
            <w:tcW w:w="2202" w:type="dxa"/>
            <w:tcBorders>
              <w:top w:val="nil"/>
              <w:bottom w:val="nil"/>
            </w:tcBorders>
            <w:shd w:val="clear" w:color="auto" w:fill="1F3863"/>
          </w:tcPr>
          <w:p w14:paraId="638C5776">
            <w:pPr>
              <w:pStyle w:val="10"/>
              <w:spacing w:before="90"/>
              <w:rPr>
                <w:rFonts w:hint="default" w:ascii="Times New Roman" w:hAnsi="Times New Roman" w:cs="Times New Roman"/>
                <w:b/>
                <w:sz w:val="20"/>
              </w:rPr>
            </w:pPr>
            <w:r>
              <w:rPr>
                <w:rFonts w:hint="default" w:ascii="Times New Roman" w:hAnsi="Times New Roman" w:cs="Times New Roman"/>
                <w:b/>
                <w:color w:val="FFFFFF"/>
                <w:spacing w:val="-4"/>
                <w:sz w:val="20"/>
              </w:rPr>
              <w:t>Rule</w:t>
            </w:r>
          </w:p>
        </w:tc>
        <w:tc>
          <w:tcPr>
            <w:tcW w:w="2802" w:type="dxa"/>
            <w:tcBorders>
              <w:top w:val="nil"/>
              <w:bottom w:val="nil"/>
            </w:tcBorders>
            <w:shd w:val="clear" w:color="auto" w:fill="1F3863"/>
          </w:tcPr>
          <w:p w14:paraId="175F2F52">
            <w:pPr>
              <w:pStyle w:val="10"/>
              <w:spacing w:before="90"/>
              <w:ind w:left="118"/>
              <w:rPr>
                <w:rFonts w:hint="default" w:ascii="Times New Roman" w:hAnsi="Times New Roman" w:cs="Times New Roman"/>
                <w:b/>
                <w:sz w:val="20"/>
              </w:rPr>
            </w:pPr>
            <w:r>
              <w:rPr>
                <w:rFonts w:hint="default" w:ascii="Times New Roman" w:hAnsi="Times New Roman" w:cs="Times New Roman"/>
                <w:b/>
                <w:color w:val="FFFFFF"/>
                <w:sz w:val="20"/>
              </w:rPr>
              <w:t>Invalid</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z w:val="20"/>
              </w:rPr>
              <w:t>test</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pacing w:val="-4"/>
                <w:sz w:val="20"/>
              </w:rPr>
              <w:t>data</w:t>
            </w:r>
          </w:p>
        </w:tc>
        <w:tc>
          <w:tcPr>
            <w:tcW w:w="2908" w:type="dxa"/>
            <w:tcBorders>
              <w:top w:val="nil"/>
              <w:bottom w:val="nil"/>
            </w:tcBorders>
            <w:shd w:val="clear" w:color="auto" w:fill="1F3863"/>
          </w:tcPr>
          <w:p w14:paraId="70957C03">
            <w:pPr>
              <w:pStyle w:val="10"/>
              <w:spacing w:before="90"/>
              <w:ind w:left="115"/>
              <w:rPr>
                <w:rFonts w:hint="default" w:ascii="Times New Roman" w:hAnsi="Times New Roman" w:cs="Times New Roman"/>
                <w:b/>
                <w:sz w:val="20"/>
              </w:rPr>
            </w:pPr>
            <w:r>
              <w:rPr>
                <w:rFonts w:hint="default" w:ascii="Times New Roman" w:hAnsi="Times New Roman" w:cs="Times New Roman"/>
                <w:b/>
                <w:color w:val="FFFFFF"/>
                <w:sz w:val="20"/>
              </w:rPr>
              <w:t>Expected</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result</w:t>
            </w:r>
          </w:p>
        </w:tc>
      </w:tr>
      <w:tr w14:paraId="24732BB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2000" w:type="dxa"/>
            <w:tcBorders>
              <w:left w:val="single" w:color="BEBEBE" w:sz="4" w:space="0"/>
              <w:bottom w:val="single" w:color="BEBEBE" w:sz="4" w:space="0"/>
              <w:right w:val="single" w:color="BEBEBE" w:sz="4" w:space="0"/>
            </w:tcBorders>
          </w:tcPr>
          <w:p w14:paraId="0C00D45F">
            <w:pPr>
              <w:pStyle w:val="10"/>
              <w:spacing w:before="75"/>
              <w:rPr>
                <w:rFonts w:hint="default" w:ascii="Times New Roman" w:hAnsi="Times New Roman" w:cs="Times New Roman"/>
                <w:b/>
                <w:sz w:val="20"/>
              </w:rPr>
            </w:pPr>
            <w:r>
              <w:rPr>
                <w:rFonts w:hint="default" w:ascii="Times New Roman" w:hAnsi="Times New Roman" w:cs="Times New Roman"/>
                <w:b/>
                <w:sz w:val="20"/>
              </w:rPr>
              <w:t>PIN</w:t>
            </w:r>
            <w:r>
              <w:rPr>
                <w:rFonts w:hint="default" w:ascii="Times New Roman" w:hAnsi="Times New Roman" w:cs="Times New Roman"/>
                <w:b/>
                <w:spacing w:val="-4"/>
                <w:sz w:val="20"/>
              </w:rPr>
              <w:t xml:space="preserve"> code</w:t>
            </w:r>
          </w:p>
        </w:tc>
        <w:tc>
          <w:tcPr>
            <w:tcW w:w="2202" w:type="dxa"/>
            <w:tcBorders>
              <w:left w:val="single" w:color="BEBEBE" w:sz="4" w:space="0"/>
              <w:bottom w:val="single" w:color="BEBEBE" w:sz="4" w:space="0"/>
              <w:right w:val="single" w:color="BEBEBE" w:sz="4" w:space="0"/>
            </w:tcBorders>
          </w:tcPr>
          <w:p w14:paraId="14D88A61">
            <w:pPr>
              <w:pStyle w:val="10"/>
              <w:spacing w:before="75"/>
              <w:rPr>
                <w:rFonts w:hint="default" w:ascii="Times New Roman" w:hAnsi="Times New Roman" w:cs="Times New Roman"/>
                <w:sz w:val="20"/>
              </w:rPr>
            </w:pPr>
            <w:r>
              <w:rPr>
                <w:rFonts w:hint="default" w:ascii="Times New Roman" w:hAnsi="Times New Roman" w:cs="Times New Roman"/>
                <w:sz w:val="20"/>
              </w:rPr>
              <w:t>6</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digits</w:t>
            </w:r>
          </w:p>
        </w:tc>
        <w:tc>
          <w:tcPr>
            <w:tcW w:w="2802" w:type="dxa"/>
            <w:tcBorders>
              <w:left w:val="single" w:color="BEBEBE" w:sz="4" w:space="0"/>
              <w:bottom w:val="single" w:color="BEBEBE" w:sz="4" w:space="0"/>
              <w:right w:val="single" w:color="BEBEBE" w:sz="4" w:space="0"/>
            </w:tcBorders>
          </w:tcPr>
          <w:p w14:paraId="00A008A1">
            <w:pPr>
              <w:pStyle w:val="10"/>
              <w:spacing w:before="75"/>
              <w:ind w:left="118"/>
              <w:rPr>
                <w:rFonts w:hint="default" w:ascii="Times New Roman" w:hAnsi="Times New Roman" w:cs="Times New Roman"/>
                <w:sz w:val="20"/>
              </w:rPr>
            </w:pPr>
            <w:r>
              <w:rPr>
                <w:rFonts w:hint="default" w:ascii="Times New Roman" w:hAnsi="Times New Roman" w:cs="Times New Roman"/>
                <w:sz w:val="20"/>
              </w:rPr>
              <w:t>56001</w:t>
            </w:r>
            <w:r>
              <w:rPr>
                <w:rFonts w:hint="default" w:ascii="Times New Roman" w:hAnsi="Times New Roman" w:cs="Times New Roman"/>
                <w:spacing w:val="-5"/>
                <w:sz w:val="20"/>
              </w:rPr>
              <w:t xml:space="preserve"> </w:t>
            </w:r>
            <w:r>
              <w:rPr>
                <w:rFonts w:hint="default" w:ascii="Times New Roman" w:hAnsi="Times New Roman" w:cs="Times New Roman"/>
                <w:sz w:val="20"/>
              </w:rPr>
              <w:t>/</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56001A</w:t>
            </w:r>
          </w:p>
        </w:tc>
        <w:tc>
          <w:tcPr>
            <w:tcW w:w="2908" w:type="dxa"/>
            <w:tcBorders>
              <w:left w:val="single" w:color="BEBEBE" w:sz="4" w:space="0"/>
              <w:bottom w:val="single" w:color="BEBEBE" w:sz="4" w:space="0"/>
              <w:right w:val="single" w:color="BEBEBE" w:sz="4" w:space="0"/>
            </w:tcBorders>
          </w:tcPr>
          <w:p w14:paraId="39A1A4C8">
            <w:pPr>
              <w:pStyle w:val="10"/>
              <w:spacing w:before="75"/>
              <w:ind w:left="115"/>
              <w:rPr>
                <w:rFonts w:hint="default" w:ascii="Times New Roman" w:hAnsi="Times New Roman" w:cs="Times New Roman"/>
                <w:sz w:val="20"/>
              </w:rPr>
            </w:pPr>
            <w:r>
              <w:rPr>
                <w:rFonts w:hint="default" w:ascii="Times New Roman" w:hAnsi="Times New Roman" w:cs="Times New Roman"/>
                <w:sz w:val="20"/>
              </w:rPr>
              <w:t>Rejected</w:t>
            </w:r>
            <w:r>
              <w:rPr>
                <w:rFonts w:hint="default" w:ascii="Times New Roman" w:hAnsi="Times New Roman" w:cs="Times New Roman"/>
                <w:spacing w:val="-8"/>
                <w:sz w:val="20"/>
              </w:rPr>
              <w:t xml:space="preserve"> </w:t>
            </w:r>
            <w:r>
              <w:rPr>
                <w:rFonts w:hint="default" w:ascii="Times New Roman" w:hAnsi="Times New Roman" w:cs="Times New Roman"/>
                <w:sz w:val="20"/>
              </w:rPr>
              <w:t>with</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message</w:t>
            </w:r>
          </w:p>
        </w:tc>
      </w:tr>
      <w:tr w14:paraId="1D88D40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000" w:type="dxa"/>
            <w:tcBorders>
              <w:top w:val="single" w:color="BEBEBE" w:sz="4" w:space="0"/>
              <w:left w:val="single" w:color="BEBEBE" w:sz="4" w:space="0"/>
              <w:bottom w:val="single" w:color="BEBEBE" w:sz="4" w:space="0"/>
              <w:right w:val="single" w:color="BEBEBE" w:sz="4" w:space="0"/>
            </w:tcBorders>
            <w:shd w:val="clear" w:color="auto" w:fill="F1F6FB"/>
          </w:tcPr>
          <w:p w14:paraId="39149357">
            <w:pPr>
              <w:pStyle w:val="10"/>
              <w:spacing w:before="81"/>
              <w:rPr>
                <w:rFonts w:hint="default" w:ascii="Times New Roman" w:hAnsi="Times New Roman" w:cs="Times New Roman"/>
                <w:b/>
                <w:sz w:val="20"/>
              </w:rPr>
            </w:pPr>
            <w:r>
              <w:rPr>
                <w:rFonts w:hint="default" w:ascii="Times New Roman" w:hAnsi="Times New Roman" w:cs="Times New Roman"/>
                <w:b/>
                <w:sz w:val="20"/>
              </w:rPr>
              <w:t>Weight</w:t>
            </w:r>
            <w:r>
              <w:rPr>
                <w:rFonts w:hint="default" w:ascii="Times New Roman" w:hAnsi="Times New Roman" w:cs="Times New Roman"/>
                <w:b/>
                <w:spacing w:val="-9"/>
                <w:sz w:val="20"/>
              </w:rPr>
              <w:t xml:space="preserve"> </w:t>
            </w:r>
            <w:r>
              <w:rPr>
                <w:rFonts w:hint="default" w:ascii="Times New Roman" w:hAnsi="Times New Roman" w:cs="Times New Roman"/>
                <w:b/>
                <w:spacing w:val="-4"/>
                <w:sz w:val="20"/>
              </w:rPr>
              <w:t>(kg)</w:t>
            </w:r>
          </w:p>
        </w:tc>
        <w:tc>
          <w:tcPr>
            <w:tcW w:w="2202" w:type="dxa"/>
            <w:tcBorders>
              <w:top w:val="single" w:color="BEBEBE" w:sz="4" w:space="0"/>
              <w:left w:val="single" w:color="BEBEBE" w:sz="4" w:space="0"/>
              <w:bottom w:val="single" w:color="BEBEBE" w:sz="4" w:space="0"/>
              <w:right w:val="single" w:color="BEBEBE" w:sz="4" w:space="0"/>
            </w:tcBorders>
            <w:shd w:val="clear" w:color="auto" w:fill="F1F6FB"/>
          </w:tcPr>
          <w:p w14:paraId="682A0D35">
            <w:pPr>
              <w:pStyle w:val="10"/>
              <w:spacing w:before="81"/>
              <w:rPr>
                <w:rFonts w:hint="default" w:ascii="Times New Roman" w:hAnsi="Times New Roman" w:cs="Times New Roman"/>
                <w:sz w:val="20"/>
              </w:rPr>
            </w:pPr>
            <w:r>
              <w:rPr>
                <w:rFonts w:hint="default" w:ascii="Times New Roman" w:hAnsi="Times New Roman" w:cs="Times New Roman"/>
                <w:sz w:val="20"/>
              </w:rPr>
              <w:t>0.1</w:t>
            </w:r>
            <w:r>
              <w:rPr>
                <w:rFonts w:hint="default" w:ascii="Times New Roman" w:hAnsi="Times New Roman" w:cs="Times New Roman"/>
                <w:spacing w:val="-2"/>
                <w:sz w:val="20"/>
              </w:rPr>
              <w:t xml:space="preserve"> </w:t>
            </w:r>
            <w:r>
              <w:rPr>
                <w:rFonts w:hint="default" w:ascii="Times New Roman" w:hAnsi="Times New Roman" w:cs="Times New Roman"/>
                <w:sz w:val="20"/>
              </w:rPr>
              <w:t>–</w:t>
            </w:r>
            <w:r>
              <w:rPr>
                <w:rFonts w:hint="default" w:ascii="Times New Roman" w:hAnsi="Times New Roman" w:cs="Times New Roman"/>
                <w:spacing w:val="-3"/>
                <w:sz w:val="20"/>
              </w:rPr>
              <w:t xml:space="preserve"> </w:t>
            </w:r>
            <w:r>
              <w:rPr>
                <w:rFonts w:hint="default" w:ascii="Times New Roman" w:hAnsi="Times New Roman" w:cs="Times New Roman"/>
                <w:spacing w:val="-4"/>
                <w:sz w:val="20"/>
              </w:rPr>
              <w:t>1000</w:t>
            </w:r>
          </w:p>
        </w:tc>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5F3E7309">
            <w:pPr>
              <w:pStyle w:val="10"/>
              <w:spacing w:before="81"/>
              <w:ind w:left="118"/>
              <w:rPr>
                <w:rFonts w:hint="default" w:ascii="Times New Roman" w:hAnsi="Times New Roman" w:cs="Times New Roman"/>
                <w:sz w:val="20"/>
              </w:rPr>
            </w:pPr>
            <w:r>
              <w:rPr>
                <w:rFonts w:hint="default" w:ascii="Times New Roman" w:hAnsi="Times New Roman" w:cs="Times New Roman"/>
                <w:sz w:val="20"/>
              </w:rPr>
              <w:t>0,</w:t>
            </w:r>
            <w:r>
              <w:rPr>
                <w:rFonts w:hint="default" w:ascii="Times New Roman" w:hAnsi="Times New Roman" w:cs="Times New Roman"/>
                <w:spacing w:val="-5"/>
                <w:sz w:val="20"/>
              </w:rPr>
              <w:t xml:space="preserve"> </w:t>
            </w:r>
            <w:r>
              <w:rPr>
                <w:rFonts w:hint="default" w:ascii="Times New Roman" w:hAnsi="Times New Roman" w:cs="Times New Roman"/>
                <w:sz w:val="20"/>
              </w:rPr>
              <w:t>1001,</w:t>
            </w:r>
            <w:r>
              <w:rPr>
                <w:rFonts w:hint="default" w:ascii="Times New Roman" w:hAnsi="Times New Roman" w:cs="Times New Roman"/>
                <w:spacing w:val="-3"/>
                <w:sz w:val="20"/>
              </w:rPr>
              <w:t xml:space="preserve"> </w:t>
            </w:r>
            <w:r>
              <w:rPr>
                <w:rFonts w:hint="default" w:ascii="Times New Roman" w:hAnsi="Times New Roman" w:cs="Times New Roman"/>
                <w:sz w:val="20"/>
              </w:rPr>
              <w:t>-</w:t>
            </w:r>
            <w:r>
              <w:rPr>
                <w:rFonts w:hint="default" w:ascii="Times New Roman" w:hAnsi="Times New Roman" w:cs="Times New Roman"/>
                <w:spacing w:val="-10"/>
                <w:sz w:val="20"/>
              </w:rPr>
              <w:t>5</w:t>
            </w:r>
          </w:p>
        </w:tc>
        <w:tc>
          <w:tcPr>
            <w:tcW w:w="2908" w:type="dxa"/>
            <w:tcBorders>
              <w:top w:val="single" w:color="BEBEBE" w:sz="4" w:space="0"/>
              <w:left w:val="single" w:color="BEBEBE" w:sz="4" w:space="0"/>
              <w:bottom w:val="single" w:color="BEBEBE" w:sz="4" w:space="0"/>
              <w:right w:val="single" w:color="BEBEBE" w:sz="4" w:space="0"/>
            </w:tcBorders>
            <w:shd w:val="clear" w:color="auto" w:fill="F1F6FB"/>
          </w:tcPr>
          <w:p w14:paraId="5FAFBC95">
            <w:pPr>
              <w:pStyle w:val="10"/>
              <w:spacing w:before="81"/>
              <w:ind w:left="115"/>
              <w:rPr>
                <w:rFonts w:hint="default" w:ascii="Times New Roman" w:hAnsi="Times New Roman" w:cs="Times New Roman"/>
                <w:sz w:val="20"/>
              </w:rPr>
            </w:pPr>
            <w:r>
              <w:rPr>
                <w:rFonts w:hint="default" w:ascii="Times New Roman" w:hAnsi="Times New Roman" w:cs="Times New Roman"/>
                <w:spacing w:val="-2"/>
                <w:sz w:val="20"/>
              </w:rPr>
              <w:t>Rejected</w:t>
            </w:r>
          </w:p>
        </w:tc>
      </w:tr>
      <w:tr w14:paraId="0782EFF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000" w:type="dxa"/>
            <w:tcBorders>
              <w:top w:val="single" w:color="BEBEBE" w:sz="4" w:space="0"/>
              <w:left w:val="single" w:color="BEBEBE" w:sz="4" w:space="0"/>
              <w:bottom w:val="single" w:color="BEBEBE" w:sz="4" w:space="0"/>
              <w:right w:val="single" w:color="BEBEBE" w:sz="4" w:space="0"/>
            </w:tcBorders>
          </w:tcPr>
          <w:p w14:paraId="275FD1A1">
            <w:pPr>
              <w:pStyle w:val="10"/>
              <w:rPr>
                <w:rFonts w:hint="default" w:ascii="Times New Roman" w:hAnsi="Times New Roman" w:cs="Times New Roman"/>
                <w:b/>
                <w:sz w:val="20"/>
              </w:rPr>
            </w:pPr>
            <w:r>
              <w:rPr>
                <w:rFonts w:hint="default" w:ascii="Times New Roman" w:hAnsi="Times New Roman" w:cs="Times New Roman"/>
                <w:b/>
                <w:sz w:val="20"/>
              </w:rPr>
              <w:t>Delivery</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date</w:t>
            </w:r>
          </w:p>
        </w:tc>
        <w:tc>
          <w:tcPr>
            <w:tcW w:w="2202" w:type="dxa"/>
            <w:tcBorders>
              <w:top w:val="single" w:color="BEBEBE" w:sz="4" w:space="0"/>
              <w:left w:val="single" w:color="BEBEBE" w:sz="4" w:space="0"/>
              <w:bottom w:val="single" w:color="BEBEBE" w:sz="4" w:space="0"/>
              <w:right w:val="single" w:color="BEBEBE" w:sz="4" w:space="0"/>
            </w:tcBorders>
          </w:tcPr>
          <w:p w14:paraId="776D68F3">
            <w:pPr>
              <w:pStyle w:val="10"/>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6"/>
                <w:sz w:val="20"/>
              </w:rPr>
              <w:t xml:space="preserve"> </w:t>
            </w:r>
            <w:r>
              <w:rPr>
                <w:rFonts w:hint="default" w:ascii="Times New Roman" w:hAnsi="Times New Roman" w:cs="Times New Roman"/>
                <w:sz w:val="20"/>
              </w:rPr>
              <w:t>pickup</w:t>
            </w:r>
            <w:r>
              <w:rPr>
                <w:rFonts w:hint="default" w:ascii="Times New Roman" w:hAnsi="Times New Roman" w:cs="Times New Roman"/>
                <w:spacing w:val="-4"/>
                <w:sz w:val="20"/>
              </w:rPr>
              <w:t xml:space="preserve"> date</w:t>
            </w:r>
          </w:p>
        </w:tc>
        <w:tc>
          <w:tcPr>
            <w:tcW w:w="2802" w:type="dxa"/>
            <w:tcBorders>
              <w:top w:val="single" w:color="BEBEBE" w:sz="4" w:space="0"/>
              <w:left w:val="single" w:color="BEBEBE" w:sz="4" w:space="0"/>
              <w:bottom w:val="single" w:color="BEBEBE" w:sz="4" w:space="0"/>
              <w:right w:val="single" w:color="BEBEBE" w:sz="4" w:space="0"/>
            </w:tcBorders>
          </w:tcPr>
          <w:p w14:paraId="0806193F">
            <w:pPr>
              <w:pStyle w:val="10"/>
              <w:ind w:left="118"/>
              <w:rPr>
                <w:rFonts w:hint="default" w:ascii="Times New Roman" w:hAnsi="Times New Roman" w:cs="Times New Roman"/>
                <w:sz w:val="20"/>
              </w:rPr>
            </w:pPr>
            <w:r>
              <w:rPr>
                <w:rFonts w:hint="default" w:ascii="Times New Roman" w:hAnsi="Times New Roman" w:cs="Times New Roman"/>
                <w:sz w:val="20"/>
              </w:rPr>
              <w:t>Before</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pickup</w:t>
            </w:r>
          </w:p>
        </w:tc>
        <w:tc>
          <w:tcPr>
            <w:tcW w:w="2908" w:type="dxa"/>
            <w:tcBorders>
              <w:top w:val="single" w:color="BEBEBE" w:sz="4" w:space="0"/>
              <w:left w:val="single" w:color="BEBEBE" w:sz="4" w:space="0"/>
              <w:bottom w:val="single" w:color="BEBEBE" w:sz="4" w:space="0"/>
              <w:right w:val="single" w:color="BEBEBE" w:sz="4" w:space="0"/>
            </w:tcBorders>
          </w:tcPr>
          <w:p w14:paraId="4EFD9295">
            <w:pPr>
              <w:pStyle w:val="10"/>
              <w:ind w:left="115"/>
              <w:rPr>
                <w:rFonts w:hint="default" w:ascii="Times New Roman" w:hAnsi="Times New Roman" w:cs="Times New Roman"/>
                <w:sz w:val="20"/>
              </w:rPr>
            </w:pPr>
            <w:r>
              <w:rPr>
                <w:rFonts w:hint="default" w:ascii="Times New Roman" w:hAnsi="Times New Roman" w:cs="Times New Roman"/>
                <w:spacing w:val="-2"/>
                <w:sz w:val="20"/>
              </w:rPr>
              <w:t>Rejected</w:t>
            </w:r>
          </w:p>
        </w:tc>
      </w:tr>
      <w:tr w14:paraId="5F1D441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000" w:type="dxa"/>
            <w:tcBorders>
              <w:top w:val="single" w:color="BEBEBE" w:sz="4" w:space="0"/>
              <w:left w:val="single" w:color="BEBEBE" w:sz="4" w:space="0"/>
              <w:bottom w:val="single" w:color="BEBEBE" w:sz="4" w:space="0"/>
              <w:right w:val="single" w:color="BEBEBE" w:sz="4" w:space="0"/>
            </w:tcBorders>
            <w:shd w:val="clear" w:color="auto" w:fill="F1F6FB"/>
          </w:tcPr>
          <w:p w14:paraId="63406CB9">
            <w:pPr>
              <w:pStyle w:val="10"/>
              <w:rPr>
                <w:rFonts w:hint="default" w:ascii="Times New Roman" w:hAnsi="Times New Roman" w:cs="Times New Roman"/>
                <w:b/>
                <w:sz w:val="20"/>
              </w:rPr>
            </w:pPr>
            <w:r>
              <w:rPr>
                <w:rFonts w:hint="default" w:ascii="Times New Roman" w:hAnsi="Times New Roman" w:cs="Times New Roman"/>
                <w:b/>
                <w:spacing w:val="-2"/>
                <w:sz w:val="20"/>
              </w:rPr>
              <w:t>Consignment</w:t>
            </w:r>
            <w:r>
              <w:rPr>
                <w:rFonts w:hint="default" w:ascii="Times New Roman" w:hAnsi="Times New Roman" w:cs="Times New Roman"/>
                <w:b/>
                <w:spacing w:val="8"/>
                <w:sz w:val="20"/>
              </w:rPr>
              <w:t xml:space="preserve"> </w:t>
            </w:r>
            <w:r>
              <w:rPr>
                <w:rFonts w:hint="default" w:ascii="Times New Roman" w:hAnsi="Times New Roman" w:cs="Times New Roman"/>
                <w:b/>
                <w:spacing w:val="-5"/>
                <w:sz w:val="20"/>
              </w:rPr>
              <w:t>no.</w:t>
            </w:r>
          </w:p>
        </w:tc>
        <w:tc>
          <w:tcPr>
            <w:tcW w:w="2202" w:type="dxa"/>
            <w:tcBorders>
              <w:top w:val="single" w:color="BEBEBE" w:sz="4" w:space="0"/>
              <w:left w:val="single" w:color="BEBEBE" w:sz="4" w:space="0"/>
              <w:bottom w:val="single" w:color="BEBEBE" w:sz="4" w:space="0"/>
              <w:right w:val="single" w:color="BEBEBE" w:sz="4" w:space="0"/>
            </w:tcBorders>
            <w:shd w:val="clear" w:color="auto" w:fill="F1F6FB"/>
          </w:tcPr>
          <w:p w14:paraId="60B77285">
            <w:pPr>
              <w:pStyle w:val="10"/>
              <w:rPr>
                <w:rFonts w:hint="default" w:ascii="Times New Roman" w:hAnsi="Times New Roman" w:cs="Times New Roman"/>
                <w:sz w:val="20"/>
              </w:rPr>
            </w:pPr>
            <w:r>
              <w:rPr>
                <w:rFonts w:hint="default" w:ascii="Times New Roman" w:hAnsi="Times New Roman" w:cs="Times New Roman"/>
                <w:spacing w:val="-2"/>
                <w:sz w:val="20"/>
              </w:rPr>
              <w:t>Unique</w:t>
            </w:r>
          </w:p>
        </w:tc>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40BF176B">
            <w:pPr>
              <w:pStyle w:val="10"/>
              <w:ind w:left="118"/>
              <w:rPr>
                <w:rFonts w:hint="default" w:ascii="Times New Roman" w:hAnsi="Times New Roman" w:cs="Times New Roman"/>
                <w:sz w:val="20"/>
              </w:rPr>
            </w:pPr>
            <w:r>
              <w:rPr>
                <w:rFonts w:hint="default" w:ascii="Times New Roman" w:hAnsi="Times New Roman" w:cs="Times New Roman"/>
                <w:spacing w:val="-2"/>
                <w:sz w:val="20"/>
              </w:rPr>
              <w:t>Existing</w:t>
            </w:r>
            <w:r>
              <w:rPr>
                <w:rFonts w:hint="default" w:ascii="Times New Roman" w:hAnsi="Times New Roman" w:cs="Times New Roman"/>
                <w:spacing w:val="2"/>
                <w:sz w:val="20"/>
              </w:rPr>
              <w:t xml:space="preserve"> </w:t>
            </w:r>
            <w:r>
              <w:rPr>
                <w:rFonts w:hint="default" w:ascii="Times New Roman" w:hAnsi="Times New Roman" w:cs="Times New Roman"/>
                <w:spacing w:val="-2"/>
                <w:sz w:val="20"/>
              </w:rPr>
              <w:t>number</w:t>
            </w:r>
          </w:p>
        </w:tc>
        <w:tc>
          <w:tcPr>
            <w:tcW w:w="2908" w:type="dxa"/>
            <w:tcBorders>
              <w:top w:val="single" w:color="BEBEBE" w:sz="4" w:space="0"/>
              <w:left w:val="single" w:color="BEBEBE" w:sz="4" w:space="0"/>
              <w:bottom w:val="single" w:color="BEBEBE" w:sz="4" w:space="0"/>
              <w:right w:val="single" w:color="BEBEBE" w:sz="4" w:space="0"/>
            </w:tcBorders>
            <w:shd w:val="clear" w:color="auto" w:fill="F1F6FB"/>
          </w:tcPr>
          <w:p w14:paraId="19515D01">
            <w:pPr>
              <w:pStyle w:val="10"/>
              <w:ind w:left="115"/>
              <w:rPr>
                <w:rFonts w:hint="default" w:ascii="Times New Roman" w:hAnsi="Times New Roman" w:cs="Times New Roman"/>
                <w:sz w:val="20"/>
              </w:rPr>
            </w:pPr>
            <w:r>
              <w:rPr>
                <w:rFonts w:hint="default" w:ascii="Times New Roman" w:hAnsi="Times New Roman" w:cs="Times New Roman"/>
                <w:sz w:val="20"/>
              </w:rPr>
              <w:t>Duplicate</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error</w:t>
            </w:r>
          </w:p>
        </w:tc>
      </w:tr>
    </w:tbl>
    <w:p w14:paraId="77A74C21">
      <w:pPr>
        <w:pStyle w:val="7"/>
        <w:spacing w:before="87"/>
        <w:rPr>
          <w:rFonts w:hint="default" w:ascii="Times New Roman" w:hAnsi="Times New Roman" w:cs="Times New Roman"/>
          <w:b/>
          <w:i/>
          <w:sz w:val="19"/>
        </w:rPr>
      </w:pPr>
    </w:p>
    <w:p w14:paraId="7D1213F4">
      <w:pPr>
        <w:pStyle w:val="9"/>
        <w:numPr>
          <w:ilvl w:val="1"/>
          <w:numId w:val="19"/>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Validation</w:t>
      </w:r>
      <w:r>
        <w:rPr>
          <w:rFonts w:hint="default" w:ascii="Times New Roman" w:hAnsi="Times New Roman" w:cs="Times New Roman"/>
          <w:spacing w:val="-7"/>
          <w:sz w:val="21"/>
        </w:rPr>
        <w:t xml:space="preserve"> </w:t>
      </w:r>
      <w:r>
        <w:rPr>
          <w:rFonts w:hint="default" w:ascii="Times New Roman" w:hAnsi="Times New Roman" w:cs="Times New Roman"/>
          <w:sz w:val="21"/>
        </w:rPr>
        <w:t>tests</w:t>
      </w:r>
      <w:r>
        <w:rPr>
          <w:rFonts w:hint="default" w:ascii="Times New Roman" w:hAnsi="Times New Roman" w:cs="Times New Roman"/>
          <w:spacing w:val="-7"/>
          <w:sz w:val="21"/>
        </w:rPr>
        <w:t xml:space="preserve"> </w:t>
      </w:r>
      <w:r>
        <w:rPr>
          <w:rFonts w:hint="default" w:ascii="Times New Roman" w:hAnsi="Times New Roman" w:cs="Times New Roman"/>
          <w:sz w:val="21"/>
        </w:rPr>
        <w:t>find</w:t>
      </w:r>
      <w:r>
        <w:rPr>
          <w:rFonts w:hint="default" w:ascii="Times New Roman" w:hAnsi="Times New Roman" w:cs="Times New Roman"/>
          <w:spacing w:val="-6"/>
          <w:sz w:val="21"/>
        </w:rPr>
        <w:t xml:space="preserve"> </w:t>
      </w:r>
      <w:r>
        <w:rPr>
          <w:rFonts w:hint="default" w:ascii="Times New Roman" w:hAnsi="Times New Roman" w:cs="Times New Roman"/>
          <w:sz w:val="21"/>
        </w:rPr>
        <w:t>data</w:t>
      </w:r>
      <w:r>
        <w:rPr>
          <w:rFonts w:hint="default" w:ascii="Times New Roman" w:hAnsi="Times New Roman" w:cs="Times New Roman"/>
          <w:spacing w:val="-6"/>
          <w:sz w:val="21"/>
        </w:rPr>
        <w:t xml:space="preserve"> </w:t>
      </w:r>
      <w:r>
        <w:rPr>
          <w:rFonts w:hint="default" w:ascii="Times New Roman" w:hAnsi="Times New Roman" w:cs="Times New Roman"/>
          <w:sz w:val="21"/>
        </w:rPr>
        <w:t>problems</w:t>
      </w:r>
      <w:r>
        <w:rPr>
          <w:rFonts w:hint="default" w:ascii="Times New Roman" w:hAnsi="Times New Roman" w:cs="Times New Roman"/>
          <w:spacing w:val="-8"/>
          <w:sz w:val="21"/>
        </w:rPr>
        <w:t xml:space="preserve"> </w:t>
      </w:r>
      <w:r>
        <w:rPr>
          <w:rFonts w:hint="default" w:ascii="Times New Roman" w:hAnsi="Times New Roman" w:cs="Times New Roman"/>
          <w:sz w:val="21"/>
        </w:rPr>
        <w:t>before</w:t>
      </w:r>
      <w:r>
        <w:rPr>
          <w:rFonts w:hint="default" w:ascii="Times New Roman" w:hAnsi="Times New Roman" w:cs="Times New Roman"/>
          <w:spacing w:val="-6"/>
          <w:sz w:val="21"/>
        </w:rPr>
        <w:t xml:space="preserve"> </w:t>
      </w:r>
      <w:r>
        <w:rPr>
          <w:rFonts w:hint="default" w:ascii="Times New Roman" w:hAnsi="Times New Roman" w:cs="Times New Roman"/>
          <w:sz w:val="21"/>
        </w:rPr>
        <w:t>they</w:t>
      </w:r>
      <w:r>
        <w:rPr>
          <w:rFonts w:hint="default" w:ascii="Times New Roman" w:hAnsi="Times New Roman" w:cs="Times New Roman"/>
          <w:spacing w:val="-6"/>
          <w:sz w:val="21"/>
        </w:rPr>
        <w:t xml:space="preserve"> </w:t>
      </w:r>
      <w:r>
        <w:rPr>
          <w:rFonts w:hint="default" w:ascii="Times New Roman" w:hAnsi="Times New Roman" w:cs="Times New Roman"/>
          <w:sz w:val="21"/>
        </w:rPr>
        <w:t>corrupt</w:t>
      </w:r>
      <w:r>
        <w:rPr>
          <w:rFonts w:hint="default" w:ascii="Times New Roman" w:hAnsi="Times New Roman" w:cs="Times New Roman"/>
          <w:spacing w:val="-7"/>
          <w:sz w:val="21"/>
        </w:rPr>
        <w:t xml:space="preserve"> </w:t>
      </w:r>
      <w:r>
        <w:rPr>
          <w:rFonts w:hint="default" w:ascii="Times New Roman" w:hAnsi="Times New Roman" w:cs="Times New Roman"/>
          <w:sz w:val="21"/>
        </w:rPr>
        <w:t>downstream</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processing.</w:t>
      </w:r>
    </w:p>
    <w:p w14:paraId="440E3DFC">
      <w:pPr>
        <w:pStyle w:val="9"/>
        <w:numPr>
          <w:ilvl w:val="1"/>
          <w:numId w:val="1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Reliability:</w:t>
      </w:r>
      <w:r>
        <w:rPr>
          <w:rFonts w:hint="default" w:ascii="Times New Roman" w:hAnsi="Times New Roman" w:cs="Times New Roman"/>
          <w:b/>
          <w:color w:val="1F3863"/>
          <w:spacing w:val="-10"/>
          <w:sz w:val="21"/>
        </w:rPr>
        <w:t xml:space="preserve"> </w:t>
      </w:r>
      <w:r>
        <w:rPr>
          <w:rFonts w:hint="default" w:ascii="Times New Roman" w:hAnsi="Times New Roman" w:cs="Times New Roman"/>
          <w:sz w:val="21"/>
        </w:rPr>
        <w:t>Consistent,</w:t>
      </w:r>
      <w:r>
        <w:rPr>
          <w:rFonts w:hint="default" w:ascii="Times New Roman" w:hAnsi="Times New Roman" w:cs="Times New Roman"/>
          <w:spacing w:val="-7"/>
          <w:sz w:val="21"/>
        </w:rPr>
        <w:t xml:space="preserve"> </w:t>
      </w:r>
      <w:r>
        <w:rPr>
          <w:rFonts w:hint="default" w:ascii="Times New Roman" w:hAnsi="Times New Roman" w:cs="Times New Roman"/>
          <w:sz w:val="21"/>
        </w:rPr>
        <w:t>clean</w:t>
      </w:r>
      <w:r>
        <w:rPr>
          <w:rFonts w:hint="default" w:ascii="Times New Roman" w:hAnsi="Times New Roman" w:cs="Times New Roman"/>
          <w:spacing w:val="-9"/>
          <w:sz w:val="21"/>
        </w:rPr>
        <w:t xml:space="preserve"> </w:t>
      </w:r>
      <w:r>
        <w:rPr>
          <w:rFonts w:hint="default" w:ascii="Times New Roman" w:hAnsi="Times New Roman" w:cs="Times New Roman"/>
          <w:sz w:val="21"/>
        </w:rPr>
        <w:t>data</w:t>
      </w:r>
      <w:r>
        <w:rPr>
          <w:rFonts w:hint="default" w:ascii="Times New Roman" w:hAnsi="Times New Roman" w:cs="Times New Roman"/>
          <w:spacing w:val="-6"/>
          <w:sz w:val="21"/>
        </w:rPr>
        <w:t xml:space="preserve"> </w:t>
      </w:r>
      <w:r>
        <w:rPr>
          <w:rFonts w:hint="default" w:ascii="Times New Roman" w:hAnsi="Times New Roman" w:cs="Times New Roman"/>
          <w:sz w:val="21"/>
        </w:rPr>
        <w:t>gives</w:t>
      </w:r>
      <w:r>
        <w:rPr>
          <w:rFonts w:hint="default" w:ascii="Times New Roman" w:hAnsi="Times New Roman" w:cs="Times New Roman"/>
          <w:spacing w:val="-6"/>
          <w:sz w:val="21"/>
        </w:rPr>
        <w:t xml:space="preserve"> </w:t>
      </w:r>
      <w:r>
        <w:rPr>
          <w:rFonts w:hint="default" w:ascii="Times New Roman" w:hAnsi="Times New Roman" w:cs="Times New Roman"/>
          <w:sz w:val="21"/>
        </w:rPr>
        <w:t>consistent</w:t>
      </w:r>
      <w:r>
        <w:rPr>
          <w:rFonts w:hint="default" w:ascii="Times New Roman" w:hAnsi="Times New Roman" w:cs="Times New Roman"/>
          <w:spacing w:val="-7"/>
          <w:sz w:val="21"/>
        </w:rPr>
        <w:t xml:space="preserve"> </w:t>
      </w:r>
      <w:r>
        <w:rPr>
          <w:rFonts w:hint="default" w:ascii="Times New Roman" w:hAnsi="Times New Roman" w:cs="Times New Roman"/>
          <w:sz w:val="21"/>
        </w:rPr>
        <w:t>outputs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fewer</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failures.</w:t>
      </w:r>
    </w:p>
    <w:p w14:paraId="6D7E8CC8">
      <w:pPr>
        <w:pStyle w:val="9"/>
        <w:numPr>
          <w:ilvl w:val="1"/>
          <w:numId w:val="19"/>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Security</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integrity: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Blocks</w:t>
      </w:r>
      <w:r>
        <w:rPr>
          <w:rFonts w:hint="default" w:ascii="Times New Roman" w:hAnsi="Times New Roman" w:cs="Times New Roman"/>
          <w:spacing w:val="-6"/>
          <w:sz w:val="21"/>
        </w:rPr>
        <w:t xml:space="preserve"> </w:t>
      </w:r>
      <w:r>
        <w:rPr>
          <w:rFonts w:hint="default" w:ascii="Times New Roman" w:hAnsi="Times New Roman" w:cs="Times New Roman"/>
          <w:sz w:val="21"/>
        </w:rPr>
        <w:t>invalid</w:t>
      </w:r>
      <w:r>
        <w:rPr>
          <w:rFonts w:hint="default" w:ascii="Times New Roman" w:hAnsi="Times New Roman" w:cs="Times New Roman"/>
          <w:spacing w:val="-5"/>
          <w:sz w:val="21"/>
        </w:rPr>
        <w:t xml:space="preserve"> </w:t>
      </w:r>
      <w:r>
        <w:rPr>
          <w:rFonts w:hint="default" w:ascii="Times New Roman" w:hAnsi="Times New Roman" w:cs="Times New Roman"/>
          <w:sz w:val="21"/>
        </w:rPr>
        <w:t>or</w:t>
      </w:r>
      <w:r>
        <w:rPr>
          <w:rFonts w:hint="default" w:ascii="Times New Roman" w:hAnsi="Times New Roman" w:cs="Times New Roman"/>
          <w:spacing w:val="-5"/>
          <w:sz w:val="21"/>
        </w:rPr>
        <w:t xml:space="preserve"> </w:t>
      </w:r>
      <w:r>
        <w:rPr>
          <w:rFonts w:hint="default" w:ascii="Times New Roman" w:hAnsi="Times New Roman" w:cs="Times New Roman"/>
          <w:sz w:val="21"/>
        </w:rPr>
        <w:t>malicious</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input.</w:t>
      </w:r>
    </w:p>
    <w:p w14:paraId="23A6D206">
      <w:pPr>
        <w:pStyle w:val="9"/>
        <w:numPr>
          <w:ilvl w:val="1"/>
          <w:numId w:val="1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Customer</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trust:</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Accurate</w:t>
      </w:r>
      <w:r>
        <w:rPr>
          <w:rFonts w:hint="default" w:ascii="Times New Roman" w:hAnsi="Times New Roman" w:cs="Times New Roman"/>
          <w:spacing w:val="-6"/>
          <w:sz w:val="21"/>
        </w:rPr>
        <w:t xml:space="preserve"> </w:t>
      </w:r>
      <w:r>
        <w:rPr>
          <w:rFonts w:hint="default" w:ascii="Times New Roman" w:hAnsi="Times New Roman" w:cs="Times New Roman"/>
          <w:sz w:val="21"/>
        </w:rPr>
        <w:t>tracking</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billing.</w:t>
      </w:r>
    </w:p>
    <w:p w14:paraId="4E38E76A">
      <w:pPr>
        <w:pStyle w:val="7"/>
        <w:spacing w:before="25"/>
        <w:rPr>
          <w:rFonts w:hint="default" w:ascii="Times New Roman" w:hAnsi="Times New Roman" w:cs="Times New Roman"/>
          <w:sz w:val="17"/>
        </w:rPr>
      </w:pPr>
    </w:p>
    <w:p w14:paraId="6A89704F">
      <w:pPr>
        <w:pStyle w:val="9"/>
        <w:numPr>
          <w:ilvl w:val="0"/>
          <w:numId w:val="19"/>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070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07" name="Graphic 30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07" o:spid="_x0000_s1026" o:spt="100" style="position:absolute;left:0pt;margin-left:48.55pt;margin-top:15.4pt;height:0.75pt;width:498.35pt;mso-position-horizontal-relative:page;mso-wrap-distance-bottom:0pt;mso-wrap-distance-top:0pt;z-index:-25159577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CPVMN6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21728" behindDoc="1" locked="0" layoutInCell="1" allowOverlap="1">
                <wp:simplePos x="0" y="0"/>
                <wp:positionH relativeFrom="page">
                  <wp:posOffset>635000</wp:posOffset>
                </wp:positionH>
                <wp:positionV relativeFrom="paragraph">
                  <wp:posOffset>255270</wp:posOffset>
                </wp:positionV>
                <wp:extent cx="6313805" cy="489585"/>
                <wp:effectExtent l="0" t="0" r="10795" b="13335"/>
                <wp:wrapTopAndBottom/>
                <wp:docPr id="308" name="Group 30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309" name="Graphic 309"/>
                        <wps:cNvSpPr/>
                        <wps:spPr>
                          <a:xfrm>
                            <a:off x="38100" y="7696"/>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FFF4DD"/>
                          </a:solidFill>
                        </wps:spPr>
                        <wps:bodyPr wrap="square" lIns="0" tIns="0" rIns="0" bIns="0" rtlCol="0">
                          <a:noAutofit/>
                        </wps:bodyPr>
                      </wps:wsp>
                      <wps:wsp>
                        <wps:cNvPr id="310" name="Graphic 310"/>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311" name="Graphic 311"/>
                        <wps:cNvSpPr/>
                        <wps:spPr>
                          <a:xfrm>
                            <a:off x="19811" y="431673"/>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312" name="Graphic 312"/>
                        <wps:cNvSpPr/>
                        <wps:spPr>
                          <a:xfrm>
                            <a:off x="0" y="57988"/>
                            <a:ext cx="6313805" cy="431800"/>
                          </a:xfrm>
                          <a:custGeom>
                            <a:avLst/>
                            <a:gdLst/>
                            <a:ahLst/>
                            <a:cxnLst/>
                            <a:rect l="l" t="t" r="r" b="b"/>
                            <a:pathLst>
                              <a:path w="6313805" h="431800">
                                <a:moveTo>
                                  <a:pt x="38100" y="0"/>
                                </a:moveTo>
                                <a:lnTo>
                                  <a:pt x="0" y="0"/>
                                </a:lnTo>
                                <a:lnTo>
                                  <a:pt x="0" y="425500"/>
                                </a:lnTo>
                                <a:lnTo>
                                  <a:pt x="38100" y="425500"/>
                                </a:lnTo>
                                <a:lnTo>
                                  <a:pt x="38100" y="0"/>
                                </a:lnTo>
                                <a:close/>
                              </a:path>
                              <a:path w="6313805" h="431800">
                                <a:moveTo>
                                  <a:pt x="6313678" y="425513"/>
                                </a:moveTo>
                                <a:lnTo>
                                  <a:pt x="6307582" y="425513"/>
                                </a:lnTo>
                                <a:lnTo>
                                  <a:pt x="0" y="425513"/>
                                </a:lnTo>
                                <a:lnTo>
                                  <a:pt x="0" y="431596"/>
                                </a:lnTo>
                                <a:lnTo>
                                  <a:pt x="6307582" y="431596"/>
                                </a:lnTo>
                                <a:lnTo>
                                  <a:pt x="6313678" y="431596"/>
                                </a:lnTo>
                                <a:lnTo>
                                  <a:pt x="6313678" y="425513"/>
                                </a:lnTo>
                                <a:close/>
                              </a:path>
                              <a:path w="6313805" h="431800">
                                <a:moveTo>
                                  <a:pt x="6313678" y="0"/>
                                </a:moveTo>
                                <a:lnTo>
                                  <a:pt x="6307582" y="0"/>
                                </a:lnTo>
                                <a:lnTo>
                                  <a:pt x="6307582" y="425500"/>
                                </a:lnTo>
                                <a:lnTo>
                                  <a:pt x="6313678" y="425500"/>
                                </a:lnTo>
                                <a:lnTo>
                                  <a:pt x="6313678" y="0"/>
                                </a:lnTo>
                                <a:close/>
                              </a:path>
                            </a:pathLst>
                          </a:custGeom>
                          <a:solidFill>
                            <a:srgbClr val="DFA425"/>
                          </a:solidFill>
                        </wps:spPr>
                        <wps:bodyPr wrap="square" lIns="0" tIns="0" rIns="0" bIns="0" rtlCol="0">
                          <a:noAutofit/>
                        </wps:bodyPr>
                      </wps:wsp>
                      <wps:wsp>
                        <wps:cNvPr id="313" name="Textbox 313"/>
                        <wps:cNvSpPr txBox="1"/>
                        <wps:spPr>
                          <a:xfrm>
                            <a:off x="38100" y="6096"/>
                            <a:ext cx="6269990" cy="477520"/>
                          </a:xfrm>
                          <a:prstGeom prst="rect">
                            <a:avLst/>
                          </a:prstGeom>
                        </wps:spPr>
                        <wps:txbx>
                          <w:txbxContent>
                            <w:p w14:paraId="23898D10">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shipment</w:t>
                              </w:r>
                              <w:r>
                                <w:rPr>
                                  <w:spacing w:val="-2"/>
                                  <w:sz w:val="21"/>
                                </w:rPr>
                                <w:t xml:space="preserve"> </w:t>
                              </w:r>
                              <w:r>
                                <w:rPr>
                                  <w:sz w:val="21"/>
                                </w:rPr>
                                <w:t>with</w:t>
                              </w:r>
                              <w:r>
                                <w:rPr>
                                  <w:spacing w:val="-1"/>
                                  <w:sz w:val="21"/>
                                </w:rPr>
                                <w:t xml:space="preserve"> </w:t>
                              </w:r>
                              <w:r>
                                <w:rPr>
                                  <w:sz w:val="21"/>
                                </w:rPr>
                                <w:t>weight</w:t>
                              </w:r>
                              <w:r>
                                <w:rPr>
                                  <w:spacing w:val="-3"/>
                                  <w:sz w:val="21"/>
                                </w:rPr>
                                <w:t xml:space="preserve"> </w:t>
                              </w:r>
                              <w:r>
                                <w:rPr>
                                  <w:sz w:val="21"/>
                                </w:rPr>
                                <w:t>‘-20’</w:t>
                              </w:r>
                              <w:r>
                                <w:rPr>
                                  <w:spacing w:val="-3"/>
                                  <w:sz w:val="21"/>
                                </w:rPr>
                                <w:t xml:space="preserve"> </w:t>
                              </w:r>
                              <w:r>
                                <w:rPr>
                                  <w:sz w:val="21"/>
                                </w:rPr>
                                <w:t>was</w:t>
                              </w:r>
                              <w:r>
                                <w:rPr>
                                  <w:spacing w:val="-2"/>
                                  <w:sz w:val="21"/>
                                </w:rPr>
                                <w:t xml:space="preserve"> </w:t>
                              </w:r>
                              <w:r>
                                <w:rPr>
                                  <w:sz w:val="21"/>
                                </w:rPr>
                                <w:t>accepted</w:t>
                              </w:r>
                              <w:r>
                                <w:rPr>
                                  <w:spacing w:val="-4"/>
                                  <w:sz w:val="21"/>
                                </w:rPr>
                                <w:t xml:space="preserve"> </w:t>
                              </w:r>
                              <w:r>
                                <w:rPr>
                                  <w:sz w:val="21"/>
                                </w:rPr>
                                <w:t>and</w:t>
                              </w:r>
                              <w:r>
                                <w:rPr>
                                  <w:spacing w:val="-5"/>
                                  <w:sz w:val="21"/>
                                </w:rPr>
                                <w:t xml:space="preserve"> </w:t>
                              </w:r>
                              <w:r>
                                <w:rPr>
                                  <w:sz w:val="21"/>
                                </w:rPr>
                                <w:t>gave</w:t>
                              </w:r>
                              <w:r>
                                <w:rPr>
                                  <w:spacing w:val="-1"/>
                                  <w:sz w:val="21"/>
                                </w:rPr>
                                <w:t xml:space="preserve"> </w:t>
                              </w:r>
                              <w:r>
                                <w:rPr>
                                  <w:sz w:val="21"/>
                                </w:rPr>
                                <w:t>a</w:t>
                              </w:r>
                              <w:r>
                                <w:rPr>
                                  <w:spacing w:val="-4"/>
                                  <w:sz w:val="21"/>
                                </w:rPr>
                                <w:t xml:space="preserve"> </w:t>
                              </w:r>
                              <w:r>
                                <w:rPr>
                                  <w:sz w:val="21"/>
                                </w:rPr>
                                <w:t>negative</w:t>
                              </w:r>
                              <w:r>
                                <w:rPr>
                                  <w:spacing w:val="-3"/>
                                  <w:sz w:val="21"/>
                                </w:rPr>
                                <w:t xml:space="preserve"> </w:t>
                              </w:r>
                              <w:r>
                                <w:rPr>
                                  <w:sz w:val="21"/>
                                </w:rPr>
                                <w:t>freight</w:t>
                              </w:r>
                              <w:r>
                                <w:rPr>
                                  <w:spacing w:val="-3"/>
                                  <w:sz w:val="21"/>
                                </w:rPr>
                                <w:t xml:space="preserve"> </w:t>
                              </w:r>
                              <w:r>
                                <w:rPr>
                                  <w:sz w:val="21"/>
                                </w:rPr>
                                <w:t>charge.</w:t>
                              </w:r>
                              <w:r>
                                <w:rPr>
                                  <w:spacing w:val="-1"/>
                                  <w:sz w:val="21"/>
                                </w:rPr>
                                <w:t xml:space="preserve"> </w:t>
                              </w:r>
                              <w:r>
                                <w:rPr>
                                  <w:sz w:val="21"/>
                                </w:rPr>
                                <w:t>A</w:t>
                              </w:r>
                              <w:r>
                                <w:rPr>
                                  <w:spacing w:val="-1"/>
                                  <w:sz w:val="21"/>
                                </w:rPr>
                                <w:t xml:space="preserve"> </w:t>
                              </w:r>
                              <w:r>
                                <w:rPr>
                                  <w:sz w:val="21"/>
                                </w:rPr>
                                <w:t>BVA/negative</w:t>
                              </w:r>
                              <w:r>
                                <w:rPr>
                                  <w:spacing w:val="-1"/>
                                  <w:sz w:val="21"/>
                                </w:rPr>
                                <w:t xml:space="preserve"> </w:t>
                              </w:r>
                              <w:r>
                                <w:rPr>
                                  <w:sz w:val="21"/>
                                </w:rPr>
                                <w:t>test</w:t>
                              </w:r>
                              <w:r>
                                <w:rPr>
                                  <w:spacing w:val="-3"/>
                                  <w:sz w:val="21"/>
                                </w:rPr>
                                <w:t xml:space="preserve"> </w:t>
                              </w:r>
                              <w:r>
                                <w:rPr>
                                  <w:sz w:val="21"/>
                                </w:rPr>
                                <w:t>on weight would have found it early.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pt;height:38.55pt;width:497.15pt;mso-position-horizontal-relative:page;mso-wrap-distance-bottom:0pt;mso-wrap-distance-top:0pt;z-index:-251594752;mso-width-relative:page;mso-height-relative:page;" coordsize="6313805,489584" o:gfxdata="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">
                <o:lock v:ext="edit" aspectratio="f"/>
                <v:shape id="Graphic 309" o:spid="_x0000_s1026" o:spt="100" style="position:absolute;left:38100;top:7696;height:476250;width:6269990;" fillcolor="#FFF4DD" filled="t" stroked="f" coordsize="6269990,476250" o:gfxdata="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EBoR&#10;wAAAANwAAAAPAAAAAAAAAAEAIAAAACIAAABkcnMvZG93bnJldi54bWxQSwECFAAUAAAACACHTuJA&#10;My8FnjsAAAA5AAAAEAAAAAAAAAABACAAAAAPAQAAZHJzL3NoYXBleG1sLnhtbFBLBQYAAAAABgAG&#10;AFsBAAC5AwAAAAA=&#10;" path="m6269482,0l0,0,0,475792,6269482,475792,6269482,0xe">
                  <v:fill on="t" focussize="0,0"/>
                  <v:stroke on="f"/>
                  <v:imagedata o:title=""/>
                  <o:lock v:ext="edit" aspectratio="f"/>
                  <v:textbox inset="0mm,0mm,0mm,0mm"/>
                </v:shape>
                <v:shape id="Graphic 310" o:spid="_x0000_s1026" o:spt="100" style="position:absolute;left:0;top:0;height:58419;width:6313805;" fillcolor="#DFA425" filled="t" stroked="f" coordsize="6313805,58419" o:gfxdata="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6mXLsAAADc&#10;AAAADwAAAAAAAAABACAAAAAiAAAAZHJzL2Rvd25yZXYueG1sUEsBAhQAFAAAAAgAh07iQDMvBZ47&#10;AAAAOQAAABAAAAAAAAAAAQAgAAAACgEAAGRycy9zaGFwZXhtbC54bWxQSwUGAAAAAAYABgBbAQAA&#10;tAMAAAAA&#10;" path="m6313678,0l6307582,0,38100,0,0,0,0,6096,0,57912,38100,57912,38100,6096,6307582,6096,6307582,57912,6313678,57912,6313678,6096,6313678,0xe">
                  <v:fill on="t" focussize="0,0"/>
                  <v:stroke on="f"/>
                  <v:imagedata o:title=""/>
                  <o:lock v:ext="edit" aspectratio="f"/>
                  <v:textbox inset="0mm,0mm,0mm,0mm"/>
                </v:shape>
                <v:shape id="Graphic 311" o:spid="_x0000_s1026" o:spt="100" style="position:absolute;left:19811;top:431673;height:50800;width:6290945;" fillcolor="#FFF4DD" filled="t" stroked="f" coordsize="6290945,50800" o:gfxdata="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Xhp+8AAAA&#10;3AAAAA8AAAAAAAAAAQAgAAAAIgAAAGRycy9kb3ducmV2LnhtbFBLAQIUABQAAAAIAIdO4kAzLwWe&#10;OwAAADkAAAAQAAAAAAAAAAEAIAAAAAsBAABkcnMvc2hhcGV4bWwueG1sUEsFBgAAAAAGAAYAWwEA&#10;ALUDAAAAAA==&#10;" path="m6290817,0l0,0,0,50292,6290817,50292,6290817,0xe">
                  <v:fill on="t" focussize="0,0"/>
                  <v:stroke on="f"/>
                  <v:imagedata o:title=""/>
                  <o:lock v:ext="edit" aspectratio="f"/>
                  <v:textbox inset="0mm,0mm,0mm,0mm"/>
                </v:shape>
                <v:shape id="Graphic 312" o:spid="_x0000_s1026" o:spt="100" style="position:absolute;left:0;top:57988;height:431800;width:6313805;" fillcolor="#DFA425" filled="t" stroked="f" coordsize="6313805,431800" o:gfxdata="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aL874A&#10;AADcAAAADwAAAAAAAAABACAAAAAiAAAAZHJzL2Rvd25yZXYueG1sUEsBAhQAFAAAAAgAh07iQDMv&#10;BZ47AAAAOQAAABAAAAAAAAAAAQAgAAAADQEAAGRycy9zaGFwZXhtbC54bWxQSwUGAAAAAAYABgBb&#10;AQAAtwMAAAAA&#10;" path="m38100,0l0,0,0,425500,38100,425500,38100,0xem6313678,425513l6307582,425513,0,425513,0,431596,6307582,431596,6313678,431596,6313678,425513xem6313678,0l6307582,0,6307582,425500,6313678,425500,6313678,0xe">
                  <v:fill on="t" focussize="0,0"/>
                  <v:stroke on="f"/>
                  <v:imagedata o:title=""/>
                  <o:lock v:ext="edit" aspectratio="f"/>
                  <v:textbox inset="0mm,0mm,0mm,0mm"/>
                </v:shape>
                <v:shape id="Textbox 313" o:spid="_x0000_s1026" o:spt="202" type="#_x0000_t202" style="position:absolute;left:38100;top:6096;height:477520;width:6269990;" filled="f" stroked="f" coordsize="21600,21600" o:gfxdata="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8w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898D10">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shipment</w:t>
                        </w:r>
                        <w:r>
                          <w:rPr>
                            <w:spacing w:val="-2"/>
                            <w:sz w:val="21"/>
                          </w:rPr>
                          <w:t xml:space="preserve"> </w:t>
                        </w:r>
                        <w:r>
                          <w:rPr>
                            <w:sz w:val="21"/>
                          </w:rPr>
                          <w:t>with</w:t>
                        </w:r>
                        <w:r>
                          <w:rPr>
                            <w:spacing w:val="-1"/>
                            <w:sz w:val="21"/>
                          </w:rPr>
                          <w:t xml:space="preserve"> </w:t>
                        </w:r>
                        <w:r>
                          <w:rPr>
                            <w:sz w:val="21"/>
                          </w:rPr>
                          <w:t>weight</w:t>
                        </w:r>
                        <w:r>
                          <w:rPr>
                            <w:spacing w:val="-3"/>
                            <w:sz w:val="21"/>
                          </w:rPr>
                          <w:t xml:space="preserve"> </w:t>
                        </w:r>
                        <w:r>
                          <w:rPr>
                            <w:sz w:val="21"/>
                          </w:rPr>
                          <w:t>‘-20’</w:t>
                        </w:r>
                        <w:r>
                          <w:rPr>
                            <w:spacing w:val="-3"/>
                            <w:sz w:val="21"/>
                          </w:rPr>
                          <w:t xml:space="preserve"> </w:t>
                        </w:r>
                        <w:r>
                          <w:rPr>
                            <w:sz w:val="21"/>
                          </w:rPr>
                          <w:t>was</w:t>
                        </w:r>
                        <w:r>
                          <w:rPr>
                            <w:spacing w:val="-2"/>
                            <w:sz w:val="21"/>
                          </w:rPr>
                          <w:t xml:space="preserve"> </w:t>
                        </w:r>
                        <w:r>
                          <w:rPr>
                            <w:sz w:val="21"/>
                          </w:rPr>
                          <w:t>accepted</w:t>
                        </w:r>
                        <w:r>
                          <w:rPr>
                            <w:spacing w:val="-4"/>
                            <w:sz w:val="21"/>
                          </w:rPr>
                          <w:t xml:space="preserve"> </w:t>
                        </w:r>
                        <w:r>
                          <w:rPr>
                            <w:sz w:val="21"/>
                          </w:rPr>
                          <w:t>and</w:t>
                        </w:r>
                        <w:r>
                          <w:rPr>
                            <w:spacing w:val="-5"/>
                            <w:sz w:val="21"/>
                          </w:rPr>
                          <w:t xml:space="preserve"> </w:t>
                        </w:r>
                        <w:r>
                          <w:rPr>
                            <w:sz w:val="21"/>
                          </w:rPr>
                          <w:t>gave</w:t>
                        </w:r>
                        <w:r>
                          <w:rPr>
                            <w:spacing w:val="-1"/>
                            <w:sz w:val="21"/>
                          </w:rPr>
                          <w:t xml:space="preserve"> </w:t>
                        </w:r>
                        <w:r>
                          <w:rPr>
                            <w:sz w:val="21"/>
                          </w:rPr>
                          <w:t>a</w:t>
                        </w:r>
                        <w:r>
                          <w:rPr>
                            <w:spacing w:val="-4"/>
                            <w:sz w:val="21"/>
                          </w:rPr>
                          <w:t xml:space="preserve"> </w:t>
                        </w:r>
                        <w:r>
                          <w:rPr>
                            <w:sz w:val="21"/>
                          </w:rPr>
                          <w:t>negative</w:t>
                        </w:r>
                        <w:r>
                          <w:rPr>
                            <w:spacing w:val="-3"/>
                            <w:sz w:val="21"/>
                          </w:rPr>
                          <w:t xml:space="preserve"> </w:t>
                        </w:r>
                        <w:r>
                          <w:rPr>
                            <w:sz w:val="21"/>
                          </w:rPr>
                          <w:t>freight</w:t>
                        </w:r>
                        <w:r>
                          <w:rPr>
                            <w:spacing w:val="-3"/>
                            <w:sz w:val="21"/>
                          </w:rPr>
                          <w:t xml:space="preserve"> </w:t>
                        </w:r>
                        <w:r>
                          <w:rPr>
                            <w:sz w:val="21"/>
                          </w:rPr>
                          <w:t>charge.</w:t>
                        </w:r>
                        <w:r>
                          <w:rPr>
                            <w:spacing w:val="-1"/>
                            <w:sz w:val="21"/>
                          </w:rPr>
                          <w:t xml:space="preserve"> </w:t>
                        </w:r>
                        <w:r>
                          <w:rPr>
                            <w:sz w:val="21"/>
                          </w:rPr>
                          <w:t>A</w:t>
                        </w:r>
                        <w:r>
                          <w:rPr>
                            <w:spacing w:val="-1"/>
                            <w:sz w:val="21"/>
                          </w:rPr>
                          <w:t xml:space="preserve"> </w:t>
                        </w:r>
                        <w:r>
                          <w:rPr>
                            <w:sz w:val="21"/>
                          </w:rPr>
                          <w:t>BVA/negative</w:t>
                        </w:r>
                        <w:r>
                          <w:rPr>
                            <w:spacing w:val="-1"/>
                            <w:sz w:val="21"/>
                          </w:rPr>
                          <w:t xml:space="preserve"> </w:t>
                        </w:r>
                        <w:r>
                          <w:rPr>
                            <w:sz w:val="21"/>
                          </w:rPr>
                          <w:t>test</w:t>
                        </w:r>
                        <w:r>
                          <w:rPr>
                            <w:spacing w:val="-3"/>
                            <w:sz w:val="21"/>
                          </w:rPr>
                          <w:t xml:space="preserve"> </w:t>
                        </w:r>
                        <w:r>
                          <w:rPr>
                            <w:sz w:val="21"/>
                          </w:rPr>
                          <w:t>on weight would have found it early.</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21728" behindDoc="1" locked="0" layoutInCell="1" allowOverlap="1">
                <wp:simplePos x="0" y="0"/>
                <wp:positionH relativeFrom="page">
                  <wp:posOffset>635000</wp:posOffset>
                </wp:positionH>
                <wp:positionV relativeFrom="paragraph">
                  <wp:posOffset>971550</wp:posOffset>
                </wp:positionV>
                <wp:extent cx="6313805" cy="487680"/>
                <wp:effectExtent l="0" t="0" r="10795" b="0"/>
                <wp:wrapTopAndBottom/>
                <wp:docPr id="314" name="Group 314"/>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315" name="Graphic 315"/>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316" name="Graphic 31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17" name="Graphic 317"/>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318" name="Graphic 318"/>
                        <wps:cNvSpPr/>
                        <wps:spPr>
                          <a:xfrm>
                            <a:off x="0" y="57924"/>
                            <a:ext cx="6313805" cy="429895"/>
                          </a:xfrm>
                          <a:custGeom>
                            <a:avLst/>
                            <a:gdLst/>
                            <a:ahLst/>
                            <a:cxnLst/>
                            <a:rect l="l" t="t" r="r" b="b"/>
                            <a:pathLst>
                              <a:path w="6313805" h="429895">
                                <a:moveTo>
                                  <a:pt x="6313678" y="0"/>
                                </a:moveTo>
                                <a:lnTo>
                                  <a:pt x="6307582" y="0"/>
                                </a:lnTo>
                                <a:lnTo>
                                  <a:pt x="6307582" y="423659"/>
                                </a:lnTo>
                                <a:lnTo>
                                  <a:pt x="38100" y="423659"/>
                                </a:lnTo>
                                <a:lnTo>
                                  <a:pt x="38100" y="0"/>
                                </a:lnTo>
                                <a:lnTo>
                                  <a:pt x="0" y="0"/>
                                </a:lnTo>
                                <a:lnTo>
                                  <a:pt x="0" y="423659"/>
                                </a:lnTo>
                                <a:lnTo>
                                  <a:pt x="0" y="429755"/>
                                </a:lnTo>
                                <a:lnTo>
                                  <a:pt x="6307582" y="429755"/>
                                </a:lnTo>
                                <a:lnTo>
                                  <a:pt x="6313678" y="429755"/>
                                </a:lnTo>
                                <a:lnTo>
                                  <a:pt x="6313678" y="423659"/>
                                </a:lnTo>
                                <a:lnTo>
                                  <a:pt x="6313678" y="0"/>
                                </a:lnTo>
                                <a:close/>
                              </a:path>
                            </a:pathLst>
                          </a:custGeom>
                          <a:solidFill>
                            <a:srgbClr val="2D7C31"/>
                          </a:solidFill>
                        </wps:spPr>
                        <wps:bodyPr wrap="square" lIns="0" tIns="0" rIns="0" bIns="0" rtlCol="0">
                          <a:noAutofit/>
                        </wps:bodyPr>
                      </wps:wsp>
                      <wps:wsp>
                        <wps:cNvPr id="319" name="Textbox 319"/>
                        <wps:cNvSpPr txBox="1"/>
                        <wps:spPr>
                          <a:xfrm>
                            <a:off x="38100" y="6095"/>
                            <a:ext cx="6269990" cy="475615"/>
                          </a:xfrm>
                          <a:prstGeom prst="rect">
                            <a:avLst/>
                          </a:prstGeom>
                        </wps:spPr>
                        <wps:txbx>
                          <w:txbxContent>
                            <w:p w14:paraId="4E7A16F7">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Systematic</w:t>
                              </w:r>
                              <w:r>
                                <w:rPr>
                                  <w:spacing w:val="-4"/>
                                  <w:sz w:val="21"/>
                                </w:rPr>
                                <w:t xml:space="preserve"> </w:t>
                              </w:r>
                              <w:r>
                                <w:rPr>
                                  <w:sz w:val="21"/>
                                </w:rPr>
                                <w:t>validation</w:t>
                              </w:r>
                              <w:r>
                                <w:rPr>
                                  <w:spacing w:val="-3"/>
                                  <w:sz w:val="21"/>
                                </w:rPr>
                                <w:t xml:space="preserve"> </w:t>
                              </w:r>
                              <w:r>
                                <w:rPr>
                                  <w:sz w:val="21"/>
                                </w:rPr>
                                <w:t>testing</w:t>
                              </w:r>
                              <w:r>
                                <w:rPr>
                                  <w:spacing w:val="-4"/>
                                  <w:sz w:val="21"/>
                                </w:rPr>
                                <w:t xml:space="preserve"> </w:t>
                              </w:r>
                              <w:r>
                                <w:rPr>
                                  <w:sz w:val="21"/>
                                </w:rPr>
                                <w:t>closes</w:t>
                              </w:r>
                              <w:r>
                                <w:rPr>
                                  <w:spacing w:val="-3"/>
                                  <w:sz w:val="21"/>
                                </w:rPr>
                                <w:t xml:space="preserve"> </w:t>
                              </w:r>
                              <w:r>
                                <w:rPr>
                                  <w:sz w:val="21"/>
                                </w:rPr>
                                <w:t>input-handling</w:t>
                              </w:r>
                              <w:r>
                                <w:rPr>
                                  <w:spacing w:val="-5"/>
                                  <w:sz w:val="21"/>
                                </w:rPr>
                                <w:t xml:space="preserve"> </w:t>
                              </w:r>
                              <w:r>
                                <w:rPr>
                                  <w:sz w:val="21"/>
                                </w:rPr>
                                <w:t>gaps,</w:t>
                              </w:r>
                              <w:r>
                                <w:rPr>
                                  <w:spacing w:val="-3"/>
                                  <w:sz w:val="21"/>
                                </w:rPr>
                                <w:t xml:space="preserve"> </w:t>
                              </w:r>
                              <w:r>
                                <w:rPr>
                                  <w:sz w:val="21"/>
                                </w:rPr>
                                <w:t>so</w:t>
                              </w:r>
                              <w:r>
                                <w:rPr>
                                  <w:spacing w:val="-4"/>
                                  <w:sz w:val="21"/>
                                </w:rPr>
                                <w:t xml:space="preserve"> </w:t>
                              </w:r>
                              <w:r>
                                <w:rPr>
                                  <w:sz w:val="21"/>
                                </w:rPr>
                                <w:t>the</w:t>
                              </w:r>
                              <w:r>
                                <w:rPr>
                                  <w:spacing w:val="-3"/>
                                  <w:sz w:val="21"/>
                                </w:rPr>
                                <w:t xml:space="preserve"> </w:t>
                              </w:r>
                              <w:r>
                                <w:rPr>
                                  <w:sz w:val="21"/>
                                </w:rPr>
                                <w:t>logistics</w:t>
                              </w:r>
                              <w:r>
                                <w:rPr>
                                  <w:spacing w:val="-4"/>
                                  <w:sz w:val="21"/>
                                </w:rPr>
                                <w:t xml:space="preserve"> </w:t>
                              </w:r>
                              <w:r>
                                <w:rPr>
                                  <w:sz w:val="21"/>
                                </w:rPr>
                                <w:t>system</w:t>
                              </w:r>
                              <w:r>
                                <w:rPr>
                                  <w:spacing w:val="-3"/>
                                  <w:sz w:val="21"/>
                                </w:rPr>
                                <w:t xml:space="preserve"> </w:t>
                              </w:r>
                              <w:r>
                                <w:rPr>
                                  <w:sz w:val="21"/>
                                </w:rPr>
                                <w:t>produces</w:t>
                              </w:r>
                              <w:r>
                                <w:rPr>
                                  <w:spacing w:val="-3"/>
                                  <w:sz w:val="21"/>
                                </w:rPr>
                                <w:t xml:space="preserve"> </w:t>
                              </w:r>
                              <w:r>
                                <w:rPr>
                                  <w:sz w:val="21"/>
                                </w:rPr>
                                <w:t>consistent outputs and becomes more reliable.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4pt;width:497.15pt;mso-position-horizontal-relative:page;mso-wrap-distance-bottom:0pt;mso-wrap-distance-top:0pt;z-index:-251594752;mso-width-relative:page;mso-height-relative:page;" coordsize="6313805,487680" o:gfxdata="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GSJ+QraAAAADAEAAA8AAAAAAAAAAQAgAAAAIgAAAGRycy9kb3ducmV2LnhtbFBLAQIU&#10;ABQAAAAIAIdO4kBVcEqBKwQAAHUTAAAOAAAAAAAAAAEAIAAAACkBAABkcnMvZTJvRG9jLnhtbFBL&#10;BQYAAAAABgAGAFkBAADGBwAAAAA=&#10;">
                <o:lock v:ext="edit" aspectratio="f"/>
                <v:shape id="Graphic 315" o:spid="_x0000_s1026" o:spt="100" style="position:absolute;left:38100;top:6095;height:475615;width:6269990;" fillcolor="#E8F5E9" filled="t" stroked="f" coordsize="6269990,475615" o:gfxdata="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3Yqb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316" o:spid="_x0000_s1026" o:spt="100" style="position:absolute;left:0;top:0;height:58419;width:6313805;" fillcolor="#2D7C31" filled="t" stroked="f" coordsize="6313805,58419" o:gfxdata="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DF&#10;MsEAAADcAAAADwAAAAAAAAABACAAAAAiAAAAZHJzL2Rvd25yZXYueG1sUEsBAhQAFAAAAAgAh07i&#10;QDMvBZ47AAAAOQAAABAAAAAAAAAAAQAgAAAAEAEAAGRycy9zaGFwZXhtbC54bWxQSwUGAAAAAAYA&#10;BgBbAQAAugMAAAAA&#10;" path="m6313678,0l6307582,0,38100,12,0,12,0,6096,0,57912,38100,57912,38100,6096,6307582,6096,6307582,57912,6313678,57912,6313678,6096,6313678,12xe">
                  <v:fill on="t" focussize="0,0"/>
                  <v:stroke on="f"/>
                  <v:imagedata o:title=""/>
                  <o:lock v:ext="edit" aspectratio="f"/>
                  <v:textbox inset="0mm,0mm,0mm,0mm"/>
                </v:shape>
                <v:shape id="Graphic 317" o:spid="_x0000_s1026" o:spt="100" style="position:absolute;left:19811;top:429768;height:50800;width:6290945;" fillcolor="#E8F5E9" filled="t" stroked="f" coordsize="6290945,50800" o:gfxdata="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YY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318" o:spid="_x0000_s1026" o:spt="100" style="position:absolute;left:0;top:57924;height:429895;width:6313805;" fillcolor="#2D7C31" filled="t" stroked="f" coordsize="6313805,429895" o:gfxdata="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sEyg7gAAADcAAAA&#10;DwAAAAAAAAABACAAAAAiAAAAZHJzL2Rvd25yZXYueG1sUEsBAhQAFAAAAAgAh07iQDMvBZ47AAAA&#10;OQAAABAAAAAAAAAAAQAgAAAABwEAAGRycy9zaGFwZXhtbC54bWxQSwUGAAAAAAYABgBbAQAAsQMA&#10;AAAA&#10;" path="m6313678,0l6307582,0,6307582,423659,38100,423659,38100,0,0,0,0,423659,0,429755,6307582,429755,6313678,429755,6313678,423659,6313678,0xe">
                  <v:fill on="t" focussize="0,0"/>
                  <v:stroke on="f"/>
                  <v:imagedata o:title=""/>
                  <o:lock v:ext="edit" aspectratio="f"/>
                  <v:textbox inset="0mm,0mm,0mm,0mm"/>
                </v:shape>
                <v:shape id="Textbox 319" o:spid="_x0000_s1026" o:spt="202" type="#_x0000_t202" style="position:absolute;left:38100;top:6095;height:475615;width:6269990;" filled="f" stroked="f" coordsize="21600,21600" o:gfxdata="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nB8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7A16F7">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Systematic</w:t>
                        </w:r>
                        <w:r>
                          <w:rPr>
                            <w:spacing w:val="-4"/>
                            <w:sz w:val="21"/>
                          </w:rPr>
                          <w:t xml:space="preserve"> </w:t>
                        </w:r>
                        <w:r>
                          <w:rPr>
                            <w:sz w:val="21"/>
                          </w:rPr>
                          <w:t>validation</w:t>
                        </w:r>
                        <w:r>
                          <w:rPr>
                            <w:spacing w:val="-3"/>
                            <w:sz w:val="21"/>
                          </w:rPr>
                          <w:t xml:space="preserve"> </w:t>
                        </w:r>
                        <w:r>
                          <w:rPr>
                            <w:sz w:val="21"/>
                          </w:rPr>
                          <w:t>testing</w:t>
                        </w:r>
                        <w:r>
                          <w:rPr>
                            <w:spacing w:val="-4"/>
                            <w:sz w:val="21"/>
                          </w:rPr>
                          <w:t xml:space="preserve"> </w:t>
                        </w:r>
                        <w:r>
                          <w:rPr>
                            <w:sz w:val="21"/>
                          </w:rPr>
                          <w:t>closes</w:t>
                        </w:r>
                        <w:r>
                          <w:rPr>
                            <w:spacing w:val="-3"/>
                            <w:sz w:val="21"/>
                          </w:rPr>
                          <w:t xml:space="preserve"> </w:t>
                        </w:r>
                        <w:r>
                          <w:rPr>
                            <w:sz w:val="21"/>
                          </w:rPr>
                          <w:t>input-handling</w:t>
                        </w:r>
                        <w:r>
                          <w:rPr>
                            <w:spacing w:val="-5"/>
                            <w:sz w:val="21"/>
                          </w:rPr>
                          <w:t xml:space="preserve"> </w:t>
                        </w:r>
                        <w:r>
                          <w:rPr>
                            <w:sz w:val="21"/>
                          </w:rPr>
                          <w:t>gaps,</w:t>
                        </w:r>
                        <w:r>
                          <w:rPr>
                            <w:spacing w:val="-3"/>
                            <w:sz w:val="21"/>
                          </w:rPr>
                          <w:t xml:space="preserve"> </w:t>
                        </w:r>
                        <w:r>
                          <w:rPr>
                            <w:sz w:val="21"/>
                          </w:rPr>
                          <w:t>so</w:t>
                        </w:r>
                        <w:r>
                          <w:rPr>
                            <w:spacing w:val="-4"/>
                            <w:sz w:val="21"/>
                          </w:rPr>
                          <w:t xml:space="preserve"> </w:t>
                        </w:r>
                        <w:r>
                          <w:rPr>
                            <w:sz w:val="21"/>
                          </w:rPr>
                          <w:t>the</w:t>
                        </w:r>
                        <w:r>
                          <w:rPr>
                            <w:spacing w:val="-3"/>
                            <w:sz w:val="21"/>
                          </w:rPr>
                          <w:t xml:space="preserve"> </w:t>
                        </w:r>
                        <w:r>
                          <w:rPr>
                            <w:sz w:val="21"/>
                          </w:rPr>
                          <w:t>logistics</w:t>
                        </w:r>
                        <w:r>
                          <w:rPr>
                            <w:spacing w:val="-4"/>
                            <w:sz w:val="21"/>
                          </w:rPr>
                          <w:t xml:space="preserve"> </w:t>
                        </w:r>
                        <w:r>
                          <w:rPr>
                            <w:sz w:val="21"/>
                          </w:rPr>
                          <w:t>system</w:t>
                        </w:r>
                        <w:r>
                          <w:rPr>
                            <w:spacing w:val="-3"/>
                            <w:sz w:val="21"/>
                          </w:rPr>
                          <w:t xml:space="preserve"> </w:t>
                        </w:r>
                        <w:r>
                          <w:rPr>
                            <w:sz w:val="21"/>
                          </w:rPr>
                          <w:t>produces</w:t>
                        </w:r>
                        <w:r>
                          <w:rPr>
                            <w:spacing w:val="-3"/>
                            <w:sz w:val="21"/>
                          </w:rPr>
                          <w:t xml:space="preserve"> </w:t>
                        </w:r>
                        <w:r>
                          <w:rPr>
                            <w:sz w:val="21"/>
                          </w:rPr>
                          <w:t>consistent outputs and becomes more reliable.</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0F8D2BAB">
      <w:pPr>
        <w:pStyle w:val="7"/>
        <w:spacing w:before="6"/>
        <w:rPr>
          <w:rFonts w:hint="default" w:ascii="Times New Roman" w:hAnsi="Times New Roman" w:cs="Times New Roman"/>
          <w:i/>
          <w:sz w:val="4"/>
        </w:rPr>
      </w:pPr>
    </w:p>
    <w:p w14:paraId="6813E7DF">
      <w:pPr>
        <w:pStyle w:val="7"/>
        <w:spacing w:before="89"/>
        <w:rPr>
          <w:rFonts w:hint="default" w:ascii="Times New Roman" w:hAnsi="Times New Roman" w:cs="Times New Roman"/>
          <w:i/>
          <w:sz w:val="20"/>
        </w:rPr>
      </w:pPr>
    </w:p>
    <w:p w14:paraId="79A3734E">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50248AFD">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2C3E571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4902A447">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Q20</w:t>
            </w:r>
          </w:p>
        </w:tc>
        <w:tc>
          <w:tcPr>
            <w:tcW w:w="7502" w:type="dxa"/>
            <w:tcBorders>
              <w:left w:val="nil"/>
            </w:tcBorders>
            <w:shd w:val="clear" w:color="auto" w:fill="EAF0FA"/>
          </w:tcPr>
          <w:p w14:paraId="245ABCC0">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Systematic</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Test</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Design</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versus</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Random</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Testing</w:t>
            </w:r>
          </w:p>
        </w:tc>
        <w:tc>
          <w:tcPr>
            <w:tcW w:w="1102" w:type="dxa"/>
            <w:shd w:val="clear" w:color="auto" w:fill="2D75B6"/>
          </w:tcPr>
          <w:p w14:paraId="46273D15">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8A9B92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13A2719">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skips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structured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case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design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and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directly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executes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random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tests.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leads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poor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detection. Apply testing as an engineering activity to improve the process. Explain the importance of systematic test design.</w:t>
            </w:r>
          </w:p>
        </w:tc>
      </w:tr>
    </w:tbl>
    <w:p w14:paraId="117219FE">
      <w:pPr>
        <w:pStyle w:val="9"/>
        <w:numPr>
          <w:ilvl w:val="0"/>
          <w:numId w:val="20"/>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275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20" name="Graphic 32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20" o:spid="_x0000_s1026" o:spt="100" style="position:absolute;left:0pt;margin-left:48.55pt;margin-top:25.6pt;height:0.75pt;width:498.35pt;mso-position-horizontal-relative:page;mso-wrap-distance-bottom:0pt;mso-wrap-distance-top:0pt;z-index:-25159372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BgHtjY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7524B48D">
      <w:pPr>
        <w:pStyle w:val="7"/>
        <w:spacing w:line="276" w:lineRule="auto"/>
        <w:ind w:left="150" w:right="150"/>
        <w:jc w:val="both"/>
        <w:rPr>
          <w:rFonts w:hint="default" w:ascii="Times New Roman" w:hAnsi="Times New Roman" w:cs="Times New Roman"/>
        </w:rPr>
      </w:pPr>
      <w:r>
        <w:rPr>
          <w:rFonts w:hint="default" w:ascii="Times New Roman" w:hAnsi="Times New Roman" w:cs="Times New Roman"/>
        </w:rPr>
        <w:t>Systematic</w:t>
      </w:r>
      <w:r>
        <w:rPr>
          <w:rFonts w:hint="default" w:ascii="Times New Roman" w:hAnsi="Times New Roman" w:cs="Times New Roman"/>
          <w:spacing w:val="-8"/>
        </w:rPr>
        <w:t xml:space="preserve"> </w:t>
      </w:r>
      <w:r>
        <w:rPr>
          <w:rFonts w:hint="default" w:ascii="Times New Roman" w:hAnsi="Times New Roman" w:cs="Times New Roman"/>
        </w:rPr>
        <w:t>test</w:t>
      </w:r>
      <w:r>
        <w:rPr>
          <w:rFonts w:hint="default" w:ascii="Times New Roman" w:hAnsi="Times New Roman" w:cs="Times New Roman"/>
          <w:spacing w:val="-8"/>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rPr>
        <w:t>means</w:t>
      </w:r>
      <w:r>
        <w:rPr>
          <w:rFonts w:hint="default" w:ascii="Times New Roman" w:hAnsi="Times New Roman" w:cs="Times New Roman"/>
          <w:spacing w:val="-8"/>
        </w:rPr>
        <w:t xml:space="preserve"> </w:t>
      </w:r>
      <w:r>
        <w:rPr>
          <w:rFonts w:hint="default" w:ascii="Times New Roman" w:hAnsi="Times New Roman" w:cs="Times New Roman"/>
        </w:rPr>
        <w:t>test</w:t>
      </w:r>
      <w:r>
        <w:rPr>
          <w:rFonts w:hint="default" w:ascii="Times New Roman" w:hAnsi="Times New Roman" w:cs="Times New Roman"/>
          <w:spacing w:val="-8"/>
        </w:rPr>
        <w:t xml:space="preserve"> </w:t>
      </w:r>
      <w:r>
        <w:rPr>
          <w:rFonts w:hint="default" w:ascii="Times New Roman" w:hAnsi="Times New Roman" w:cs="Times New Roman"/>
        </w:rPr>
        <w:t>cases</w:t>
      </w:r>
      <w:r>
        <w:rPr>
          <w:rFonts w:hint="default" w:ascii="Times New Roman" w:hAnsi="Times New Roman" w:cs="Times New Roman"/>
          <w:spacing w:val="-7"/>
        </w:rPr>
        <w:t xml:space="preserve"> </w:t>
      </w:r>
      <w:r>
        <w:rPr>
          <w:rFonts w:hint="default" w:ascii="Times New Roman" w:hAnsi="Times New Roman" w:cs="Times New Roman"/>
        </w:rPr>
        <w:t>are</w:t>
      </w:r>
      <w:r>
        <w:rPr>
          <w:rFonts w:hint="default" w:ascii="Times New Roman" w:hAnsi="Times New Roman" w:cs="Times New Roman"/>
          <w:spacing w:val="-6"/>
        </w:rPr>
        <w:t xml:space="preserve"> </w:t>
      </w:r>
      <w:r>
        <w:rPr>
          <w:rFonts w:hint="default" w:ascii="Times New Roman" w:hAnsi="Times New Roman" w:cs="Times New Roman"/>
        </w:rPr>
        <w:t>deliberately</w:t>
      </w:r>
      <w:r>
        <w:rPr>
          <w:rFonts w:hint="default" w:ascii="Times New Roman" w:hAnsi="Times New Roman" w:cs="Times New Roman"/>
          <w:spacing w:val="-11"/>
        </w:rPr>
        <w:t xml:space="preserve"> </w:t>
      </w:r>
      <w:r>
        <w:rPr>
          <w:rFonts w:hint="default" w:ascii="Times New Roman" w:hAnsi="Times New Roman" w:cs="Times New Roman"/>
        </w:rPr>
        <w:t>derived</w:t>
      </w:r>
      <w:r>
        <w:rPr>
          <w:rFonts w:hint="default" w:ascii="Times New Roman" w:hAnsi="Times New Roman" w:cs="Times New Roman"/>
          <w:spacing w:val="-9"/>
        </w:rPr>
        <w:t xml:space="preserve"> </w:t>
      </w:r>
      <w:r>
        <w:rPr>
          <w:rFonts w:hint="default" w:ascii="Times New Roman" w:hAnsi="Times New Roman" w:cs="Times New Roman"/>
        </w:rPr>
        <w:t>from</w:t>
      </w:r>
      <w:r>
        <w:rPr>
          <w:rFonts w:hint="default" w:ascii="Times New Roman" w:hAnsi="Times New Roman" w:cs="Times New Roman"/>
          <w:spacing w:val="-10"/>
        </w:rPr>
        <w:t xml:space="preserve"> </w:t>
      </w:r>
      <w:r>
        <w:rPr>
          <w:rFonts w:hint="default" w:ascii="Times New Roman" w:hAnsi="Times New Roman" w:cs="Times New Roman"/>
        </w:rPr>
        <w:t>requirements</w:t>
      </w:r>
      <w:r>
        <w:rPr>
          <w:rFonts w:hint="default" w:ascii="Times New Roman" w:hAnsi="Times New Roman" w:cs="Times New Roman"/>
          <w:spacing w:val="-10"/>
        </w:rPr>
        <w:t xml:space="preserve"> </w:t>
      </w:r>
      <w:r>
        <w:rPr>
          <w:rFonts w:hint="default" w:ascii="Times New Roman" w:hAnsi="Times New Roman" w:cs="Times New Roman"/>
        </w:rPr>
        <w:t>using</w:t>
      </w:r>
      <w:r>
        <w:rPr>
          <w:rFonts w:hint="default" w:ascii="Times New Roman" w:hAnsi="Times New Roman" w:cs="Times New Roman"/>
          <w:spacing w:val="-8"/>
        </w:rPr>
        <w:t xml:space="preserve"> </w:t>
      </w:r>
      <w:r>
        <w:rPr>
          <w:rFonts w:hint="default" w:ascii="Times New Roman" w:hAnsi="Times New Roman" w:cs="Times New Roman"/>
        </w:rPr>
        <w:t>recognised</w:t>
      </w:r>
      <w:r>
        <w:rPr>
          <w:rFonts w:hint="default" w:ascii="Times New Roman" w:hAnsi="Times New Roman" w:cs="Times New Roman"/>
          <w:spacing w:val="-7"/>
        </w:rPr>
        <w:t xml:space="preserve"> </w:t>
      </w:r>
      <w:r>
        <w:rPr>
          <w:rFonts w:hint="default" w:ascii="Times New Roman" w:hAnsi="Times New Roman" w:cs="Times New Roman"/>
        </w:rPr>
        <w:t>techniques</w:t>
      </w:r>
      <w:r>
        <w:rPr>
          <w:rFonts w:hint="default" w:ascii="Times New Roman" w:hAnsi="Times New Roman" w:cs="Times New Roman"/>
          <w:spacing w:val="-10"/>
        </w:rPr>
        <w:t xml:space="preserve"> </w:t>
      </w:r>
      <w:r>
        <w:rPr>
          <w:rFonts w:hint="default" w:ascii="Times New Roman" w:hAnsi="Times New Roman" w:cs="Times New Roman"/>
        </w:rPr>
        <w:t>and documented with complete details; testing as an engineering activity requires planning, design, execution and evaluation with defined deliverables. Random testing has no coverage guarantee and misses defects.</w:t>
      </w:r>
    </w:p>
    <w:p w14:paraId="0B085143">
      <w:pPr>
        <w:pStyle w:val="9"/>
        <w:numPr>
          <w:ilvl w:val="0"/>
          <w:numId w:val="20"/>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2752"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321" name="Graphic 32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21" o:spid="_x0000_s1026" o:spt="100" style="position:absolute;left:0pt;margin-left:48.55pt;margin-top:25.55pt;height:0.75pt;width:498.35pt;mso-position-horizontal-relative:page;mso-wrap-distance-bottom:0pt;mso-wrap-distance-top:0pt;z-index:-251593728;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AyMFEr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0BFC4520">
      <w:pPr>
        <w:pStyle w:val="9"/>
        <w:numPr>
          <w:ilvl w:val="1"/>
          <w:numId w:val="20"/>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1</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Analyse</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basis: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Study</w:t>
      </w:r>
      <w:r>
        <w:rPr>
          <w:rFonts w:hint="default" w:ascii="Times New Roman" w:hAnsi="Times New Roman" w:cs="Times New Roman"/>
          <w:spacing w:val="-3"/>
          <w:sz w:val="21"/>
        </w:rPr>
        <w:t xml:space="preserve"> </w:t>
      </w:r>
      <w:r>
        <w:rPr>
          <w:rFonts w:hint="default" w:ascii="Times New Roman" w:hAnsi="Times New Roman" w:cs="Times New Roman"/>
          <w:sz w:val="21"/>
        </w:rPr>
        <w:t>requirements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identify</w:t>
      </w:r>
      <w:r>
        <w:rPr>
          <w:rFonts w:hint="default" w:ascii="Times New Roman" w:hAnsi="Times New Roman" w:cs="Times New Roman"/>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conditions.</w:t>
      </w:r>
    </w:p>
    <w:p w14:paraId="01C0985B">
      <w:pPr>
        <w:pStyle w:val="9"/>
        <w:numPr>
          <w:ilvl w:val="1"/>
          <w:numId w:val="2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2</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Choose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techniques: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EP,</w:t>
      </w:r>
      <w:r>
        <w:rPr>
          <w:rFonts w:hint="default" w:ascii="Times New Roman" w:hAnsi="Times New Roman" w:cs="Times New Roman"/>
          <w:spacing w:val="-4"/>
          <w:sz w:val="21"/>
        </w:rPr>
        <w:t xml:space="preserve"> </w:t>
      </w:r>
      <w:r>
        <w:rPr>
          <w:rFonts w:hint="default" w:ascii="Times New Roman" w:hAnsi="Times New Roman" w:cs="Times New Roman"/>
          <w:sz w:val="21"/>
        </w:rPr>
        <w:t>BVA,</w:t>
      </w:r>
      <w:r>
        <w:rPr>
          <w:rFonts w:hint="default" w:ascii="Times New Roman" w:hAnsi="Times New Roman" w:cs="Times New Roman"/>
          <w:spacing w:val="-4"/>
          <w:sz w:val="21"/>
        </w:rPr>
        <w:t xml:space="preserve"> </w:t>
      </w:r>
      <w:r>
        <w:rPr>
          <w:rFonts w:hint="default" w:ascii="Times New Roman" w:hAnsi="Times New Roman" w:cs="Times New Roman"/>
          <w:sz w:val="21"/>
        </w:rPr>
        <w:t>decision</w:t>
      </w:r>
      <w:r>
        <w:rPr>
          <w:rFonts w:hint="default" w:ascii="Times New Roman" w:hAnsi="Times New Roman" w:cs="Times New Roman"/>
          <w:spacing w:val="-4"/>
          <w:sz w:val="21"/>
        </w:rPr>
        <w:t xml:space="preserve"> </w:t>
      </w:r>
      <w:r>
        <w:rPr>
          <w:rFonts w:hint="default" w:ascii="Times New Roman" w:hAnsi="Times New Roman" w:cs="Times New Roman"/>
          <w:sz w:val="21"/>
        </w:rPr>
        <w:t>table,</w:t>
      </w:r>
      <w:r>
        <w:rPr>
          <w:rFonts w:hint="default" w:ascii="Times New Roman" w:hAnsi="Times New Roman" w:cs="Times New Roman"/>
          <w:spacing w:val="-5"/>
          <w:sz w:val="21"/>
        </w:rPr>
        <w:t xml:space="preserve"> </w:t>
      </w:r>
      <w:r>
        <w:rPr>
          <w:rFonts w:hint="default" w:ascii="Times New Roman" w:hAnsi="Times New Roman" w:cs="Times New Roman"/>
          <w:sz w:val="21"/>
        </w:rPr>
        <w:t>state</w:t>
      </w:r>
      <w:r>
        <w:rPr>
          <w:rFonts w:hint="default" w:ascii="Times New Roman" w:hAnsi="Times New Roman" w:cs="Times New Roman"/>
          <w:spacing w:val="-4"/>
          <w:sz w:val="21"/>
        </w:rPr>
        <w:t xml:space="preserve"> </w:t>
      </w:r>
      <w:r>
        <w:rPr>
          <w:rFonts w:hint="default" w:ascii="Times New Roman" w:hAnsi="Times New Roman" w:cs="Times New Roman"/>
          <w:sz w:val="21"/>
        </w:rPr>
        <w:t>transition,</w:t>
      </w:r>
      <w:r>
        <w:rPr>
          <w:rFonts w:hint="default" w:ascii="Times New Roman" w:hAnsi="Times New Roman" w:cs="Times New Roman"/>
          <w:spacing w:val="-4"/>
          <w:sz w:val="21"/>
        </w:rPr>
        <w:t xml:space="preserve"> </w:t>
      </w:r>
      <w:r>
        <w:rPr>
          <w:rFonts w:hint="default" w:ascii="Times New Roman" w:hAnsi="Times New Roman" w:cs="Times New Roman"/>
          <w:sz w:val="21"/>
        </w:rPr>
        <w:t>use-case</w:t>
      </w:r>
      <w:r>
        <w:rPr>
          <w:rFonts w:hint="default" w:ascii="Times New Roman" w:hAnsi="Times New Roman" w:cs="Times New Roman"/>
          <w:spacing w:val="-6"/>
          <w:sz w:val="21"/>
        </w:rPr>
        <w:t xml:space="preserve"> </w:t>
      </w:r>
      <w:r>
        <w:rPr>
          <w:rFonts w:hint="default" w:ascii="Times New Roman" w:hAnsi="Times New Roman" w:cs="Times New Roman"/>
          <w:sz w:val="21"/>
        </w:rPr>
        <w:t>testing</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error</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guessing.</w:t>
      </w:r>
    </w:p>
    <w:p w14:paraId="59CC9C7C">
      <w:pPr>
        <w:pStyle w:val="9"/>
        <w:numPr>
          <w:ilvl w:val="1"/>
          <w:numId w:val="2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3</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Write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cases: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ID,</w:t>
      </w:r>
      <w:r>
        <w:rPr>
          <w:rFonts w:hint="default" w:ascii="Times New Roman" w:hAnsi="Times New Roman" w:cs="Times New Roman"/>
          <w:spacing w:val="-5"/>
          <w:sz w:val="21"/>
        </w:rPr>
        <w:t xml:space="preserve"> </w:t>
      </w:r>
      <w:r>
        <w:rPr>
          <w:rFonts w:hint="default" w:ascii="Times New Roman" w:hAnsi="Times New Roman" w:cs="Times New Roman"/>
          <w:sz w:val="21"/>
        </w:rPr>
        <w:t>objective,</w:t>
      </w:r>
      <w:r>
        <w:rPr>
          <w:rFonts w:hint="default" w:ascii="Times New Roman" w:hAnsi="Times New Roman" w:cs="Times New Roman"/>
          <w:spacing w:val="-6"/>
          <w:sz w:val="21"/>
        </w:rPr>
        <w:t xml:space="preserve"> </w:t>
      </w:r>
      <w:r>
        <w:rPr>
          <w:rFonts w:hint="default" w:ascii="Times New Roman" w:hAnsi="Times New Roman" w:cs="Times New Roman"/>
          <w:sz w:val="21"/>
        </w:rPr>
        <w:t>preconditions,</w:t>
      </w:r>
      <w:r>
        <w:rPr>
          <w:rFonts w:hint="default" w:ascii="Times New Roman" w:hAnsi="Times New Roman" w:cs="Times New Roman"/>
          <w:spacing w:val="-5"/>
          <w:sz w:val="21"/>
        </w:rPr>
        <w:t xml:space="preserve"> </w:t>
      </w:r>
      <w:r>
        <w:rPr>
          <w:rFonts w:hint="default" w:ascii="Times New Roman" w:hAnsi="Times New Roman" w:cs="Times New Roman"/>
          <w:sz w:val="21"/>
        </w:rPr>
        <w:t>steps,</w:t>
      </w:r>
      <w:r>
        <w:rPr>
          <w:rFonts w:hint="default" w:ascii="Times New Roman" w:hAnsi="Times New Roman" w:cs="Times New Roman"/>
          <w:spacing w:val="-4"/>
          <w:sz w:val="21"/>
        </w:rPr>
        <w:t xml:space="preserve"> </w:t>
      </w:r>
      <w:r>
        <w:rPr>
          <w:rFonts w:hint="default" w:ascii="Times New Roman" w:hAnsi="Times New Roman" w:cs="Times New Roman"/>
          <w:sz w:val="21"/>
        </w:rPr>
        <w:t>input</w:t>
      </w:r>
      <w:r>
        <w:rPr>
          <w:rFonts w:hint="default" w:ascii="Times New Roman" w:hAnsi="Times New Roman" w:cs="Times New Roman"/>
          <w:spacing w:val="-6"/>
          <w:sz w:val="21"/>
        </w:rPr>
        <w:t xml:space="preserve"> </w:t>
      </w:r>
      <w:r>
        <w:rPr>
          <w:rFonts w:hint="default" w:ascii="Times New Roman" w:hAnsi="Times New Roman" w:cs="Times New Roman"/>
          <w:sz w:val="21"/>
        </w:rPr>
        <w:t>data,</w:t>
      </w:r>
      <w:r>
        <w:rPr>
          <w:rFonts w:hint="default" w:ascii="Times New Roman" w:hAnsi="Times New Roman" w:cs="Times New Roman"/>
          <w:spacing w:val="-4"/>
          <w:sz w:val="21"/>
        </w:rPr>
        <w:t xml:space="preserve"> </w:t>
      </w:r>
      <w:r>
        <w:rPr>
          <w:rFonts w:hint="default" w:ascii="Times New Roman" w:hAnsi="Times New Roman" w:cs="Times New Roman"/>
          <w:sz w:val="21"/>
        </w:rPr>
        <w:t>expected</w:t>
      </w:r>
      <w:r>
        <w:rPr>
          <w:rFonts w:hint="default" w:ascii="Times New Roman" w:hAnsi="Times New Roman" w:cs="Times New Roman"/>
          <w:spacing w:val="-7"/>
          <w:sz w:val="21"/>
        </w:rPr>
        <w:t xml:space="preserve"> </w:t>
      </w:r>
      <w:r>
        <w:rPr>
          <w:rFonts w:hint="default" w:ascii="Times New Roman" w:hAnsi="Times New Roman" w:cs="Times New Roman"/>
          <w:sz w:val="21"/>
        </w:rPr>
        <w:t>result,</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postconditions.</w:t>
      </w:r>
    </w:p>
    <w:p w14:paraId="7BF3F394">
      <w:pPr>
        <w:pStyle w:val="9"/>
        <w:numPr>
          <w:ilvl w:val="1"/>
          <w:numId w:val="2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4</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Review:</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Peer-review</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cases</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completeness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correctness.</w:t>
      </w:r>
    </w:p>
    <w:p w14:paraId="56683AB0">
      <w:pPr>
        <w:pStyle w:val="9"/>
        <w:numPr>
          <w:ilvl w:val="1"/>
          <w:numId w:val="20"/>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5</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Execute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record:</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Run</w:t>
      </w:r>
      <w:r>
        <w:rPr>
          <w:rFonts w:hint="default" w:ascii="Times New Roman" w:hAnsi="Times New Roman" w:cs="Times New Roman"/>
          <w:spacing w:val="-3"/>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cases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record</w:t>
      </w:r>
      <w:r>
        <w:rPr>
          <w:rFonts w:hint="default" w:ascii="Times New Roman" w:hAnsi="Times New Roman" w:cs="Times New Roman"/>
          <w:spacing w:val="-4"/>
          <w:sz w:val="21"/>
        </w:rPr>
        <w:t xml:space="preserve"> </w:t>
      </w:r>
      <w:r>
        <w:rPr>
          <w:rFonts w:hint="default" w:ascii="Times New Roman" w:hAnsi="Times New Roman" w:cs="Times New Roman"/>
          <w:sz w:val="21"/>
        </w:rPr>
        <w:t>actual</w:t>
      </w:r>
      <w:r>
        <w:rPr>
          <w:rFonts w:hint="default" w:ascii="Times New Roman" w:hAnsi="Times New Roman" w:cs="Times New Roman"/>
          <w:spacing w:val="-3"/>
          <w:sz w:val="21"/>
        </w:rPr>
        <w:t xml:space="preserve"> </w:t>
      </w:r>
      <w:r>
        <w:rPr>
          <w:rFonts w:hint="default" w:ascii="Times New Roman" w:hAnsi="Times New Roman" w:cs="Times New Roman"/>
          <w:sz w:val="21"/>
        </w:rPr>
        <w:t>results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defects.</w:t>
      </w:r>
    </w:p>
    <w:p w14:paraId="230F8807">
      <w:pPr>
        <w:pStyle w:val="9"/>
        <w:numPr>
          <w:ilvl w:val="1"/>
          <w:numId w:val="20"/>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Step</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6</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Evaluate: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Measure</w:t>
      </w:r>
      <w:r>
        <w:rPr>
          <w:rFonts w:hint="default" w:ascii="Times New Roman" w:hAnsi="Times New Roman" w:cs="Times New Roman"/>
          <w:spacing w:val="-7"/>
          <w:sz w:val="21"/>
        </w:rPr>
        <w:t xml:space="preserve"> </w:t>
      </w:r>
      <w:r>
        <w:rPr>
          <w:rFonts w:hint="default" w:ascii="Times New Roman" w:hAnsi="Times New Roman" w:cs="Times New Roman"/>
          <w:sz w:val="21"/>
        </w:rPr>
        <w:t>coverage</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decide</w:t>
      </w:r>
      <w:r>
        <w:rPr>
          <w:rFonts w:hint="default" w:ascii="Times New Roman" w:hAnsi="Times New Roman" w:cs="Times New Roman"/>
          <w:spacing w:val="-5"/>
          <w:sz w:val="21"/>
        </w:rPr>
        <w:t xml:space="preserve"> </w:t>
      </w:r>
      <w:r>
        <w:rPr>
          <w:rFonts w:hint="default" w:ascii="Times New Roman" w:hAnsi="Times New Roman" w:cs="Times New Roman"/>
          <w:sz w:val="21"/>
        </w:rPr>
        <w:t>on</w:t>
      </w:r>
      <w:r>
        <w:rPr>
          <w:rFonts w:hint="default" w:ascii="Times New Roman" w:hAnsi="Times New Roman" w:cs="Times New Roman"/>
          <w:spacing w:val="-5"/>
          <w:sz w:val="21"/>
        </w:rPr>
        <w:t xml:space="preserve"> </w:t>
      </w:r>
      <w:r>
        <w:rPr>
          <w:rFonts w:hint="default" w:ascii="Times New Roman" w:hAnsi="Times New Roman" w:cs="Times New Roman"/>
          <w:sz w:val="21"/>
        </w:rPr>
        <w:t>additional</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tests.</w:t>
      </w:r>
    </w:p>
    <w:p w14:paraId="7A7830A6">
      <w:pPr>
        <w:pStyle w:val="7"/>
        <w:spacing w:before="26"/>
        <w:rPr>
          <w:rFonts w:hint="default" w:ascii="Times New Roman" w:hAnsi="Times New Roman" w:cs="Times New Roman"/>
          <w:sz w:val="17"/>
        </w:rPr>
      </w:pPr>
    </w:p>
    <w:p w14:paraId="41B865FD">
      <w:pPr>
        <w:pStyle w:val="9"/>
        <w:numPr>
          <w:ilvl w:val="0"/>
          <w:numId w:val="20"/>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3776"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22" name="Graphic 32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22" o:spid="_x0000_s1026" o:spt="100" style="position:absolute;left:0pt;margin-left:48.55pt;margin-top:15.4pt;height:0.75pt;width:498.35pt;mso-position-horizontal-relative:page;mso-wrap-distance-bottom:0pt;mso-wrap-distance-top:0pt;z-index:-251592704;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CC8lKd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4D60646E">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Sample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structured</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test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4"/>
          <w:sz w:val="19"/>
        </w:rPr>
        <w:t>case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802"/>
        <w:gridCol w:w="7108"/>
      </w:tblGrid>
      <w:tr w14:paraId="0F3767C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2802" w:type="dxa"/>
            <w:tcBorders>
              <w:top w:val="nil"/>
              <w:bottom w:val="nil"/>
            </w:tcBorders>
            <w:shd w:val="clear" w:color="auto" w:fill="1F3863"/>
          </w:tcPr>
          <w:p w14:paraId="7AA19240">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Field</w:t>
            </w:r>
          </w:p>
        </w:tc>
        <w:tc>
          <w:tcPr>
            <w:tcW w:w="7108" w:type="dxa"/>
            <w:tcBorders>
              <w:top w:val="nil"/>
              <w:bottom w:val="nil"/>
            </w:tcBorders>
            <w:shd w:val="clear" w:color="auto" w:fill="1F3863"/>
          </w:tcPr>
          <w:p w14:paraId="7A86829C">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pacing w:val="-2"/>
                <w:sz w:val="20"/>
              </w:rPr>
              <w:t>Content</w:t>
            </w:r>
          </w:p>
        </w:tc>
      </w:tr>
      <w:tr w14:paraId="118E9AA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7" w:hRule="atLeast"/>
        </w:trPr>
        <w:tc>
          <w:tcPr>
            <w:tcW w:w="2802" w:type="dxa"/>
            <w:tcBorders>
              <w:top w:val="nil"/>
              <w:left w:val="single" w:color="BEBEBE" w:sz="4" w:space="0"/>
              <w:bottom w:val="single" w:color="BEBEBE" w:sz="4" w:space="0"/>
              <w:right w:val="single" w:color="BEBEBE" w:sz="4" w:space="0"/>
            </w:tcBorders>
          </w:tcPr>
          <w:p w14:paraId="2F3F5DDF">
            <w:pPr>
              <w:pStyle w:val="10"/>
              <w:spacing w:before="75"/>
              <w:rPr>
                <w:rFonts w:hint="default" w:ascii="Times New Roman" w:hAnsi="Times New Roman" w:cs="Times New Roman"/>
                <w:b/>
                <w:sz w:val="20"/>
              </w:rPr>
            </w:pPr>
            <w:r>
              <w:rPr>
                <w:rFonts w:hint="default" w:ascii="Times New Roman" w:hAnsi="Times New Roman" w:cs="Times New Roman"/>
                <w:b/>
                <w:sz w:val="20"/>
              </w:rPr>
              <w:t>Test</w:t>
            </w:r>
            <w:r>
              <w:rPr>
                <w:rFonts w:hint="default" w:ascii="Times New Roman" w:hAnsi="Times New Roman" w:cs="Times New Roman"/>
                <w:b/>
                <w:spacing w:val="-5"/>
                <w:sz w:val="20"/>
              </w:rPr>
              <w:t xml:space="preserve"> </w:t>
            </w:r>
            <w:r>
              <w:rPr>
                <w:rFonts w:hint="default" w:ascii="Times New Roman" w:hAnsi="Times New Roman" w:cs="Times New Roman"/>
                <w:b/>
                <w:sz w:val="20"/>
              </w:rPr>
              <w:t>case</w:t>
            </w:r>
            <w:r>
              <w:rPr>
                <w:rFonts w:hint="default" w:ascii="Times New Roman" w:hAnsi="Times New Roman" w:cs="Times New Roman"/>
                <w:b/>
                <w:spacing w:val="-5"/>
                <w:sz w:val="20"/>
              </w:rPr>
              <w:t xml:space="preserve"> ID</w:t>
            </w:r>
          </w:p>
        </w:tc>
        <w:tc>
          <w:tcPr>
            <w:tcW w:w="7108" w:type="dxa"/>
            <w:tcBorders>
              <w:left w:val="single" w:color="BEBEBE" w:sz="4" w:space="0"/>
              <w:bottom w:val="single" w:color="BEBEBE" w:sz="4" w:space="0"/>
              <w:right w:val="single" w:color="BEBEBE" w:sz="4" w:space="0"/>
            </w:tcBorders>
          </w:tcPr>
          <w:p w14:paraId="026B8BD9">
            <w:pPr>
              <w:pStyle w:val="10"/>
              <w:spacing w:before="75"/>
              <w:ind w:left="117"/>
              <w:rPr>
                <w:rFonts w:hint="default" w:ascii="Times New Roman" w:hAnsi="Times New Roman" w:cs="Times New Roman"/>
                <w:sz w:val="20"/>
              </w:rPr>
            </w:pPr>
            <w:r>
              <w:rPr>
                <w:rFonts w:hint="default" w:ascii="Times New Roman" w:hAnsi="Times New Roman" w:cs="Times New Roman"/>
                <w:spacing w:val="-2"/>
                <w:sz w:val="20"/>
              </w:rPr>
              <w:t>TC_LOGIN_005</w:t>
            </w:r>
          </w:p>
        </w:tc>
      </w:tr>
      <w:tr w14:paraId="12CF90B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47C437F0">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Requirement</w:t>
            </w:r>
          </w:p>
        </w:tc>
        <w:tc>
          <w:tcPr>
            <w:tcW w:w="7108" w:type="dxa"/>
            <w:tcBorders>
              <w:top w:val="single" w:color="BEBEBE" w:sz="4" w:space="0"/>
              <w:left w:val="single" w:color="BEBEBE" w:sz="4" w:space="0"/>
              <w:bottom w:val="single" w:color="BEBEBE" w:sz="4" w:space="0"/>
              <w:right w:val="single" w:color="BEBEBE" w:sz="4" w:space="0"/>
            </w:tcBorders>
            <w:shd w:val="clear" w:color="auto" w:fill="F1F6FB"/>
          </w:tcPr>
          <w:p w14:paraId="2AEDE319">
            <w:pPr>
              <w:pStyle w:val="10"/>
              <w:spacing w:before="83"/>
              <w:ind w:left="117"/>
              <w:rPr>
                <w:rFonts w:hint="default" w:ascii="Times New Roman" w:hAnsi="Times New Roman" w:cs="Times New Roman"/>
                <w:sz w:val="20"/>
              </w:rPr>
            </w:pPr>
            <w:r>
              <w:rPr>
                <w:rFonts w:hint="default" w:ascii="Times New Roman" w:hAnsi="Times New Roman" w:cs="Times New Roman"/>
                <w:sz w:val="20"/>
              </w:rPr>
              <w:t>REQ-LOGIN-02</w:t>
            </w:r>
            <w:r>
              <w:rPr>
                <w:rFonts w:hint="default" w:ascii="Times New Roman" w:hAnsi="Times New Roman" w:cs="Times New Roman"/>
                <w:spacing w:val="-12"/>
                <w:sz w:val="20"/>
              </w:rPr>
              <w:t xml:space="preserve"> </w:t>
            </w:r>
            <w:r>
              <w:rPr>
                <w:rFonts w:hint="default" w:ascii="Times New Roman" w:hAnsi="Times New Roman" w:cs="Times New Roman"/>
                <w:sz w:val="20"/>
              </w:rPr>
              <w:t>(password</w:t>
            </w:r>
            <w:r>
              <w:rPr>
                <w:rFonts w:hint="default" w:ascii="Times New Roman" w:hAnsi="Times New Roman" w:cs="Times New Roman"/>
                <w:spacing w:val="-10"/>
                <w:sz w:val="20"/>
              </w:rPr>
              <w:t xml:space="preserve"> </w:t>
            </w:r>
            <w:r>
              <w:rPr>
                <w:rFonts w:hint="default" w:ascii="Times New Roman" w:hAnsi="Times New Roman" w:cs="Times New Roman"/>
                <w:sz w:val="20"/>
              </w:rPr>
              <w:t>length</w:t>
            </w:r>
            <w:r>
              <w:rPr>
                <w:rFonts w:hint="default" w:ascii="Times New Roman" w:hAnsi="Times New Roman" w:cs="Times New Roman"/>
                <w:spacing w:val="-11"/>
                <w:sz w:val="20"/>
              </w:rPr>
              <w:t xml:space="preserve"> </w:t>
            </w:r>
            <w:r>
              <w:rPr>
                <w:rFonts w:hint="default" w:ascii="Times New Roman" w:hAnsi="Times New Roman" w:cs="Times New Roman"/>
                <w:sz w:val="20"/>
              </w:rPr>
              <w:t>8–</w:t>
            </w:r>
            <w:r>
              <w:rPr>
                <w:rFonts w:hint="default" w:ascii="Times New Roman" w:hAnsi="Times New Roman" w:cs="Times New Roman"/>
                <w:spacing w:val="-5"/>
                <w:sz w:val="20"/>
              </w:rPr>
              <w:t>16)</w:t>
            </w:r>
          </w:p>
        </w:tc>
      </w:tr>
      <w:tr w14:paraId="1E9670E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802" w:type="dxa"/>
            <w:tcBorders>
              <w:top w:val="single" w:color="BEBEBE" w:sz="4" w:space="0"/>
              <w:left w:val="single" w:color="BEBEBE" w:sz="4" w:space="0"/>
              <w:bottom w:val="single" w:color="BEBEBE" w:sz="4" w:space="0"/>
              <w:right w:val="single" w:color="BEBEBE" w:sz="4" w:space="0"/>
            </w:tcBorders>
          </w:tcPr>
          <w:p w14:paraId="3C6E5353">
            <w:pPr>
              <w:pStyle w:val="10"/>
              <w:spacing w:before="81"/>
              <w:rPr>
                <w:rFonts w:hint="default" w:ascii="Times New Roman" w:hAnsi="Times New Roman" w:cs="Times New Roman"/>
                <w:b/>
                <w:sz w:val="20"/>
              </w:rPr>
            </w:pPr>
            <w:r>
              <w:rPr>
                <w:rFonts w:hint="default" w:ascii="Times New Roman" w:hAnsi="Times New Roman" w:cs="Times New Roman"/>
                <w:b/>
                <w:spacing w:val="-2"/>
                <w:sz w:val="20"/>
              </w:rPr>
              <w:t>Precondition</w:t>
            </w:r>
          </w:p>
        </w:tc>
        <w:tc>
          <w:tcPr>
            <w:tcW w:w="7108" w:type="dxa"/>
            <w:tcBorders>
              <w:top w:val="single" w:color="BEBEBE" w:sz="4" w:space="0"/>
              <w:left w:val="single" w:color="BEBEBE" w:sz="4" w:space="0"/>
              <w:bottom w:val="single" w:color="BEBEBE" w:sz="4" w:space="0"/>
              <w:right w:val="single" w:color="BEBEBE" w:sz="4" w:space="0"/>
            </w:tcBorders>
          </w:tcPr>
          <w:p w14:paraId="236F833B">
            <w:pPr>
              <w:pStyle w:val="10"/>
              <w:spacing w:before="81"/>
              <w:ind w:left="117"/>
              <w:rPr>
                <w:rFonts w:hint="default" w:ascii="Times New Roman" w:hAnsi="Times New Roman" w:cs="Times New Roman"/>
                <w:sz w:val="20"/>
              </w:rPr>
            </w:pPr>
            <w:r>
              <w:rPr>
                <w:rFonts w:hint="default" w:ascii="Times New Roman" w:hAnsi="Times New Roman" w:cs="Times New Roman"/>
                <w:sz w:val="20"/>
              </w:rPr>
              <w:t>User</w:t>
            </w:r>
            <w:r>
              <w:rPr>
                <w:rFonts w:hint="default" w:ascii="Times New Roman" w:hAnsi="Times New Roman" w:cs="Times New Roman"/>
                <w:spacing w:val="-5"/>
                <w:sz w:val="20"/>
              </w:rPr>
              <w:t xml:space="preserve"> </w:t>
            </w:r>
            <w:r>
              <w:rPr>
                <w:rFonts w:hint="default" w:ascii="Times New Roman" w:hAnsi="Times New Roman" w:cs="Times New Roman"/>
                <w:sz w:val="20"/>
              </w:rPr>
              <w:t>is</w:t>
            </w:r>
            <w:r>
              <w:rPr>
                <w:rFonts w:hint="default" w:ascii="Times New Roman" w:hAnsi="Times New Roman" w:cs="Times New Roman"/>
                <w:spacing w:val="-7"/>
                <w:sz w:val="20"/>
              </w:rPr>
              <w:t xml:space="preserve"> </w:t>
            </w:r>
            <w:r>
              <w:rPr>
                <w:rFonts w:hint="default" w:ascii="Times New Roman" w:hAnsi="Times New Roman" w:cs="Times New Roman"/>
                <w:sz w:val="20"/>
              </w:rPr>
              <w:t>registered</w:t>
            </w:r>
            <w:r>
              <w:rPr>
                <w:rFonts w:hint="default" w:ascii="Times New Roman" w:hAnsi="Times New Roman" w:cs="Times New Roman"/>
                <w:spacing w:val="-5"/>
                <w:sz w:val="20"/>
              </w:rPr>
              <w:t xml:space="preserve"> </w:t>
            </w:r>
            <w:r>
              <w:rPr>
                <w:rFonts w:hint="default" w:ascii="Times New Roman" w:hAnsi="Times New Roman" w:cs="Times New Roman"/>
                <w:sz w:val="20"/>
              </w:rPr>
              <w:t>and</w:t>
            </w:r>
            <w:r>
              <w:rPr>
                <w:rFonts w:hint="default" w:ascii="Times New Roman" w:hAnsi="Times New Roman" w:cs="Times New Roman"/>
                <w:spacing w:val="-5"/>
                <w:sz w:val="20"/>
              </w:rPr>
              <w:t xml:space="preserve"> </w:t>
            </w:r>
            <w:r>
              <w:rPr>
                <w:rFonts w:hint="default" w:ascii="Times New Roman" w:hAnsi="Times New Roman" w:cs="Times New Roman"/>
                <w:sz w:val="20"/>
              </w:rPr>
              <w:t>on</w:t>
            </w:r>
            <w:r>
              <w:rPr>
                <w:rFonts w:hint="default" w:ascii="Times New Roman" w:hAnsi="Times New Roman" w:cs="Times New Roman"/>
                <w:spacing w:val="-5"/>
                <w:sz w:val="20"/>
              </w:rPr>
              <w:t xml:space="preserve"> </w:t>
            </w:r>
            <w:r>
              <w:rPr>
                <w:rFonts w:hint="default" w:ascii="Times New Roman" w:hAnsi="Times New Roman" w:cs="Times New Roman"/>
                <w:sz w:val="20"/>
              </w:rPr>
              <w:t>login</w:t>
            </w:r>
            <w:r>
              <w:rPr>
                <w:rFonts w:hint="default" w:ascii="Times New Roman" w:hAnsi="Times New Roman" w:cs="Times New Roman"/>
                <w:spacing w:val="-5"/>
                <w:sz w:val="20"/>
              </w:rPr>
              <w:t xml:space="preserve"> </w:t>
            </w:r>
            <w:r>
              <w:rPr>
                <w:rFonts w:hint="default" w:ascii="Times New Roman" w:hAnsi="Times New Roman" w:cs="Times New Roman"/>
                <w:spacing w:val="-4"/>
                <w:sz w:val="20"/>
              </w:rPr>
              <w:t>page</w:t>
            </w:r>
          </w:p>
        </w:tc>
      </w:tr>
      <w:tr w14:paraId="78F7D00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016E5E28">
            <w:pPr>
              <w:pStyle w:val="10"/>
              <w:spacing w:before="83"/>
              <w:rPr>
                <w:rFonts w:hint="default" w:ascii="Times New Roman" w:hAnsi="Times New Roman" w:cs="Times New Roman"/>
                <w:b/>
                <w:sz w:val="20"/>
              </w:rPr>
            </w:pPr>
            <w:r>
              <w:rPr>
                <w:rFonts w:hint="default" w:ascii="Times New Roman" w:hAnsi="Times New Roman" w:cs="Times New Roman"/>
                <w:b/>
                <w:sz w:val="20"/>
              </w:rPr>
              <w:t>Steps</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Input</w:t>
            </w:r>
          </w:p>
        </w:tc>
        <w:tc>
          <w:tcPr>
            <w:tcW w:w="7108" w:type="dxa"/>
            <w:tcBorders>
              <w:top w:val="single" w:color="BEBEBE" w:sz="4" w:space="0"/>
              <w:left w:val="single" w:color="BEBEBE" w:sz="4" w:space="0"/>
              <w:bottom w:val="single" w:color="BEBEBE" w:sz="4" w:space="0"/>
              <w:right w:val="single" w:color="BEBEBE" w:sz="4" w:space="0"/>
            </w:tcBorders>
            <w:shd w:val="clear" w:color="auto" w:fill="F1F6FB"/>
          </w:tcPr>
          <w:p w14:paraId="1285ABFF">
            <w:pPr>
              <w:pStyle w:val="10"/>
              <w:spacing w:before="83"/>
              <w:ind w:left="117"/>
              <w:rPr>
                <w:rFonts w:hint="default" w:ascii="Times New Roman" w:hAnsi="Times New Roman" w:cs="Times New Roman"/>
                <w:sz w:val="20"/>
              </w:rPr>
            </w:pPr>
            <w:r>
              <w:rPr>
                <w:rFonts w:hint="default" w:ascii="Times New Roman" w:hAnsi="Times New Roman" w:cs="Times New Roman"/>
                <w:sz w:val="20"/>
              </w:rPr>
              <w:t>Enter</w:t>
            </w:r>
            <w:r>
              <w:rPr>
                <w:rFonts w:hint="default" w:ascii="Times New Roman" w:hAnsi="Times New Roman" w:cs="Times New Roman"/>
                <w:spacing w:val="-7"/>
                <w:sz w:val="20"/>
              </w:rPr>
              <w:t xml:space="preserve"> </w:t>
            </w:r>
            <w:r>
              <w:rPr>
                <w:rFonts w:hint="default" w:ascii="Times New Roman" w:hAnsi="Times New Roman" w:cs="Times New Roman"/>
                <w:sz w:val="20"/>
              </w:rPr>
              <w:t>valid</w:t>
            </w:r>
            <w:r>
              <w:rPr>
                <w:rFonts w:hint="default" w:ascii="Times New Roman" w:hAnsi="Times New Roman" w:cs="Times New Roman"/>
                <w:spacing w:val="-6"/>
                <w:sz w:val="20"/>
              </w:rPr>
              <w:t xml:space="preserve"> </w:t>
            </w:r>
            <w:r>
              <w:rPr>
                <w:rFonts w:hint="default" w:ascii="Times New Roman" w:hAnsi="Times New Roman" w:cs="Times New Roman"/>
                <w:sz w:val="20"/>
              </w:rPr>
              <w:t>user</w:t>
            </w:r>
            <w:r>
              <w:rPr>
                <w:rFonts w:hint="default" w:ascii="Times New Roman" w:hAnsi="Times New Roman" w:cs="Times New Roman"/>
                <w:spacing w:val="-6"/>
                <w:sz w:val="20"/>
              </w:rPr>
              <w:t xml:space="preserve"> </w:t>
            </w:r>
            <w:r>
              <w:rPr>
                <w:rFonts w:hint="default" w:ascii="Times New Roman" w:hAnsi="Times New Roman" w:cs="Times New Roman"/>
                <w:sz w:val="20"/>
              </w:rPr>
              <w:t>ID</w:t>
            </w:r>
            <w:r>
              <w:rPr>
                <w:rFonts w:hint="default" w:ascii="Times New Roman" w:hAnsi="Times New Roman" w:cs="Times New Roman"/>
                <w:spacing w:val="-6"/>
                <w:sz w:val="20"/>
              </w:rPr>
              <w:t xml:space="preserve"> </w:t>
            </w:r>
            <w:r>
              <w:rPr>
                <w:rFonts w:hint="default" w:ascii="Times New Roman" w:hAnsi="Times New Roman" w:cs="Times New Roman"/>
                <w:sz w:val="20"/>
              </w:rPr>
              <w:t>and</w:t>
            </w:r>
            <w:r>
              <w:rPr>
                <w:rFonts w:hint="default" w:ascii="Times New Roman" w:hAnsi="Times New Roman" w:cs="Times New Roman"/>
                <w:spacing w:val="-6"/>
                <w:sz w:val="20"/>
              </w:rPr>
              <w:t xml:space="preserve"> </w:t>
            </w:r>
            <w:r>
              <w:rPr>
                <w:rFonts w:hint="default" w:ascii="Times New Roman" w:hAnsi="Times New Roman" w:cs="Times New Roman"/>
                <w:sz w:val="20"/>
              </w:rPr>
              <w:t>8-character</w:t>
            </w:r>
            <w:r>
              <w:rPr>
                <w:rFonts w:hint="default" w:ascii="Times New Roman" w:hAnsi="Times New Roman" w:cs="Times New Roman"/>
                <w:spacing w:val="-6"/>
                <w:sz w:val="20"/>
              </w:rPr>
              <w:t xml:space="preserve"> </w:t>
            </w:r>
            <w:r>
              <w:rPr>
                <w:rFonts w:hint="default" w:ascii="Times New Roman" w:hAnsi="Times New Roman" w:cs="Times New Roman"/>
                <w:sz w:val="20"/>
              </w:rPr>
              <w:t>password;</w:t>
            </w:r>
            <w:r>
              <w:rPr>
                <w:rFonts w:hint="default" w:ascii="Times New Roman" w:hAnsi="Times New Roman" w:cs="Times New Roman"/>
                <w:spacing w:val="-6"/>
                <w:sz w:val="20"/>
              </w:rPr>
              <w:t xml:space="preserve"> </w:t>
            </w:r>
            <w:r>
              <w:rPr>
                <w:rFonts w:hint="default" w:ascii="Times New Roman" w:hAnsi="Times New Roman" w:cs="Times New Roman"/>
                <w:sz w:val="20"/>
              </w:rPr>
              <w:t>click</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Login</w:t>
            </w:r>
          </w:p>
        </w:tc>
      </w:tr>
      <w:tr w14:paraId="73CE04B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802" w:type="dxa"/>
            <w:tcBorders>
              <w:top w:val="single" w:color="BEBEBE" w:sz="4" w:space="0"/>
              <w:left w:val="single" w:color="BEBEBE" w:sz="4" w:space="0"/>
              <w:bottom w:val="single" w:color="BEBEBE" w:sz="4" w:space="0"/>
              <w:right w:val="single" w:color="BEBEBE" w:sz="4" w:space="0"/>
            </w:tcBorders>
          </w:tcPr>
          <w:p w14:paraId="221FAC73">
            <w:pPr>
              <w:pStyle w:val="10"/>
              <w:rPr>
                <w:rFonts w:hint="default" w:ascii="Times New Roman" w:hAnsi="Times New Roman" w:cs="Times New Roman"/>
                <w:b/>
                <w:sz w:val="20"/>
              </w:rPr>
            </w:pPr>
            <w:r>
              <w:rPr>
                <w:rFonts w:hint="default" w:ascii="Times New Roman" w:hAnsi="Times New Roman" w:cs="Times New Roman"/>
                <w:b/>
                <w:sz w:val="20"/>
              </w:rPr>
              <w:t>Expected</w:t>
            </w:r>
            <w:r>
              <w:rPr>
                <w:rFonts w:hint="default" w:ascii="Times New Roman" w:hAnsi="Times New Roman" w:cs="Times New Roman"/>
                <w:b/>
                <w:spacing w:val="-11"/>
                <w:sz w:val="20"/>
              </w:rPr>
              <w:t xml:space="preserve"> </w:t>
            </w:r>
            <w:r>
              <w:rPr>
                <w:rFonts w:hint="default" w:ascii="Times New Roman" w:hAnsi="Times New Roman" w:cs="Times New Roman"/>
                <w:b/>
                <w:spacing w:val="-2"/>
                <w:sz w:val="20"/>
              </w:rPr>
              <w:t>result</w:t>
            </w:r>
          </w:p>
        </w:tc>
        <w:tc>
          <w:tcPr>
            <w:tcW w:w="7108" w:type="dxa"/>
            <w:tcBorders>
              <w:top w:val="single" w:color="BEBEBE" w:sz="4" w:space="0"/>
              <w:left w:val="single" w:color="BEBEBE" w:sz="4" w:space="0"/>
              <w:bottom w:val="single" w:color="BEBEBE" w:sz="4" w:space="0"/>
              <w:right w:val="single" w:color="BEBEBE" w:sz="4" w:space="0"/>
            </w:tcBorders>
          </w:tcPr>
          <w:p w14:paraId="7794B2B4">
            <w:pPr>
              <w:pStyle w:val="10"/>
              <w:ind w:left="117"/>
              <w:rPr>
                <w:rFonts w:hint="default" w:ascii="Times New Roman" w:hAnsi="Times New Roman" w:cs="Times New Roman"/>
                <w:sz w:val="20"/>
              </w:rPr>
            </w:pPr>
            <w:r>
              <w:rPr>
                <w:rFonts w:hint="default" w:ascii="Times New Roman" w:hAnsi="Times New Roman" w:cs="Times New Roman"/>
                <w:sz w:val="20"/>
              </w:rPr>
              <w:t>User</w:t>
            </w:r>
            <w:r>
              <w:rPr>
                <w:rFonts w:hint="default" w:ascii="Times New Roman" w:hAnsi="Times New Roman" w:cs="Times New Roman"/>
                <w:spacing w:val="-4"/>
                <w:sz w:val="20"/>
              </w:rPr>
              <w:t xml:space="preserve"> </w:t>
            </w:r>
            <w:r>
              <w:rPr>
                <w:rFonts w:hint="default" w:ascii="Times New Roman" w:hAnsi="Times New Roman" w:cs="Times New Roman"/>
                <w:sz w:val="20"/>
              </w:rPr>
              <w:t>logs</w:t>
            </w:r>
            <w:r>
              <w:rPr>
                <w:rFonts w:hint="default" w:ascii="Times New Roman" w:hAnsi="Times New Roman" w:cs="Times New Roman"/>
                <w:spacing w:val="-6"/>
                <w:sz w:val="20"/>
              </w:rPr>
              <w:t xml:space="preserve"> </w:t>
            </w:r>
            <w:r>
              <w:rPr>
                <w:rFonts w:hint="default" w:ascii="Times New Roman" w:hAnsi="Times New Roman" w:cs="Times New Roman"/>
                <w:sz w:val="20"/>
              </w:rPr>
              <w:t>in</w:t>
            </w:r>
            <w:r>
              <w:rPr>
                <w:rFonts w:hint="default" w:ascii="Times New Roman" w:hAnsi="Times New Roman" w:cs="Times New Roman"/>
                <w:spacing w:val="-3"/>
                <w:sz w:val="20"/>
              </w:rPr>
              <w:t xml:space="preserve"> </w:t>
            </w:r>
            <w:r>
              <w:rPr>
                <w:rFonts w:hint="default" w:ascii="Times New Roman" w:hAnsi="Times New Roman" w:cs="Times New Roman"/>
                <w:sz w:val="20"/>
              </w:rPr>
              <w:t>and</w:t>
            </w:r>
            <w:r>
              <w:rPr>
                <w:rFonts w:hint="default" w:ascii="Times New Roman" w:hAnsi="Times New Roman" w:cs="Times New Roman"/>
                <w:spacing w:val="-4"/>
                <w:sz w:val="20"/>
              </w:rPr>
              <w:t xml:space="preserve"> </w:t>
            </w:r>
            <w:r>
              <w:rPr>
                <w:rFonts w:hint="default" w:ascii="Times New Roman" w:hAnsi="Times New Roman" w:cs="Times New Roman"/>
                <w:sz w:val="20"/>
              </w:rPr>
              <w:t>lands</w:t>
            </w:r>
            <w:r>
              <w:rPr>
                <w:rFonts w:hint="default" w:ascii="Times New Roman" w:hAnsi="Times New Roman" w:cs="Times New Roman"/>
                <w:spacing w:val="-6"/>
                <w:sz w:val="20"/>
              </w:rPr>
              <w:t xml:space="preserve"> </w:t>
            </w:r>
            <w:r>
              <w:rPr>
                <w:rFonts w:hint="default" w:ascii="Times New Roman" w:hAnsi="Times New Roman" w:cs="Times New Roman"/>
                <w:sz w:val="20"/>
              </w:rPr>
              <w:t>on</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dashboard</w:t>
            </w:r>
          </w:p>
        </w:tc>
      </w:tr>
      <w:tr w14:paraId="04F5F08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2802" w:type="dxa"/>
            <w:tcBorders>
              <w:top w:val="single" w:color="BEBEBE" w:sz="4" w:space="0"/>
              <w:left w:val="single" w:color="BEBEBE" w:sz="4" w:space="0"/>
              <w:bottom w:val="single" w:color="BEBEBE" w:sz="4" w:space="0"/>
              <w:right w:val="single" w:color="BEBEBE" w:sz="4" w:space="0"/>
            </w:tcBorders>
            <w:shd w:val="clear" w:color="auto" w:fill="F1F6FB"/>
          </w:tcPr>
          <w:p w14:paraId="6C41BD17">
            <w:pPr>
              <w:pStyle w:val="10"/>
              <w:rPr>
                <w:rFonts w:hint="default" w:ascii="Times New Roman" w:hAnsi="Times New Roman" w:cs="Times New Roman"/>
                <w:b/>
                <w:sz w:val="20"/>
              </w:rPr>
            </w:pPr>
            <w:r>
              <w:rPr>
                <w:rFonts w:hint="default" w:ascii="Times New Roman" w:hAnsi="Times New Roman" w:cs="Times New Roman"/>
                <w:b/>
                <w:sz w:val="20"/>
              </w:rPr>
              <w:t>Actual</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3"/>
                <w:sz w:val="20"/>
              </w:rPr>
              <w:t xml:space="preserve"> </w:t>
            </w:r>
            <w:r>
              <w:rPr>
                <w:rFonts w:hint="default" w:ascii="Times New Roman" w:hAnsi="Times New Roman" w:cs="Times New Roman"/>
                <w:b/>
                <w:spacing w:val="-2"/>
                <w:sz w:val="20"/>
              </w:rPr>
              <w:t>Status</w:t>
            </w:r>
          </w:p>
        </w:tc>
        <w:tc>
          <w:tcPr>
            <w:tcW w:w="7108" w:type="dxa"/>
            <w:tcBorders>
              <w:top w:val="single" w:color="BEBEBE" w:sz="4" w:space="0"/>
              <w:left w:val="single" w:color="BEBEBE" w:sz="4" w:space="0"/>
              <w:bottom w:val="single" w:color="BEBEBE" w:sz="4" w:space="0"/>
              <w:right w:val="single" w:color="BEBEBE" w:sz="4" w:space="0"/>
            </w:tcBorders>
            <w:shd w:val="clear" w:color="auto" w:fill="F1F6FB"/>
          </w:tcPr>
          <w:p w14:paraId="660992B5">
            <w:pPr>
              <w:pStyle w:val="10"/>
              <w:ind w:left="117"/>
              <w:rPr>
                <w:rFonts w:hint="default" w:ascii="Times New Roman" w:hAnsi="Times New Roman" w:cs="Times New Roman"/>
                <w:sz w:val="20"/>
              </w:rPr>
            </w:pPr>
            <w:r>
              <w:rPr>
                <w:rFonts w:hint="default" w:ascii="Times New Roman" w:hAnsi="Times New Roman" w:cs="Times New Roman"/>
                <w:sz w:val="20"/>
              </w:rPr>
              <w:t>Recorded</w:t>
            </w:r>
            <w:r>
              <w:rPr>
                <w:rFonts w:hint="default" w:ascii="Times New Roman" w:hAnsi="Times New Roman" w:cs="Times New Roman"/>
                <w:spacing w:val="-10"/>
                <w:sz w:val="20"/>
              </w:rPr>
              <w:t xml:space="preserve"> </w:t>
            </w:r>
            <w:r>
              <w:rPr>
                <w:rFonts w:hint="default" w:ascii="Times New Roman" w:hAnsi="Times New Roman" w:cs="Times New Roman"/>
                <w:sz w:val="20"/>
              </w:rPr>
              <w:t>during</w:t>
            </w:r>
            <w:r>
              <w:rPr>
                <w:rFonts w:hint="default" w:ascii="Times New Roman" w:hAnsi="Times New Roman" w:cs="Times New Roman"/>
                <w:spacing w:val="-10"/>
                <w:sz w:val="20"/>
              </w:rPr>
              <w:t xml:space="preserve"> </w:t>
            </w:r>
            <w:r>
              <w:rPr>
                <w:rFonts w:hint="default" w:ascii="Times New Roman" w:hAnsi="Times New Roman" w:cs="Times New Roman"/>
                <w:sz w:val="20"/>
              </w:rPr>
              <w:t>execution</w:t>
            </w:r>
            <w:r>
              <w:rPr>
                <w:rFonts w:hint="default" w:ascii="Times New Roman" w:hAnsi="Times New Roman" w:cs="Times New Roman"/>
                <w:spacing w:val="-10"/>
                <w:sz w:val="20"/>
              </w:rPr>
              <w:t xml:space="preserve"> </w:t>
            </w:r>
            <w:r>
              <w:rPr>
                <w:rFonts w:hint="default" w:ascii="Times New Roman" w:hAnsi="Times New Roman" w:cs="Times New Roman"/>
                <w:spacing w:val="-2"/>
                <w:sz w:val="20"/>
              </w:rPr>
              <w:t>(Pass/Fail)</w:t>
            </w:r>
          </w:p>
        </w:tc>
      </w:tr>
    </w:tbl>
    <w:p w14:paraId="61C6FEBC">
      <w:pPr>
        <w:pStyle w:val="7"/>
        <w:spacing w:before="92"/>
        <w:rPr>
          <w:rFonts w:hint="default" w:ascii="Times New Roman" w:hAnsi="Times New Roman" w:cs="Times New Roman"/>
          <w:b/>
          <w:i/>
          <w:sz w:val="19"/>
        </w:rPr>
      </w:pPr>
    </w:p>
    <w:p w14:paraId="30414E6E">
      <w:pPr>
        <w:pStyle w:val="9"/>
        <w:numPr>
          <w:ilvl w:val="1"/>
          <w:numId w:val="20"/>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Higher</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Techniques</w:t>
      </w:r>
      <w:r>
        <w:rPr>
          <w:rFonts w:hint="default" w:ascii="Times New Roman" w:hAnsi="Times New Roman" w:cs="Times New Roman"/>
          <w:spacing w:val="-5"/>
          <w:sz w:val="21"/>
        </w:rPr>
        <w:t xml:space="preserve"> </w:t>
      </w:r>
      <w:r>
        <w:rPr>
          <w:rFonts w:hint="default" w:ascii="Times New Roman" w:hAnsi="Times New Roman" w:cs="Times New Roman"/>
          <w:sz w:val="21"/>
        </w:rPr>
        <w:t>target</w:t>
      </w:r>
      <w:r>
        <w:rPr>
          <w:rFonts w:hint="default" w:ascii="Times New Roman" w:hAnsi="Times New Roman" w:cs="Times New Roman"/>
          <w:spacing w:val="-7"/>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places</w:t>
      </w:r>
      <w:r>
        <w:rPr>
          <w:rFonts w:hint="default" w:ascii="Times New Roman" w:hAnsi="Times New Roman" w:cs="Times New Roman"/>
          <w:spacing w:val="-5"/>
          <w:sz w:val="21"/>
        </w:rPr>
        <w:t xml:space="preserve"> </w:t>
      </w:r>
      <w:r>
        <w:rPr>
          <w:rFonts w:hint="default" w:ascii="Times New Roman" w:hAnsi="Times New Roman" w:cs="Times New Roman"/>
          <w:sz w:val="21"/>
        </w:rPr>
        <w:t>where</w:t>
      </w:r>
      <w:r>
        <w:rPr>
          <w:rFonts w:hint="default" w:ascii="Times New Roman" w:hAnsi="Times New Roman" w:cs="Times New Roman"/>
          <w:spacing w:val="-8"/>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hide.</w:t>
      </w:r>
    </w:p>
    <w:p w14:paraId="5D3A4ADF">
      <w:pPr>
        <w:pStyle w:val="9"/>
        <w:numPr>
          <w:ilvl w:val="1"/>
          <w:numId w:val="20"/>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Coverage</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traceability:</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Every</w:t>
      </w:r>
      <w:r>
        <w:rPr>
          <w:rFonts w:hint="default" w:ascii="Times New Roman" w:hAnsi="Times New Roman" w:cs="Times New Roman"/>
          <w:spacing w:val="-6"/>
          <w:sz w:val="21"/>
        </w:rPr>
        <w:t xml:space="preserve"> </w:t>
      </w:r>
      <w:r>
        <w:rPr>
          <w:rFonts w:hint="default" w:ascii="Times New Roman" w:hAnsi="Times New Roman" w:cs="Times New Roman"/>
          <w:sz w:val="21"/>
        </w:rPr>
        <w:t>requirement</w:t>
      </w:r>
      <w:r>
        <w:rPr>
          <w:rFonts w:hint="default" w:ascii="Times New Roman" w:hAnsi="Times New Roman" w:cs="Times New Roman"/>
          <w:spacing w:val="-6"/>
          <w:sz w:val="21"/>
        </w:rPr>
        <w:t xml:space="preserve"> </w:t>
      </w:r>
      <w:r>
        <w:rPr>
          <w:rFonts w:hint="default" w:ascii="Times New Roman" w:hAnsi="Times New Roman" w:cs="Times New Roman"/>
          <w:sz w:val="21"/>
        </w:rPr>
        <w:t>has</w:t>
      </w:r>
      <w:r>
        <w:rPr>
          <w:rFonts w:hint="default" w:ascii="Times New Roman" w:hAnsi="Times New Roman" w:cs="Times New Roman"/>
          <w:spacing w:val="-6"/>
          <w:sz w:val="21"/>
        </w:rPr>
        <w:t xml:space="preserve"> </w:t>
      </w:r>
      <w:r>
        <w:rPr>
          <w:rFonts w:hint="default" w:ascii="Times New Roman" w:hAnsi="Times New Roman" w:cs="Times New Roman"/>
          <w:sz w:val="21"/>
        </w:rPr>
        <w:t>at</w:t>
      </w:r>
      <w:r>
        <w:rPr>
          <w:rFonts w:hint="default" w:ascii="Times New Roman" w:hAnsi="Times New Roman" w:cs="Times New Roman"/>
          <w:spacing w:val="-5"/>
          <w:sz w:val="21"/>
        </w:rPr>
        <w:t xml:space="preserve"> </w:t>
      </w:r>
      <w:r>
        <w:rPr>
          <w:rFonts w:hint="default" w:ascii="Times New Roman" w:hAnsi="Times New Roman" w:cs="Times New Roman"/>
          <w:sz w:val="21"/>
        </w:rPr>
        <w:t>least</w:t>
      </w:r>
      <w:r>
        <w:rPr>
          <w:rFonts w:hint="default" w:ascii="Times New Roman" w:hAnsi="Times New Roman" w:cs="Times New Roman"/>
          <w:spacing w:val="-5"/>
          <w:sz w:val="21"/>
        </w:rPr>
        <w:t xml:space="preserve"> </w:t>
      </w:r>
      <w:r>
        <w:rPr>
          <w:rFonts w:hint="default" w:ascii="Times New Roman" w:hAnsi="Times New Roman" w:cs="Times New Roman"/>
          <w:sz w:val="21"/>
        </w:rPr>
        <w:t>one</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case.</w:t>
      </w:r>
    </w:p>
    <w:p w14:paraId="0A86EAD3">
      <w:pPr>
        <w:pStyle w:val="9"/>
        <w:numPr>
          <w:ilvl w:val="1"/>
          <w:numId w:val="2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Reusability:</w:t>
      </w:r>
      <w:r>
        <w:rPr>
          <w:rFonts w:hint="default" w:ascii="Times New Roman" w:hAnsi="Times New Roman" w:cs="Times New Roman"/>
          <w:b/>
          <w:color w:val="1F3863"/>
          <w:spacing w:val="-10"/>
          <w:sz w:val="21"/>
        </w:rPr>
        <w:t xml:space="preserve"> </w:t>
      </w:r>
      <w:r>
        <w:rPr>
          <w:rFonts w:hint="default" w:ascii="Times New Roman" w:hAnsi="Times New Roman" w:cs="Times New Roman"/>
          <w:sz w:val="21"/>
        </w:rPr>
        <w:t>Documented</w:t>
      </w:r>
      <w:r>
        <w:rPr>
          <w:rFonts w:hint="default" w:ascii="Times New Roman" w:hAnsi="Times New Roman" w:cs="Times New Roman"/>
          <w:spacing w:val="-7"/>
          <w:sz w:val="21"/>
        </w:rPr>
        <w:t xml:space="preserve"> </w:t>
      </w:r>
      <w:r>
        <w:rPr>
          <w:rFonts w:hint="default" w:ascii="Times New Roman" w:hAnsi="Times New Roman" w:cs="Times New Roman"/>
          <w:sz w:val="21"/>
        </w:rPr>
        <w:t>tests</w:t>
      </w:r>
      <w:r>
        <w:rPr>
          <w:rFonts w:hint="default" w:ascii="Times New Roman" w:hAnsi="Times New Roman" w:cs="Times New Roman"/>
          <w:spacing w:val="-7"/>
          <w:sz w:val="21"/>
        </w:rPr>
        <w:t xml:space="preserve"> </w:t>
      </w:r>
      <w:r>
        <w:rPr>
          <w:rFonts w:hint="default" w:ascii="Times New Roman" w:hAnsi="Times New Roman" w:cs="Times New Roman"/>
          <w:sz w:val="21"/>
        </w:rPr>
        <w:t>can</w:t>
      </w:r>
      <w:r>
        <w:rPr>
          <w:rFonts w:hint="default" w:ascii="Times New Roman" w:hAnsi="Times New Roman" w:cs="Times New Roman"/>
          <w:spacing w:val="-6"/>
          <w:sz w:val="21"/>
        </w:rPr>
        <w:t xml:space="preserve"> </w:t>
      </w:r>
      <w:r>
        <w:rPr>
          <w:rFonts w:hint="default" w:ascii="Times New Roman" w:hAnsi="Times New Roman" w:cs="Times New Roman"/>
          <w:sz w:val="21"/>
        </w:rPr>
        <w:t>be</w:t>
      </w:r>
      <w:r>
        <w:rPr>
          <w:rFonts w:hint="default" w:ascii="Times New Roman" w:hAnsi="Times New Roman" w:cs="Times New Roman"/>
          <w:spacing w:val="-6"/>
          <w:sz w:val="21"/>
        </w:rPr>
        <w:t xml:space="preserve"> </w:t>
      </w:r>
      <w:r>
        <w:rPr>
          <w:rFonts w:hint="default" w:ascii="Times New Roman" w:hAnsi="Times New Roman" w:cs="Times New Roman"/>
          <w:sz w:val="21"/>
        </w:rPr>
        <w:t>reused</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regression</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training.</w:t>
      </w:r>
    </w:p>
    <w:p w14:paraId="11FF609A">
      <w:pPr>
        <w:pStyle w:val="9"/>
        <w:numPr>
          <w:ilvl w:val="1"/>
          <w:numId w:val="20"/>
        </w:numPr>
        <w:tabs>
          <w:tab w:val="left" w:pos="612"/>
        </w:tabs>
        <w:spacing w:before="94" w:after="0" w:line="268" w:lineRule="auto"/>
        <w:ind w:left="612" w:right="973" w:hanging="281"/>
        <w:jc w:val="left"/>
        <w:rPr>
          <w:rFonts w:hint="default" w:ascii="Times New Roman" w:hAnsi="Times New Roman" w:cs="Times New Roman"/>
          <w:sz w:val="21"/>
        </w:rPr>
      </w:pPr>
      <w:r>
        <w:rPr>
          <w:rFonts w:hint="default" w:ascii="Times New Roman" w:hAnsi="Times New Roman" w:cs="Times New Roman"/>
          <w:b/>
          <w:color w:val="1F3863"/>
          <w:sz w:val="21"/>
        </w:rPr>
        <w:t>Objectivity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 xml:space="preserve">efficiency: </w:t>
      </w:r>
      <w:r>
        <w:rPr>
          <w:rFonts w:hint="default" w:ascii="Times New Roman" w:hAnsi="Times New Roman" w:cs="Times New Roman"/>
          <w:sz w:val="21"/>
        </w:rPr>
        <w:t>Results</w:t>
      </w:r>
      <w:r>
        <w:rPr>
          <w:rFonts w:hint="default" w:ascii="Times New Roman" w:hAnsi="Times New Roman" w:cs="Times New Roman"/>
          <w:spacing w:val="-2"/>
          <w:sz w:val="21"/>
        </w:rPr>
        <w:t xml:space="preserve"> </w:t>
      </w:r>
      <w:r>
        <w:rPr>
          <w:rFonts w:hint="default" w:ascii="Times New Roman" w:hAnsi="Times New Roman" w:cs="Times New Roman"/>
          <w:sz w:val="21"/>
        </w:rPr>
        <w:t>do</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2"/>
          <w:sz w:val="21"/>
        </w:rPr>
        <w:t xml:space="preserve"> </w:t>
      </w:r>
      <w:r>
        <w:rPr>
          <w:rFonts w:hint="default" w:ascii="Times New Roman" w:hAnsi="Times New Roman" w:cs="Times New Roman"/>
          <w:sz w:val="21"/>
        </w:rPr>
        <w:t>depend</w:t>
      </w:r>
      <w:r>
        <w:rPr>
          <w:rFonts w:hint="default" w:ascii="Times New Roman" w:hAnsi="Times New Roman" w:cs="Times New Roman"/>
          <w:spacing w:val="-2"/>
          <w:sz w:val="21"/>
        </w:rPr>
        <w:t xml:space="preserve"> </w:t>
      </w:r>
      <w:r>
        <w:rPr>
          <w:rFonts w:hint="default" w:ascii="Times New Roman" w:hAnsi="Times New Roman" w:cs="Times New Roman"/>
          <w:sz w:val="21"/>
        </w:rPr>
        <w:t>on</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individual</w:t>
      </w:r>
      <w:r>
        <w:rPr>
          <w:rFonts w:hint="default" w:ascii="Times New Roman" w:hAnsi="Times New Roman" w:cs="Times New Roman"/>
          <w:spacing w:val="-2"/>
          <w:sz w:val="21"/>
        </w:rPr>
        <w:t xml:space="preserve"> </w:t>
      </w:r>
      <w:r>
        <w:rPr>
          <w:rFonts w:hint="default" w:ascii="Times New Roman" w:hAnsi="Times New Roman" w:cs="Times New Roman"/>
          <w:sz w:val="21"/>
        </w:rPr>
        <w:t>tester</w:t>
      </w:r>
      <w:r>
        <w:rPr>
          <w:rFonts w:hint="default" w:ascii="Times New Roman" w:hAnsi="Times New Roman" w:cs="Times New Roman"/>
          <w:spacing w:val="-1"/>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effort</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2"/>
          <w:sz w:val="21"/>
        </w:rPr>
        <w:t xml:space="preserve"> </w:t>
      </w:r>
      <w:r>
        <w:rPr>
          <w:rFonts w:hint="default" w:ascii="Times New Roman" w:hAnsi="Times New Roman" w:cs="Times New Roman"/>
          <w:sz w:val="21"/>
        </w:rPr>
        <w:t>wasted</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on </w:t>
      </w:r>
      <w:r>
        <w:rPr>
          <w:rFonts w:hint="default" w:ascii="Times New Roman" w:hAnsi="Times New Roman" w:cs="Times New Roman"/>
          <w:spacing w:val="-2"/>
          <w:sz w:val="21"/>
        </w:rPr>
        <w:t>duplicates.</w:t>
      </w:r>
    </w:p>
    <w:p w14:paraId="46028B5F">
      <w:pPr>
        <w:pStyle w:val="9"/>
        <w:numPr>
          <w:ilvl w:val="1"/>
          <w:numId w:val="20"/>
        </w:numPr>
        <w:tabs>
          <w:tab w:val="left" w:pos="611"/>
        </w:tabs>
        <w:spacing w:before="6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estimation: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Number</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effort</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tests</w:t>
      </w:r>
      <w:r>
        <w:rPr>
          <w:rFonts w:hint="default" w:ascii="Times New Roman" w:hAnsi="Times New Roman" w:cs="Times New Roman"/>
          <w:spacing w:val="-4"/>
          <w:sz w:val="21"/>
        </w:rPr>
        <w:t xml:space="preserve"> </w:t>
      </w:r>
      <w:r>
        <w:rPr>
          <w:rFonts w:hint="default" w:ascii="Times New Roman" w:hAnsi="Times New Roman" w:cs="Times New Roman"/>
          <w:sz w:val="21"/>
        </w:rPr>
        <w:t>can</w:t>
      </w:r>
      <w:r>
        <w:rPr>
          <w:rFonts w:hint="default" w:ascii="Times New Roman" w:hAnsi="Times New Roman" w:cs="Times New Roman"/>
          <w:spacing w:val="-4"/>
          <w:sz w:val="21"/>
        </w:rPr>
        <w:t xml:space="preserve"> </w:t>
      </w:r>
      <w:r>
        <w:rPr>
          <w:rFonts w:hint="default" w:ascii="Times New Roman" w:hAnsi="Times New Roman" w:cs="Times New Roman"/>
          <w:sz w:val="21"/>
        </w:rPr>
        <w:t>be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planned.</w:t>
      </w:r>
    </w:p>
    <w:p w14:paraId="4514B4EA">
      <w:pPr>
        <w:pStyle w:val="7"/>
        <w:spacing w:before="25"/>
        <w:rPr>
          <w:rFonts w:hint="default" w:ascii="Times New Roman" w:hAnsi="Times New Roman" w:cs="Times New Roman"/>
          <w:sz w:val="17"/>
        </w:rPr>
      </w:pPr>
    </w:p>
    <w:p w14:paraId="2B6793E3">
      <w:pPr>
        <w:pStyle w:val="9"/>
        <w:numPr>
          <w:ilvl w:val="0"/>
          <w:numId w:val="20"/>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3776"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323" name="Graphic 32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23" o:spid="_x0000_s1026" o:spt="100" style="position:absolute;left:0pt;margin-left:48.55pt;margin-top:15.5pt;height:0.75pt;width:498.35pt;mso-position-horizontal-relative:page;mso-wrap-distance-bottom:0pt;mso-wrap-distance-top:0pt;z-index:-251592704;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qpVy2AAAAAkBAAAPAAAAAAAAAAEAIAAAACIAAABkcnMvZG93bnJldi54bWxQSwECFAAU&#10;AAAACACHTuJA84SXvyoCAADgBAAADgAAAAAAAAABACAAAAAn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24800" behindDoc="1" locked="0" layoutInCell="1" allowOverlap="1">
                <wp:simplePos x="0" y="0"/>
                <wp:positionH relativeFrom="page">
                  <wp:posOffset>635000</wp:posOffset>
                </wp:positionH>
                <wp:positionV relativeFrom="paragraph">
                  <wp:posOffset>256540</wp:posOffset>
                </wp:positionV>
                <wp:extent cx="6313805" cy="487680"/>
                <wp:effectExtent l="0" t="0" r="10795" b="0"/>
                <wp:wrapTopAndBottom/>
                <wp:docPr id="324" name="Group 324"/>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325" name="Graphic 325"/>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FFF4DD"/>
                          </a:solidFill>
                        </wps:spPr>
                        <wps:bodyPr wrap="square" lIns="0" tIns="0" rIns="0" bIns="0" rtlCol="0">
                          <a:noAutofit/>
                        </wps:bodyPr>
                      </wps:wsp>
                      <wps:wsp>
                        <wps:cNvPr id="326" name="Graphic 326"/>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327" name="Graphic 327"/>
                        <wps:cNvSpPr/>
                        <wps:spPr>
                          <a:xfrm>
                            <a:off x="19811" y="429768"/>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328" name="Graphic 328"/>
                        <wps:cNvSpPr/>
                        <wps:spPr>
                          <a:xfrm>
                            <a:off x="0" y="57925"/>
                            <a:ext cx="6313805" cy="429895"/>
                          </a:xfrm>
                          <a:custGeom>
                            <a:avLst/>
                            <a:gdLst/>
                            <a:ahLst/>
                            <a:cxnLst/>
                            <a:rect l="l" t="t" r="r" b="b"/>
                            <a:pathLst>
                              <a:path w="6313805" h="429895">
                                <a:moveTo>
                                  <a:pt x="38100" y="0"/>
                                </a:moveTo>
                                <a:lnTo>
                                  <a:pt x="0" y="0"/>
                                </a:lnTo>
                                <a:lnTo>
                                  <a:pt x="0" y="423659"/>
                                </a:lnTo>
                                <a:lnTo>
                                  <a:pt x="38100" y="423659"/>
                                </a:lnTo>
                                <a:lnTo>
                                  <a:pt x="38100" y="0"/>
                                </a:lnTo>
                                <a:close/>
                              </a:path>
                              <a:path w="6313805" h="429895">
                                <a:moveTo>
                                  <a:pt x="6313678" y="423672"/>
                                </a:moveTo>
                                <a:lnTo>
                                  <a:pt x="6307582" y="423672"/>
                                </a:lnTo>
                                <a:lnTo>
                                  <a:pt x="0" y="423672"/>
                                </a:lnTo>
                                <a:lnTo>
                                  <a:pt x="0" y="429755"/>
                                </a:lnTo>
                                <a:lnTo>
                                  <a:pt x="6307582" y="429755"/>
                                </a:lnTo>
                                <a:lnTo>
                                  <a:pt x="6313678" y="429755"/>
                                </a:lnTo>
                                <a:lnTo>
                                  <a:pt x="6313678" y="423672"/>
                                </a:lnTo>
                                <a:close/>
                              </a:path>
                              <a:path w="6313805" h="429895">
                                <a:moveTo>
                                  <a:pt x="6313678" y="0"/>
                                </a:moveTo>
                                <a:lnTo>
                                  <a:pt x="6307582" y="0"/>
                                </a:lnTo>
                                <a:lnTo>
                                  <a:pt x="6307582" y="423659"/>
                                </a:lnTo>
                                <a:lnTo>
                                  <a:pt x="6313678" y="423659"/>
                                </a:lnTo>
                                <a:lnTo>
                                  <a:pt x="6313678" y="0"/>
                                </a:lnTo>
                                <a:close/>
                              </a:path>
                            </a:pathLst>
                          </a:custGeom>
                          <a:solidFill>
                            <a:srgbClr val="DFA425"/>
                          </a:solidFill>
                        </wps:spPr>
                        <wps:bodyPr wrap="square" lIns="0" tIns="0" rIns="0" bIns="0" rtlCol="0">
                          <a:noAutofit/>
                        </wps:bodyPr>
                      </wps:wsp>
                      <wps:wsp>
                        <wps:cNvPr id="329" name="Textbox 329"/>
                        <wps:cNvSpPr txBox="1"/>
                        <wps:spPr>
                          <a:xfrm>
                            <a:off x="38100" y="6096"/>
                            <a:ext cx="6269990" cy="475615"/>
                          </a:xfrm>
                          <a:prstGeom prst="rect">
                            <a:avLst/>
                          </a:prstGeom>
                        </wps:spPr>
                        <wps:txbx>
                          <w:txbxContent>
                            <w:p w14:paraId="5DCBD4FB">
                              <w:pPr>
                                <w:spacing w:before="78" w:line="276" w:lineRule="auto"/>
                                <w:ind w:left="88" w:right="147" w:firstLine="0"/>
                                <w:jc w:val="left"/>
                                <w:rPr>
                                  <w:sz w:val="21"/>
                                </w:rPr>
                              </w:pPr>
                              <w:r>
                                <w:rPr>
                                  <w:b/>
                                  <w:color w:val="895A00"/>
                                  <w:sz w:val="20"/>
                                </w:rPr>
                                <w:t>Example:</w:t>
                              </w:r>
                              <w:r>
                                <w:rPr>
                                  <w:b/>
                                  <w:color w:val="895A00"/>
                                  <w:spacing w:val="40"/>
                                  <w:sz w:val="20"/>
                                </w:rPr>
                                <w:t xml:space="preserve"> </w:t>
                              </w:r>
                              <w:r>
                                <w:rPr>
                                  <w:sz w:val="21"/>
                                </w:rPr>
                                <w:t>Random</w:t>
                              </w:r>
                              <w:r>
                                <w:rPr>
                                  <w:spacing w:val="-3"/>
                                  <w:sz w:val="21"/>
                                </w:rPr>
                                <w:t xml:space="preserve"> </w:t>
                              </w:r>
                              <w:r>
                                <w:rPr>
                                  <w:sz w:val="21"/>
                                </w:rPr>
                                <w:t>clicking</w:t>
                              </w:r>
                              <w:r>
                                <w:rPr>
                                  <w:spacing w:val="-4"/>
                                  <w:sz w:val="21"/>
                                </w:rPr>
                                <w:t xml:space="preserve"> </w:t>
                              </w:r>
                              <w:r>
                                <w:rPr>
                                  <w:sz w:val="21"/>
                                </w:rPr>
                                <w:t>on</w:t>
                              </w:r>
                              <w:r>
                                <w:rPr>
                                  <w:spacing w:val="-3"/>
                                  <w:sz w:val="21"/>
                                </w:rPr>
                                <w:t xml:space="preserve"> </w:t>
                              </w:r>
                              <w:r>
                                <w:rPr>
                                  <w:sz w:val="21"/>
                                </w:rPr>
                                <w:t>a</w:t>
                              </w:r>
                              <w:r>
                                <w:rPr>
                                  <w:spacing w:val="-2"/>
                                  <w:sz w:val="21"/>
                                </w:rPr>
                                <w:t xml:space="preserve"> </w:t>
                              </w:r>
                              <w:r>
                                <w:rPr>
                                  <w:sz w:val="21"/>
                                </w:rPr>
                                <w:t>registration</w:t>
                              </w:r>
                              <w:r>
                                <w:rPr>
                                  <w:spacing w:val="-2"/>
                                  <w:sz w:val="21"/>
                                </w:rPr>
                                <w:t xml:space="preserve"> </w:t>
                              </w:r>
                              <w:r>
                                <w:rPr>
                                  <w:sz w:val="21"/>
                                </w:rPr>
                                <w:t>form</w:t>
                              </w:r>
                              <w:r>
                                <w:rPr>
                                  <w:spacing w:val="-3"/>
                                  <w:sz w:val="21"/>
                                </w:rPr>
                                <w:t xml:space="preserve"> </w:t>
                              </w:r>
                              <w:r>
                                <w:rPr>
                                  <w:sz w:val="21"/>
                                </w:rPr>
                                <w:t>may</w:t>
                              </w:r>
                              <w:r>
                                <w:rPr>
                                  <w:spacing w:val="-4"/>
                                  <w:sz w:val="21"/>
                                </w:rPr>
                                <w:t xml:space="preserve"> </w:t>
                              </w:r>
                              <w:r>
                                <w:rPr>
                                  <w:sz w:val="21"/>
                                </w:rPr>
                                <w:t>verify</w:t>
                              </w:r>
                              <w:r>
                                <w:rPr>
                                  <w:spacing w:val="-2"/>
                                  <w:sz w:val="21"/>
                                </w:rPr>
                                <w:t xml:space="preserve"> </w:t>
                              </w:r>
                              <w:r>
                                <w:rPr>
                                  <w:sz w:val="21"/>
                                </w:rPr>
                                <w:t>only</w:t>
                              </w:r>
                              <w:r>
                                <w:rPr>
                                  <w:spacing w:val="-2"/>
                                  <w:sz w:val="21"/>
                                </w:rPr>
                                <w:t xml:space="preserve"> </w:t>
                              </w:r>
                              <w:r>
                                <w:rPr>
                                  <w:sz w:val="21"/>
                                </w:rPr>
                                <w:t>the</w:t>
                              </w:r>
                              <w:r>
                                <w:rPr>
                                  <w:spacing w:val="-2"/>
                                  <w:sz w:val="21"/>
                                </w:rPr>
                                <w:t xml:space="preserve"> </w:t>
                              </w:r>
                              <w:r>
                                <w:rPr>
                                  <w:sz w:val="21"/>
                                </w:rPr>
                                <w:t>happy</w:t>
                              </w:r>
                              <w:r>
                                <w:rPr>
                                  <w:spacing w:val="-2"/>
                                  <w:sz w:val="21"/>
                                </w:rPr>
                                <w:t xml:space="preserve"> </w:t>
                              </w:r>
                              <w:r>
                                <w:rPr>
                                  <w:sz w:val="21"/>
                                </w:rPr>
                                <w:t>path;</w:t>
                              </w:r>
                              <w:r>
                                <w:rPr>
                                  <w:spacing w:val="-4"/>
                                  <w:sz w:val="21"/>
                                </w:rPr>
                                <w:t xml:space="preserve"> </w:t>
                              </w:r>
                              <w:r>
                                <w:rPr>
                                  <w:sz w:val="21"/>
                                </w:rPr>
                                <w:t>a</w:t>
                              </w:r>
                              <w:r>
                                <w:rPr>
                                  <w:spacing w:val="-2"/>
                                  <w:sz w:val="21"/>
                                </w:rPr>
                                <w:t xml:space="preserve"> </w:t>
                              </w:r>
                              <w:r>
                                <w:rPr>
                                  <w:sz w:val="21"/>
                                </w:rPr>
                                <w:t>systematic</w:t>
                              </w:r>
                              <w:r>
                                <w:rPr>
                                  <w:spacing w:val="-3"/>
                                  <w:sz w:val="21"/>
                                </w:rPr>
                                <w:t xml:space="preserve"> </w:t>
                              </w:r>
                              <w:r>
                                <w:rPr>
                                  <w:sz w:val="21"/>
                                </w:rPr>
                                <w:t>design</w:t>
                              </w:r>
                              <w:r>
                                <w:rPr>
                                  <w:spacing w:val="-2"/>
                                  <w:sz w:val="21"/>
                                </w:rPr>
                                <w:t xml:space="preserve"> </w:t>
                              </w:r>
                              <w:r>
                                <w:rPr>
                                  <w:sz w:val="21"/>
                                </w:rPr>
                                <w:t>adds</w:t>
                              </w:r>
                              <w:r>
                                <w:rPr>
                                  <w:spacing w:val="-4"/>
                                  <w:sz w:val="21"/>
                                </w:rPr>
                                <w:t xml:space="preserve"> </w:t>
                              </w:r>
                              <w:r>
                                <w:rPr>
                                  <w:sz w:val="21"/>
                                </w:rPr>
                                <w:t>blank, over-length, special-character and duplicate-email tests that reveal validation defects.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4pt;width:497.15pt;mso-position-horizontal-relative:page;mso-wrap-distance-bottom:0pt;mso-wrap-distance-top:0pt;z-index:-251591680;mso-width-relative:page;mso-height-relative:page;" coordsize="6313805,487680" o:gfxdata="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L/dmSzaAAAACwEAAA8AAAAAAAAAAQAgAAAAIgAAAGRycy9kb3ducmV2LnhtbFBLAQIUABQA&#10;AAAIAIdO4kAuA7TfYQQAALwUAAAOAAAAAAAAAAEAIAAAACkBAABkcnMvZTJvRG9jLnhtbFBLBQYA&#10;AAAABgAGAFkBAAD8BwAAAAA=&#10;">
                <o:lock v:ext="edit" aspectratio="f"/>
                <v:shape id="Graphic 325" o:spid="_x0000_s1026" o:spt="100" style="position:absolute;left:38100;top:6096;height:475615;width:6269990;" fillcolor="#FFF4DD" filled="t" stroked="f" coordsize="6269990,475615" o:gfxdata="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kUIa/&#10;AAAA3AAAAA8AAAAAAAAAAQAgAAAAIgAAAGRycy9kb3ducmV2LnhtbFBLAQIUABQAAAAIAIdO4kAz&#10;LwWeOwAAADkAAAAQAAAAAAAAAAEAIAAAAA4BAABkcnMvc2hhcGV4bWwueG1sUEsFBgAAAAAGAAYA&#10;WwEAALgDAAAAAA==&#10;" path="m6269482,0l0,0,0,475487,6269482,475487,6269482,0xe">
                  <v:fill on="t" focussize="0,0"/>
                  <v:stroke on="f"/>
                  <v:imagedata o:title=""/>
                  <o:lock v:ext="edit" aspectratio="f"/>
                  <v:textbox inset="0mm,0mm,0mm,0mm"/>
                </v:shape>
                <v:shape id="Graphic 326" o:spid="_x0000_s1026" o:spt="100" style="position:absolute;left:0;top:0;height:58419;width:6313805;" fillcolor="#DFA425" filled="t" stroked="f" coordsize="6313805,58419" o:gfxdata="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dRDr4A&#10;AADcAAAADwAAAAAAAAABACAAAAAiAAAAZHJzL2Rvd25yZXYueG1sUEsBAhQAFAAAAAgAh07iQDMv&#10;BZ47AAAAOQAAABAAAAAAAAAAAQAgAAAADQEAAGRycy9zaGFwZXhtbC54bWxQSwUGAAAAAAYABgBb&#10;AQAAtwMAAAAA&#10;" path="m6313678,0l6307582,0,38100,0,0,0,0,6096,0,57912,38100,57912,38100,6096,6307582,6096,6307582,57912,6313678,57912,6313678,6096,6313678,0xe">
                  <v:fill on="t" focussize="0,0"/>
                  <v:stroke on="f"/>
                  <v:imagedata o:title=""/>
                  <o:lock v:ext="edit" aspectratio="f"/>
                  <v:textbox inset="0mm,0mm,0mm,0mm"/>
                </v:shape>
                <v:shape id="Graphic 327" o:spid="_x0000_s1026" o:spt="100" style="position:absolute;left:19811;top:429768;height:50800;width:6290945;" fillcolor="#FFF4DD" filled="t" stroked="f" coordsize="6290945,50800" o:gfxdata="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5xz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328" o:spid="_x0000_s1026" o:spt="100" style="position:absolute;left:0;top:57925;height:429895;width:6313805;" fillcolor="#DFA425" filled="t" stroked="f" coordsize="6313805,429895" o:gfxdata="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taPXugAAANwA&#10;AAAPAAAAAAAAAAEAIAAAACIAAABkcnMvZG93bnJldi54bWxQSwECFAAUAAAACACHTuJAMy8FnjsA&#10;AAA5AAAAEAAAAAAAAAABACAAAAAJAQAAZHJzL3NoYXBleG1sLnhtbFBLBQYAAAAABgAGAFsBAACz&#10;AwAAAAA=&#10;" path="m38100,0l0,0,0,423659,38100,423659,38100,0xem6313678,423672l6307582,423672,0,423672,0,429755,6307582,429755,6313678,429755,6313678,423672xem6313678,0l6307582,0,6307582,423659,6313678,423659,6313678,0xe">
                  <v:fill on="t" focussize="0,0"/>
                  <v:stroke on="f"/>
                  <v:imagedata o:title=""/>
                  <o:lock v:ext="edit" aspectratio="f"/>
                  <v:textbox inset="0mm,0mm,0mm,0mm"/>
                </v:shape>
                <v:shape id="Textbox 329" o:spid="_x0000_s1026" o:spt="202" type="#_x0000_t202" style="position:absolute;left:38100;top:6096;height:475615;width:6269990;" filled="f" stroked="f" coordsize="21600,21600" o:gfxdata="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Lz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CBD4FB">
                        <w:pPr>
                          <w:spacing w:before="78" w:line="276" w:lineRule="auto"/>
                          <w:ind w:left="88" w:right="147" w:firstLine="0"/>
                          <w:jc w:val="left"/>
                          <w:rPr>
                            <w:sz w:val="21"/>
                          </w:rPr>
                        </w:pPr>
                        <w:r>
                          <w:rPr>
                            <w:b/>
                            <w:color w:val="895A00"/>
                            <w:sz w:val="20"/>
                          </w:rPr>
                          <w:t>Example:</w:t>
                        </w:r>
                        <w:r>
                          <w:rPr>
                            <w:b/>
                            <w:color w:val="895A00"/>
                            <w:spacing w:val="40"/>
                            <w:sz w:val="20"/>
                          </w:rPr>
                          <w:t xml:space="preserve"> </w:t>
                        </w:r>
                        <w:r>
                          <w:rPr>
                            <w:sz w:val="21"/>
                          </w:rPr>
                          <w:t>Random</w:t>
                        </w:r>
                        <w:r>
                          <w:rPr>
                            <w:spacing w:val="-3"/>
                            <w:sz w:val="21"/>
                          </w:rPr>
                          <w:t xml:space="preserve"> </w:t>
                        </w:r>
                        <w:r>
                          <w:rPr>
                            <w:sz w:val="21"/>
                          </w:rPr>
                          <w:t>clicking</w:t>
                        </w:r>
                        <w:r>
                          <w:rPr>
                            <w:spacing w:val="-4"/>
                            <w:sz w:val="21"/>
                          </w:rPr>
                          <w:t xml:space="preserve"> </w:t>
                        </w:r>
                        <w:r>
                          <w:rPr>
                            <w:sz w:val="21"/>
                          </w:rPr>
                          <w:t>on</w:t>
                        </w:r>
                        <w:r>
                          <w:rPr>
                            <w:spacing w:val="-3"/>
                            <w:sz w:val="21"/>
                          </w:rPr>
                          <w:t xml:space="preserve"> </w:t>
                        </w:r>
                        <w:r>
                          <w:rPr>
                            <w:sz w:val="21"/>
                          </w:rPr>
                          <w:t>a</w:t>
                        </w:r>
                        <w:r>
                          <w:rPr>
                            <w:spacing w:val="-2"/>
                            <w:sz w:val="21"/>
                          </w:rPr>
                          <w:t xml:space="preserve"> </w:t>
                        </w:r>
                        <w:r>
                          <w:rPr>
                            <w:sz w:val="21"/>
                          </w:rPr>
                          <w:t>registration</w:t>
                        </w:r>
                        <w:r>
                          <w:rPr>
                            <w:spacing w:val="-2"/>
                            <w:sz w:val="21"/>
                          </w:rPr>
                          <w:t xml:space="preserve"> </w:t>
                        </w:r>
                        <w:r>
                          <w:rPr>
                            <w:sz w:val="21"/>
                          </w:rPr>
                          <w:t>form</w:t>
                        </w:r>
                        <w:r>
                          <w:rPr>
                            <w:spacing w:val="-3"/>
                            <w:sz w:val="21"/>
                          </w:rPr>
                          <w:t xml:space="preserve"> </w:t>
                        </w:r>
                        <w:r>
                          <w:rPr>
                            <w:sz w:val="21"/>
                          </w:rPr>
                          <w:t>may</w:t>
                        </w:r>
                        <w:r>
                          <w:rPr>
                            <w:spacing w:val="-4"/>
                            <w:sz w:val="21"/>
                          </w:rPr>
                          <w:t xml:space="preserve"> </w:t>
                        </w:r>
                        <w:r>
                          <w:rPr>
                            <w:sz w:val="21"/>
                          </w:rPr>
                          <w:t>verify</w:t>
                        </w:r>
                        <w:r>
                          <w:rPr>
                            <w:spacing w:val="-2"/>
                            <w:sz w:val="21"/>
                          </w:rPr>
                          <w:t xml:space="preserve"> </w:t>
                        </w:r>
                        <w:r>
                          <w:rPr>
                            <w:sz w:val="21"/>
                          </w:rPr>
                          <w:t>only</w:t>
                        </w:r>
                        <w:r>
                          <w:rPr>
                            <w:spacing w:val="-2"/>
                            <w:sz w:val="21"/>
                          </w:rPr>
                          <w:t xml:space="preserve"> </w:t>
                        </w:r>
                        <w:r>
                          <w:rPr>
                            <w:sz w:val="21"/>
                          </w:rPr>
                          <w:t>the</w:t>
                        </w:r>
                        <w:r>
                          <w:rPr>
                            <w:spacing w:val="-2"/>
                            <w:sz w:val="21"/>
                          </w:rPr>
                          <w:t xml:space="preserve"> </w:t>
                        </w:r>
                        <w:r>
                          <w:rPr>
                            <w:sz w:val="21"/>
                          </w:rPr>
                          <w:t>happy</w:t>
                        </w:r>
                        <w:r>
                          <w:rPr>
                            <w:spacing w:val="-2"/>
                            <w:sz w:val="21"/>
                          </w:rPr>
                          <w:t xml:space="preserve"> </w:t>
                        </w:r>
                        <w:r>
                          <w:rPr>
                            <w:sz w:val="21"/>
                          </w:rPr>
                          <w:t>path;</w:t>
                        </w:r>
                        <w:r>
                          <w:rPr>
                            <w:spacing w:val="-4"/>
                            <w:sz w:val="21"/>
                          </w:rPr>
                          <w:t xml:space="preserve"> </w:t>
                        </w:r>
                        <w:r>
                          <w:rPr>
                            <w:sz w:val="21"/>
                          </w:rPr>
                          <w:t>a</w:t>
                        </w:r>
                        <w:r>
                          <w:rPr>
                            <w:spacing w:val="-2"/>
                            <w:sz w:val="21"/>
                          </w:rPr>
                          <w:t xml:space="preserve"> </w:t>
                        </w:r>
                        <w:r>
                          <w:rPr>
                            <w:sz w:val="21"/>
                          </w:rPr>
                          <w:t>systematic</w:t>
                        </w:r>
                        <w:r>
                          <w:rPr>
                            <w:spacing w:val="-3"/>
                            <w:sz w:val="21"/>
                          </w:rPr>
                          <w:t xml:space="preserve"> </w:t>
                        </w:r>
                        <w:r>
                          <w:rPr>
                            <w:sz w:val="21"/>
                          </w:rPr>
                          <w:t>design</w:t>
                        </w:r>
                        <w:r>
                          <w:rPr>
                            <w:spacing w:val="-2"/>
                            <w:sz w:val="21"/>
                          </w:rPr>
                          <w:t xml:space="preserve"> </w:t>
                        </w:r>
                        <w:r>
                          <w:rPr>
                            <w:sz w:val="21"/>
                          </w:rPr>
                          <w:t>adds</w:t>
                        </w:r>
                        <w:r>
                          <w:rPr>
                            <w:spacing w:val="-4"/>
                            <w:sz w:val="21"/>
                          </w:rPr>
                          <w:t xml:space="preserve"> </w:t>
                        </w:r>
                        <w:r>
                          <w:rPr>
                            <w:sz w:val="21"/>
                          </w:rPr>
                          <w:t>blank, over-length, special-character and duplicate-email tests that reveal validation defects.</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24800" behindDoc="1" locked="0" layoutInCell="1" allowOverlap="1">
                <wp:simplePos x="0" y="0"/>
                <wp:positionH relativeFrom="page">
                  <wp:posOffset>635000</wp:posOffset>
                </wp:positionH>
                <wp:positionV relativeFrom="paragraph">
                  <wp:posOffset>970915</wp:posOffset>
                </wp:positionV>
                <wp:extent cx="6313805" cy="487680"/>
                <wp:effectExtent l="0" t="0" r="10795" b="0"/>
                <wp:wrapTopAndBottom/>
                <wp:docPr id="330" name="Group 330"/>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331" name="Graphic 331"/>
                        <wps:cNvSpPr/>
                        <wps:spPr>
                          <a:xfrm>
                            <a:off x="38100" y="604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332" name="Graphic 33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33" name="Graphic 333"/>
                        <wps:cNvSpPr/>
                        <wps:spPr>
                          <a:xfrm>
                            <a:off x="19811" y="429717"/>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334" name="Graphic 334"/>
                        <wps:cNvSpPr/>
                        <wps:spPr>
                          <a:xfrm>
                            <a:off x="0" y="5786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335" name="Textbox 335"/>
                        <wps:cNvSpPr txBox="1"/>
                        <wps:spPr>
                          <a:xfrm>
                            <a:off x="38100" y="6095"/>
                            <a:ext cx="6269990" cy="475615"/>
                          </a:xfrm>
                          <a:prstGeom prst="rect">
                            <a:avLst/>
                          </a:prstGeom>
                        </wps:spPr>
                        <wps:txbx>
                          <w:txbxContent>
                            <w:p w14:paraId="11E4063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Systematic</w:t>
                              </w:r>
                              <w:r>
                                <w:rPr>
                                  <w:spacing w:val="-3"/>
                                  <w:sz w:val="21"/>
                                </w:rPr>
                                <w:t xml:space="preserve"> </w:t>
                              </w:r>
                              <w:r>
                                <w:rPr>
                                  <w:sz w:val="21"/>
                                </w:rPr>
                                <w:t>test</w:t>
                              </w:r>
                              <w:r>
                                <w:rPr>
                                  <w:spacing w:val="-4"/>
                                  <w:sz w:val="21"/>
                                </w:rPr>
                                <w:t xml:space="preserve"> </w:t>
                              </w:r>
                              <w:r>
                                <w:rPr>
                                  <w:sz w:val="21"/>
                                </w:rPr>
                                <w:t>design</w:t>
                              </w:r>
                              <w:r>
                                <w:rPr>
                                  <w:spacing w:val="-2"/>
                                  <w:sz w:val="21"/>
                                </w:rPr>
                                <w:t xml:space="preserve"> </w:t>
                              </w:r>
                              <w:r>
                                <w:rPr>
                                  <w:sz w:val="21"/>
                                </w:rPr>
                                <w:t>converts</w:t>
                              </w:r>
                              <w:r>
                                <w:rPr>
                                  <w:spacing w:val="-3"/>
                                  <w:sz w:val="21"/>
                                </w:rPr>
                                <w:t xml:space="preserve"> </w:t>
                              </w:r>
                              <w:r>
                                <w:rPr>
                                  <w:sz w:val="21"/>
                                </w:rPr>
                                <w:t>testing</w:t>
                              </w:r>
                              <w:r>
                                <w:rPr>
                                  <w:spacing w:val="-3"/>
                                  <w:sz w:val="21"/>
                                </w:rPr>
                                <w:t xml:space="preserve"> </w:t>
                              </w:r>
                              <w:r>
                                <w:rPr>
                                  <w:sz w:val="21"/>
                                </w:rPr>
                                <w:t>from</w:t>
                              </w:r>
                              <w:r>
                                <w:rPr>
                                  <w:spacing w:val="-5"/>
                                  <w:sz w:val="21"/>
                                </w:rPr>
                                <w:t xml:space="preserve"> </w:t>
                              </w:r>
                              <w:r>
                                <w:rPr>
                                  <w:sz w:val="21"/>
                                </w:rPr>
                                <w:t>guesswork</w:t>
                              </w:r>
                              <w:r>
                                <w:rPr>
                                  <w:spacing w:val="-2"/>
                                  <w:sz w:val="21"/>
                                </w:rPr>
                                <w:t xml:space="preserve"> </w:t>
                              </w:r>
                              <w:r>
                                <w:rPr>
                                  <w:sz w:val="21"/>
                                </w:rPr>
                                <w:t>into</w:t>
                              </w:r>
                              <w:r>
                                <w:rPr>
                                  <w:spacing w:val="-3"/>
                                  <w:sz w:val="21"/>
                                </w:rPr>
                                <w:t xml:space="preserve"> </w:t>
                              </w:r>
                              <w:r>
                                <w:rPr>
                                  <w:sz w:val="21"/>
                                </w:rPr>
                                <w:t>an</w:t>
                              </w:r>
                              <w:r>
                                <w:rPr>
                                  <w:spacing w:val="-5"/>
                                  <w:sz w:val="21"/>
                                </w:rPr>
                                <w:t xml:space="preserve"> </w:t>
                              </w:r>
                              <w:r>
                                <w:rPr>
                                  <w:sz w:val="21"/>
                                </w:rPr>
                                <w:t>engineering</w:t>
                              </w:r>
                              <w:r>
                                <w:rPr>
                                  <w:spacing w:val="-4"/>
                                  <w:sz w:val="21"/>
                                </w:rPr>
                                <w:t xml:space="preserve"> </w:t>
                              </w:r>
                              <w:r>
                                <w:rPr>
                                  <w:sz w:val="21"/>
                                </w:rPr>
                                <w:t>process</w:t>
                              </w:r>
                              <w:r>
                                <w:rPr>
                                  <w:spacing w:val="-4"/>
                                  <w:sz w:val="21"/>
                                </w:rPr>
                                <w:t xml:space="preserve"> </w:t>
                              </w:r>
                              <w:r>
                                <w:rPr>
                                  <w:sz w:val="21"/>
                                </w:rPr>
                                <w:t>and</w:t>
                              </w:r>
                              <w:r>
                                <w:rPr>
                                  <w:spacing w:val="-3"/>
                                  <w:sz w:val="21"/>
                                </w:rPr>
                                <w:t xml:space="preserve"> </w:t>
                              </w:r>
                              <w:r>
                                <w:rPr>
                                  <w:sz w:val="21"/>
                                </w:rPr>
                                <w:t>is</w:t>
                              </w:r>
                              <w:r>
                                <w:rPr>
                                  <w:spacing w:val="-4"/>
                                  <w:sz w:val="21"/>
                                </w:rPr>
                                <w:t xml:space="preserve"> </w:t>
                              </w:r>
                              <w:r>
                                <w:rPr>
                                  <w:sz w:val="21"/>
                                </w:rPr>
                                <w:t>essential for effective defect detection.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4pt;width:497.15pt;mso-position-horizontal-relative:page;mso-wrap-distance-bottom:0pt;mso-wrap-distance-top:0pt;z-index:-251591680;mso-width-relative:page;mso-height-relative:page;" coordsize="6313805,487680" o:gfxdata="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">
                <o:lock v:ext="edit" aspectratio="f"/>
                <v:shape id="Graphic 331" o:spid="_x0000_s1026" o:spt="100" style="position:absolute;left:38100;top:6045;height:475615;width:6269990;" fillcolor="#E8F5E9" filled="t" stroked="f" coordsize="6269990,475615" o:gfxdata="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OCyr4A&#10;AADc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332" o:spid="_x0000_s1026" o:spt="100" style="position:absolute;left:0;top:0;height:58419;width:6313805;" fillcolor="#2D7C31" filled="t" stroked="f" coordsize="6313805,58419" o:gfxdata="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Hp9R&#10;wAAAANwAAAAPAAAAAAAAAAEAIAAAACIAAABkcnMvZG93bnJldi54bWxQSwECFAAUAAAACACHTuJA&#10;My8FnjsAAAA5AAAAEAAAAAAAAAABACAAAAAPAQAAZHJzL3NoYXBleG1sLnhtbFBLBQYAAAAABgAG&#10;AFsBAAC5AwAAAAA=&#10;" path="m6313678,0l6307582,0,38100,12,0,12,0,6096,0,57912,38100,57912,38100,6096,6307582,6096,6307582,57912,6313678,57912,6313678,6096,6313678,12xe">
                  <v:fill on="t" focussize="0,0"/>
                  <v:stroke on="f"/>
                  <v:imagedata o:title=""/>
                  <o:lock v:ext="edit" aspectratio="f"/>
                  <v:textbox inset="0mm,0mm,0mm,0mm"/>
                </v:shape>
                <v:shape id="Graphic 333" o:spid="_x0000_s1026" o:spt="100" style="position:absolute;left:19811;top:429717;height:50800;width:6290945;" fillcolor="#E8F5E9" filled="t" stroked="f" coordsize="6290945,50800" o:gfxdata="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cIDvQAA&#10;ANwAAAAPAAAAAAAAAAEAIAAAACIAAABkcnMvZG93bnJldi54bWxQSwECFAAUAAAACACHTuJAMy8F&#10;njsAAAA5AAAAEAAAAAAAAAABACAAAAAMAQAAZHJzL3NoYXBleG1sLnhtbFBLBQYAAAAABgAGAFsB&#10;AAC2AwAAAAA=&#10;" path="m6290817,0l0,0,0,50291,6290817,50291,6290817,0xe">
                  <v:fill on="t" focussize="0,0"/>
                  <v:stroke on="f"/>
                  <v:imagedata o:title=""/>
                  <o:lock v:ext="edit" aspectratio="f"/>
                  <v:textbox inset="0mm,0mm,0mm,0mm"/>
                </v:shape>
                <v:shape id="Graphic 334" o:spid="_x0000_s1026" o:spt="100" style="position:absolute;left:0;top:57861;height:429895;width:6313805;" fillcolor="#2D7C31" filled="t" stroked="f" coordsize="6313805,429895" o:gfxdata="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8RfvQAA&#10;ANwAAAAPAAAAAAAAAAEAIAAAACIAAABkcnMvZG93bnJldi54bWxQSwECFAAUAAAACACHTuJAMy8F&#10;njsAAAA5AAAAEAAAAAAAAAABACAAAAAMAQAAZHJzL3NoYXBleG1sLnhtbFBLBQYAAAAABgAGAFsB&#10;AAC2Aw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335" o:spid="_x0000_s1026" o:spt="202" type="#_x0000_t202" style="position:absolute;left:38100;top:6095;height:475615;width:6269990;" filled="f" stroked="f" coordsize="21600,21600" o:gfxdata="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fUa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E40638">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Systematic</w:t>
                        </w:r>
                        <w:r>
                          <w:rPr>
                            <w:spacing w:val="-3"/>
                            <w:sz w:val="21"/>
                          </w:rPr>
                          <w:t xml:space="preserve"> </w:t>
                        </w:r>
                        <w:r>
                          <w:rPr>
                            <w:sz w:val="21"/>
                          </w:rPr>
                          <w:t>test</w:t>
                        </w:r>
                        <w:r>
                          <w:rPr>
                            <w:spacing w:val="-4"/>
                            <w:sz w:val="21"/>
                          </w:rPr>
                          <w:t xml:space="preserve"> </w:t>
                        </w:r>
                        <w:r>
                          <w:rPr>
                            <w:sz w:val="21"/>
                          </w:rPr>
                          <w:t>design</w:t>
                        </w:r>
                        <w:r>
                          <w:rPr>
                            <w:spacing w:val="-2"/>
                            <w:sz w:val="21"/>
                          </w:rPr>
                          <w:t xml:space="preserve"> </w:t>
                        </w:r>
                        <w:r>
                          <w:rPr>
                            <w:sz w:val="21"/>
                          </w:rPr>
                          <w:t>converts</w:t>
                        </w:r>
                        <w:r>
                          <w:rPr>
                            <w:spacing w:val="-3"/>
                            <w:sz w:val="21"/>
                          </w:rPr>
                          <w:t xml:space="preserve"> </w:t>
                        </w:r>
                        <w:r>
                          <w:rPr>
                            <w:sz w:val="21"/>
                          </w:rPr>
                          <w:t>testing</w:t>
                        </w:r>
                        <w:r>
                          <w:rPr>
                            <w:spacing w:val="-3"/>
                            <w:sz w:val="21"/>
                          </w:rPr>
                          <w:t xml:space="preserve"> </w:t>
                        </w:r>
                        <w:r>
                          <w:rPr>
                            <w:sz w:val="21"/>
                          </w:rPr>
                          <w:t>from</w:t>
                        </w:r>
                        <w:r>
                          <w:rPr>
                            <w:spacing w:val="-5"/>
                            <w:sz w:val="21"/>
                          </w:rPr>
                          <w:t xml:space="preserve"> </w:t>
                        </w:r>
                        <w:r>
                          <w:rPr>
                            <w:sz w:val="21"/>
                          </w:rPr>
                          <w:t>guesswork</w:t>
                        </w:r>
                        <w:r>
                          <w:rPr>
                            <w:spacing w:val="-2"/>
                            <w:sz w:val="21"/>
                          </w:rPr>
                          <w:t xml:space="preserve"> </w:t>
                        </w:r>
                        <w:r>
                          <w:rPr>
                            <w:sz w:val="21"/>
                          </w:rPr>
                          <w:t>into</w:t>
                        </w:r>
                        <w:r>
                          <w:rPr>
                            <w:spacing w:val="-3"/>
                            <w:sz w:val="21"/>
                          </w:rPr>
                          <w:t xml:space="preserve"> </w:t>
                        </w:r>
                        <w:r>
                          <w:rPr>
                            <w:sz w:val="21"/>
                          </w:rPr>
                          <w:t>an</w:t>
                        </w:r>
                        <w:r>
                          <w:rPr>
                            <w:spacing w:val="-5"/>
                            <w:sz w:val="21"/>
                          </w:rPr>
                          <w:t xml:space="preserve"> </w:t>
                        </w:r>
                        <w:r>
                          <w:rPr>
                            <w:sz w:val="21"/>
                          </w:rPr>
                          <w:t>engineering</w:t>
                        </w:r>
                        <w:r>
                          <w:rPr>
                            <w:spacing w:val="-4"/>
                            <w:sz w:val="21"/>
                          </w:rPr>
                          <w:t xml:space="preserve"> </w:t>
                        </w:r>
                        <w:r>
                          <w:rPr>
                            <w:sz w:val="21"/>
                          </w:rPr>
                          <w:t>process</w:t>
                        </w:r>
                        <w:r>
                          <w:rPr>
                            <w:spacing w:val="-4"/>
                            <w:sz w:val="21"/>
                          </w:rPr>
                          <w:t xml:space="preserve"> </w:t>
                        </w:r>
                        <w:r>
                          <w:rPr>
                            <w:sz w:val="21"/>
                          </w:rPr>
                          <w:t>and</w:t>
                        </w:r>
                        <w:r>
                          <w:rPr>
                            <w:spacing w:val="-3"/>
                            <w:sz w:val="21"/>
                          </w:rPr>
                          <w:t xml:space="preserve"> </w:t>
                        </w:r>
                        <w:r>
                          <w:rPr>
                            <w:sz w:val="21"/>
                          </w:rPr>
                          <w:t>is</w:t>
                        </w:r>
                        <w:r>
                          <w:rPr>
                            <w:spacing w:val="-4"/>
                            <w:sz w:val="21"/>
                          </w:rPr>
                          <w:t xml:space="preserve"> </w:t>
                        </w:r>
                        <w:r>
                          <w:rPr>
                            <w:sz w:val="21"/>
                          </w:rPr>
                          <w:t>essential for effective defect detection.</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1EAEC9DC">
      <w:pPr>
        <w:pStyle w:val="7"/>
        <w:spacing w:before="6"/>
        <w:rPr>
          <w:rFonts w:hint="default" w:ascii="Times New Roman" w:hAnsi="Times New Roman" w:cs="Times New Roman"/>
          <w:i/>
          <w:sz w:val="4"/>
        </w:rPr>
      </w:pPr>
    </w:p>
    <w:p w14:paraId="7B4DD8E9">
      <w:pPr>
        <w:pStyle w:val="7"/>
        <w:spacing w:before="89"/>
        <w:rPr>
          <w:rFonts w:hint="default" w:ascii="Times New Roman" w:hAnsi="Times New Roman" w:cs="Times New Roman"/>
          <w:i/>
          <w:sz w:val="20"/>
        </w:rPr>
      </w:pPr>
    </w:p>
    <w:p w14:paraId="68D62123">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429F435D">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39059D0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1B2BD615">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Q21</w:t>
            </w:r>
          </w:p>
        </w:tc>
        <w:tc>
          <w:tcPr>
            <w:tcW w:w="7502" w:type="dxa"/>
            <w:tcBorders>
              <w:left w:val="nil"/>
            </w:tcBorders>
            <w:shd w:val="clear" w:color="auto" w:fill="EAF0FA"/>
          </w:tcPr>
          <w:p w14:paraId="049A150D">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Root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Causes</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Data</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Inconsistency</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a</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Healthcare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pacing w:val="-2"/>
                <w:sz w:val="26"/>
              </w:rPr>
              <w:t>System</w:t>
            </w:r>
          </w:p>
        </w:tc>
        <w:tc>
          <w:tcPr>
            <w:tcW w:w="1102" w:type="dxa"/>
            <w:shd w:val="clear" w:color="auto" w:fill="2D75B6"/>
          </w:tcPr>
          <w:p w14:paraId="376D7424">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2DD1D80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A3AE1CF">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healthcare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shows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data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inconsistency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between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modules</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integration</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z w:val="19"/>
              </w:rPr>
              <w:t>issues.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needs to</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analyze</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z w:val="19"/>
              </w:rPr>
              <w:t>problem.</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9"/>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principles</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identify</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root</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causes.</w:t>
            </w:r>
            <w:r>
              <w:rPr>
                <w:rFonts w:hint="default" w:ascii="Times New Roman" w:hAnsi="Times New Roman" w:cs="Times New Roman"/>
                <w:i/>
                <w:color w:val="585858"/>
                <w:spacing w:val="-10"/>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9"/>
                <w:sz w:val="19"/>
              </w:rPr>
              <w:t xml:space="preserve"> </w:t>
            </w:r>
            <w:r>
              <w:rPr>
                <w:rFonts w:hint="default" w:ascii="Times New Roman" w:hAnsi="Times New Roman" w:cs="Times New Roman"/>
                <w:i/>
                <w:color w:val="585858"/>
                <w:sz w:val="19"/>
              </w:rPr>
              <w:t>proper</w:t>
            </w:r>
            <w:r>
              <w:rPr>
                <w:rFonts w:hint="default" w:ascii="Times New Roman" w:hAnsi="Times New Roman" w:cs="Times New Roman"/>
                <w:i/>
                <w:color w:val="585858"/>
                <w:spacing w:val="-8"/>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ensures</w:t>
            </w:r>
            <w:r>
              <w:rPr>
                <w:rFonts w:hint="default" w:ascii="Times New Roman" w:hAnsi="Times New Roman" w:cs="Times New Roman"/>
                <w:i/>
                <w:color w:val="585858"/>
                <w:spacing w:val="-9"/>
                <w:sz w:val="19"/>
              </w:rPr>
              <w:t xml:space="preserve"> </w:t>
            </w:r>
            <w:r>
              <w:rPr>
                <w:rFonts w:hint="default" w:ascii="Times New Roman" w:hAnsi="Times New Roman" w:cs="Times New Roman"/>
                <w:i/>
                <w:color w:val="585858"/>
                <w:sz w:val="19"/>
              </w:rPr>
              <w:t>data</w:t>
            </w:r>
            <w:r>
              <w:rPr>
                <w:rFonts w:hint="default" w:ascii="Times New Roman" w:hAnsi="Times New Roman" w:cs="Times New Roman"/>
                <w:i/>
                <w:color w:val="585858"/>
                <w:spacing w:val="-7"/>
                <w:sz w:val="19"/>
              </w:rPr>
              <w:t xml:space="preserve"> </w:t>
            </w:r>
            <w:r>
              <w:rPr>
                <w:rFonts w:hint="default" w:ascii="Times New Roman" w:hAnsi="Times New Roman" w:cs="Times New Roman"/>
                <w:i/>
                <w:color w:val="585858"/>
                <w:spacing w:val="-2"/>
                <w:sz w:val="19"/>
              </w:rPr>
              <w:t>consistency.</w:t>
            </w:r>
          </w:p>
        </w:tc>
      </w:tr>
    </w:tbl>
    <w:p w14:paraId="0B969DAF">
      <w:pPr>
        <w:pStyle w:val="9"/>
        <w:numPr>
          <w:ilvl w:val="0"/>
          <w:numId w:val="21"/>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582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36" name="Graphic 33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36" o:spid="_x0000_s1026" o:spt="100" style="position:absolute;left:0pt;margin-left:48.55pt;margin-top:25.6pt;height:0.75pt;width:498.35pt;mso-position-horizontal-relative:page;mso-wrap-distance-bottom:0pt;mso-wrap-distance-top:0pt;z-index:-25159065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b7KVtkAAAAJAQAADwAAAAAAAAABACAAAAAiAAAAZHJzL2Rvd25yZXYueG1sUEsBAhQA&#10;FAAAAAgAh07iQJqvZzEqAgAA4AQAAA4AAAAAAAAAAQAgAAAAKAEAAGRycy9lMm9Eb2MueG1sUEsF&#10;BgAAAAAGAAYAWQEAAMQ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13056717">
      <w:pPr>
        <w:pStyle w:val="7"/>
        <w:spacing w:line="276" w:lineRule="auto"/>
        <w:ind w:left="150" w:right="144"/>
        <w:jc w:val="both"/>
        <w:rPr>
          <w:rFonts w:hint="default" w:ascii="Times New Roman" w:hAnsi="Times New Roman" w:cs="Times New Roman"/>
        </w:rPr>
      </w:pPr>
      <w:r>
        <w:rPr>
          <w:rFonts w:hint="default" w:ascii="Times New Roman" w:hAnsi="Times New Roman" w:cs="Times New Roman"/>
        </w:rPr>
        <w:t>Data inconsistency between modules (for example registration, laboratory, pharmacy and billing) usually arises at integration points</w:t>
      </w:r>
      <w:r>
        <w:rPr>
          <w:rFonts w:hint="default" w:ascii="Times New Roman" w:hAnsi="Times New Roman" w:cs="Times New Roman"/>
          <w:spacing w:val="-1"/>
        </w:rPr>
        <w:t xml:space="preserve"> </w:t>
      </w:r>
      <w:r>
        <w:rPr>
          <w:rFonts w:hint="default" w:ascii="Times New Roman" w:hAnsi="Times New Roman" w:cs="Times New Roman"/>
        </w:rPr>
        <w:t>where data is</w:t>
      </w:r>
      <w:r>
        <w:rPr>
          <w:rFonts w:hint="default" w:ascii="Times New Roman" w:hAnsi="Times New Roman" w:cs="Times New Roman"/>
          <w:spacing w:val="-1"/>
        </w:rPr>
        <w:t xml:space="preserve"> </w:t>
      </w:r>
      <w:r>
        <w:rPr>
          <w:rFonts w:hint="default" w:ascii="Times New Roman" w:hAnsi="Times New Roman" w:cs="Times New Roman"/>
        </w:rPr>
        <w:t>exchanged,</w:t>
      </w:r>
      <w:r>
        <w:rPr>
          <w:rFonts w:hint="default" w:ascii="Times New Roman" w:hAnsi="Times New Roman" w:cs="Times New Roman"/>
          <w:spacing w:val="-2"/>
        </w:rPr>
        <w:t xml:space="preserve"> </w:t>
      </w:r>
      <w:r>
        <w:rPr>
          <w:rFonts w:hint="default" w:ascii="Times New Roman" w:hAnsi="Times New Roman" w:cs="Times New Roman"/>
        </w:rPr>
        <w:t>transformed</w:t>
      </w:r>
      <w:r>
        <w:rPr>
          <w:rFonts w:hint="default" w:ascii="Times New Roman" w:hAnsi="Times New Roman" w:cs="Times New Roman"/>
          <w:spacing w:val="-2"/>
        </w:rPr>
        <w:t xml:space="preserve"> </w:t>
      </w:r>
      <w:r>
        <w:rPr>
          <w:rFonts w:hint="default" w:ascii="Times New Roman" w:hAnsi="Times New Roman" w:cs="Times New Roman"/>
        </w:rPr>
        <w:t>or synchronised. Integration and end-to-end testing</w:t>
      </w:r>
      <w:r>
        <w:rPr>
          <w:rFonts w:hint="default" w:ascii="Times New Roman" w:hAnsi="Times New Roman" w:cs="Times New Roman"/>
          <w:spacing w:val="-1"/>
        </w:rPr>
        <w:t xml:space="preserve"> </w:t>
      </w:r>
      <w:r>
        <w:rPr>
          <w:rFonts w:hint="default" w:ascii="Times New Roman" w:hAnsi="Times New Roman" w:cs="Times New Roman"/>
        </w:rPr>
        <w:t>based on testing principles (early testing, defect clustering at interfaces, context-dependence of healthcare) help to find and eliminate the causes.</w:t>
      </w:r>
    </w:p>
    <w:p w14:paraId="0CCD86CF">
      <w:pPr>
        <w:pStyle w:val="9"/>
        <w:numPr>
          <w:ilvl w:val="0"/>
          <w:numId w:val="21"/>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5824"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337" name="Graphic 33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37" o:spid="_x0000_s1026" o:spt="100" style="position:absolute;left:0pt;margin-left:48.55pt;margin-top:25.55pt;height:0.75pt;width:498.35pt;mso-position-horizontal-relative:page;mso-wrap-distance-bottom:0pt;mso-wrap-distance-top:0pt;z-index:-251590656;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FJ29gAAAAJAQAADwAAAAAAAAABACAAAAAiAAAAZHJzL2Rvd25yZXYueG1sUEsBAhQAFAAA&#10;AAgAh07iQOvZohM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13E60DF2">
      <w:pPr>
        <w:pStyle w:val="9"/>
        <w:numPr>
          <w:ilvl w:val="1"/>
          <w:numId w:val="21"/>
        </w:numPr>
        <w:tabs>
          <w:tab w:val="left" w:pos="612"/>
        </w:tabs>
        <w:spacing w:before="78" w:after="0" w:line="268" w:lineRule="auto"/>
        <w:ind w:left="612" w:right="956" w:hanging="281"/>
        <w:jc w:val="left"/>
        <w:rPr>
          <w:rFonts w:hint="default" w:ascii="Times New Roman" w:hAnsi="Times New Roman" w:cs="Times New Roman"/>
          <w:sz w:val="21"/>
        </w:rPr>
      </w:pPr>
      <w:r>
        <w:rPr>
          <w:rFonts w:hint="default" w:ascii="Times New Roman" w:hAnsi="Times New Roman" w:cs="Times New Roman"/>
          <w:b/>
          <w:color w:val="1F3863"/>
          <w:sz w:val="21"/>
        </w:rPr>
        <w:t>Interface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mismatch:</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Different</w:t>
      </w:r>
      <w:r>
        <w:rPr>
          <w:rFonts w:hint="default" w:ascii="Times New Roman" w:hAnsi="Times New Roman" w:cs="Times New Roman"/>
          <w:spacing w:val="-4"/>
          <w:sz w:val="21"/>
        </w:rPr>
        <w:t xml:space="preserve"> </w:t>
      </w:r>
      <w:r>
        <w:rPr>
          <w:rFonts w:hint="default" w:ascii="Times New Roman" w:hAnsi="Times New Roman" w:cs="Times New Roman"/>
          <w:sz w:val="21"/>
        </w:rPr>
        <w:t>data</w:t>
      </w:r>
      <w:r>
        <w:rPr>
          <w:rFonts w:hint="default" w:ascii="Times New Roman" w:hAnsi="Times New Roman" w:cs="Times New Roman"/>
          <w:spacing w:val="-2"/>
          <w:sz w:val="21"/>
        </w:rPr>
        <w:t xml:space="preserve"> </w:t>
      </w:r>
      <w:r>
        <w:rPr>
          <w:rFonts w:hint="default" w:ascii="Times New Roman" w:hAnsi="Times New Roman" w:cs="Times New Roman"/>
          <w:sz w:val="21"/>
        </w:rPr>
        <w:t>types,</w:t>
      </w:r>
      <w:r>
        <w:rPr>
          <w:rFonts w:hint="default" w:ascii="Times New Roman" w:hAnsi="Times New Roman" w:cs="Times New Roman"/>
          <w:spacing w:val="-2"/>
          <w:sz w:val="21"/>
        </w:rPr>
        <w:t xml:space="preserve"> </w:t>
      </w:r>
      <w:r>
        <w:rPr>
          <w:rFonts w:hint="default" w:ascii="Times New Roman" w:hAnsi="Times New Roman" w:cs="Times New Roman"/>
          <w:sz w:val="21"/>
        </w:rPr>
        <w:t>formats,</w:t>
      </w:r>
      <w:r>
        <w:rPr>
          <w:rFonts w:hint="default" w:ascii="Times New Roman" w:hAnsi="Times New Roman" w:cs="Times New Roman"/>
          <w:spacing w:val="-2"/>
          <w:sz w:val="21"/>
        </w:rPr>
        <w:t xml:space="preserve"> </w:t>
      </w:r>
      <w:r>
        <w:rPr>
          <w:rFonts w:hint="default" w:ascii="Times New Roman" w:hAnsi="Times New Roman" w:cs="Times New Roman"/>
          <w:sz w:val="21"/>
        </w:rPr>
        <w:t>units</w:t>
      </w:r>
      <w:r>
        <w:rPr>
          <w:rFonts w:hint="default" w:ascii="Times New Roman" w:hAnsi="Times New Roman" w:cs="Times New Roman"/>
          <w:spacing w:val="-3"/>
          <w:sz w:val="21"/>
        </w:rPr>
        <w:t xml:space="preserve"> </w:t>
      </w:r>
      <w:r>
        <w:rPr>
          <w:rFonts w:hint="default" w:ascii="Times New Roman" w:hAnsi="Times New Roman" w:cs="Times New Roman"/>
          <w:sz w:val="21"/>
        </w:rPr>
        <w:t>(mg</w:t>
      </w:r>
      <w:r>
        <w:rPr>
          <w:rFonts w:hint="default" w:ascii="Times New Roman" w:hAnsi="Times New Roman" w:cs="Times New Roman"/>
          <w:spacing w:val="-3"/>
          <w:sz w:val="21"/>
        </w:rPr>
        <w:t xml:space="preserve"> </w:t>
      </w:r>
      <w:r>
        <w:rPr>
          <w:rFonts w:hint="default" w:ascii="Times New Roman" w:hAnsi="Times New Roman" w:cs="Times New Roman"/>
          <w:sz w:val="21"/>
        </w:rPr>
        <w:t>vs</w:t>
      </w:r>
      <w:r>
        <w:rPr>
          <w:rFonts w:hint="default" w:ascii="Times New Roman" w:hAnsi="Times New Roman" w:cs="Times New Roman"/>
          <w:spacing w:val="-3"/>
          <w:sz w:val="21"/>
        </w:rPr>
        <w:t xml:space="preserve"> </w:t>
      </w:r>
      <w:r>
        <w:rPr>
          <w:rFonts w:hint="default" w:ascii="Times New Roman" w:hAnsi="Times New Roman" w:cs="Times New Roman"/>
          <w:sz w:val="21"/>
        </w:rPr>
        <w:t>g),</w:t>
      </w:r>
      <w:r>
        <w:rPr>
          <w:rFonts w:hint="default" w:ascii="Times New Roman" w:hAnsi="Times New Roman" w:cs="Times New Roman"/>
          <w:spacing w:val="-2"/>
          <w:sz w:val="21"/>
        </w:rPr>
        <w:t xml:space="preserve"> </w:t>
      </w:r>
      <w:r>
        <w:rPr>
          <w:rFonts w:hint="default" w:ascii="Times New Roman" w:hAnsi="Times New Roman" w:cs="Times New Roman"/>
          <w:sz w:val="21"/>
        </w:rPr>
        <w:t>code</w:t>
      </w:r>
      <w:r>
        <w:rPr>
          <w:rFonts w:hint="default" w:ascii="Times New Roman" w:hAnsi="Times New Roman" w:cs="Times New Roman"/>
          <w:spacing w:val="-2"/>
          <w:sz w:val="21"/>
        </w:rPr>
        <w:t xml:space="preserve"> </w:t>
      </w:r>
      <w:r>
        <w:rPr>
          <w:rFonts w:hint="default" w:ascii="Times New Roman" w:hAnsi="Times New Roman" w:cs="Times New Roman"/>
          <w:sz w:val="21"/>
        </w:rPr>
        <w:t>sets</w:t>
      </w:r>
      <w:r>
        <w:rPr>
          <w:rFonts w:hint="default" w:ascii="Times New Roman" w:hAnsi="Times New Roman" w:cs="Times New Roman"/>
          <w:spacing w:val="-1"/>
          <w:sz w:val="21"/>
        </w:rPr>
        <w:t xml:space="preserve"> </w:t>
      </w:r>
      <w:r>
        <w:rPr>
          <w:rFonts w:hint="default" w:ascii="Times New Roman" w:hAnsi="Times New Roman" w:cs="Times New Roman"/>
          <w:sz w:val="21"/>
        </w:rPr>
        <w:t>or</w:t>
      </w:r>
      <w:r>
        <w:rPr>
          <w:rFonts w:hint="default" w:ascii="Times New Roman" w:hAnsi="Times New Roman" w:cs="Times New Roman"/>
          <w:spacing w:val="-2"/>
          <w:sz w:val="21"/>
        </w:rPr>
        <w:t xml:space="preserve"> </w:t>
      </w:r>
      <w:r>
        <w:rPr>
          <w:rFonts w:hint="default" w:ascii="Times New Roman" w:hAnsi="Times New Roman" w:cs="Times New Roman"/>
          <w:sz w:val="21"/>
        </w:rPr>
        <w:t>field</w:t>
      </w:r>
      <w:r>
        <w:rPr>
          <w:rFonts w:hint="default" w:ascii="Times New Roman" w:hAnsi="Times New Roman" w:cs="Times New Roman"/>
          <w:spacing w:val="-5"/>
          <w:sz w:val="21"/>
        </w:rPr>
        <w:t xml:space="preserve"> </w:t>
      </w:r>
      <w:r>
        <w:rPr>
          <w:rFonts w:hint="default" w:ascii="Times New Roman" w:hAnsi="Times New Roman" w:cs="Times New Roman"/>
          <w:sz w:val="21"/>
        </w:rPr>
        <w:t>lengths</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between </w:t>
      </w:r>
      <w:r>
        <w:rPr>
          <w:rFonts w:hint="default" w:ascii="Times New Roman" w:hAnsi="Times New Roman" w:cs="Times New Roman"/>
          <w:spacing w:val="-2"/>
          <w:sz w:val="21"/>
        </w:rPr>
        <w:t>modules.</w:t>
      </w:r>
    </w:p>
    <w:p w14:paraId="74838E38">
      <w:pPr>
        <w:pStyle w:val="9"/>
        <w:numPr>
          <w:ilvl w:val="1"/>
          <w:numId w:val="21"/>
        </w:numPr>
        <w:tabs>
          <w:tab w:val="left" w:pos="611"/>
        </w:tabs>
        <w:spacing w:before="6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Mapping/transformation</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errors: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Incorrect</w:t>
      </w:r>
      <w:r>
        <w:rPr>
          <w:rFonts w:hint="default" w:ascii="Times New Roman" w:hAnsi="Times New Roman" w:cs="Times New Roman"/>
          <w:spacing w:val="-7"/>
          <w:sz w:val="21"/>
        </w:rPr>
        <w:t xml:space="preserve"> </w:t>
      </w:r>
      <w:r>
        <w:rPr>
          <w:rFonts w:hint="default" w:ascii="Times New Roman" w:hAnsi="Times New Roman" w:cs="Times New Roman"/>
          <w:sz w:val="21"/>
        </w:rPr>
        <w:t>conversion</w:t>
      </w:r>
      <w:r>
        <w:rPr>
          <w:rFonts w:hint="default" w:ascii="Times New Roman" w:hAnsi="Times New Roman" w:cs="Times New Roman"/>
          <w:spacing w:val="-9"/>
          <w:sz w:val="21"/>
        </w:rPr>
        <w:t xml:space="preserve"> </w:t>
      </w:r>
      <w:r>
        <w:rPr>
          <w:rFonts w:hint="default" w:ascii="Times New Roman" w:hAnsi="Times New Roman" w:cs="Times New Roman"/>
          <w:sz w:val="21"/>
        </w:rPr>
        <w:t>when</w:t>
      </w:r>
      <w:r>
        <w:rPr>
          <w:rFonts w:hint="default" w:ascii="Times New Roman" w:hAnsi="Times New Roman" w:cs="Times New Roman"/>
          <w:spacing w:val="-7"/>
          <w:sz w:val="21"/>
        </w:rPr>
        <w:t xml:space="preserve"> </w:t>
      </w:r>
      <w:r>
        <w:rPr>
          <w:rFonts w:hint="default" w:ascii="Times New Roman" w:hAnsi="Times New Roman" w:cs="Times New Roman"/>
          <w:sz w:val="21"/>
        </w:rPr>
        <w:t>data</w:t>
      </w:r>
      <w:r>
        <w:rPr>
          <w:rFonts w:hint="default" w:ascii="Times New Roman" w:hAnsi="Times New Roman" w:cs="Times New Roman"/>
          <w:spacing w:val="-6"/>
          <w:sz w:val="21"/>
        </w:rPr>
        <w:t xml:space="preserve"> </w:t>
      </w:r>
      <w:r>
        <w:rPr>
          <w:rFonts w:hint="default" w:ascii="Times New Roman" w:hAnsi="Times New Roman" w:cs="Times New Roman"/>
          <w:sz w:val="21"/>
        </w:rPr>
        <w:t>moves</w:t>
      </w:r>
      <w:r>
        <w:rPr>
          <w:rFonts w:hint="default" w:ascii="Times New Roman" w:hAnsi="Times New Roman" w:cs="Times New Roman"/>
          <w:spacing w:val="-6"/>
          <w:sz w:val="21"/>
        </w:rPr>
        <w:t xml:space="preserve"> </w:t>
      </w:r>
      <w:r>
        <w:rPr>
          <w:rFonts w:hint="default" w:ascii="Times New Roman" w:hAnsi="Times New Roman" w:cs="Times New Roman"/>
          <w:sz w:val="21"/>
        </w:rPr>
        <w:t>from</w:t>
      </w:r>
      <w:r>
        <w:rPr>
          <w:rFonts w:hint="default" w:ascii="Times New Roman" w:hAnsi="Times New Roman" w:cs="Times New Roman"/>
          <w:spacing w:val="-9"/>
          <w:sz w:val="21"/>
        </w:rPr>
        <w:t xml:space="preserve"> </w:t>
      </w:r>
      <w:r>
        <w:rPr>
          <w:rFonts w:hint="default" w:ascii="Times New Roman" w:hAnsi="Times New Roman" w:cs="Times New Roman"/>
          <w:sz w:val="21"/>
        </w:rPr>
        <w:t>one</w:t>
      </w:r>
      <w:r>
        <w:rPr>
          <w:rFonts w:hint="default" w:ascii="Times New Roman" w:hAnsi="Times New Roman" w:cs="Times New Roman"/>
          <w:spacing w:val="-7"/>
          <w:sz w:val="21"/>
        </w:rPr>
        <w:t xml:space="preserve"> </w:t>
      </w:r>
      <w:r>
        <w:rPr>
          <w:rFonts w:hint="default" w:ascii="Times New Roman" w:hAnsi="Times New Roman" w:cs="Times New Roman"/>
          <w:sz w:val="21"/>
        </w:rPr>
        <w:t>module</w:t>
      </w:r>
      <w:r>
        <w:rPr>
          <w:rFonts w:hint="default" w:ascii="Times New Roman" w:hAnsi="Times New Roman" w:cs="Times New Roman"/>
          <w:spacing w:val="-6"/>
          <w:sz w:val="21"/>
        </w:rPr>
        <w:t xml:space="preserve"> </w:t>
      </w:r>
      <w:r>
        <w:rPr>
          <w:rFonts w:hint="default" w:ascii="Times New Roman" w:hAnsi="Times New Roman" w:cs="Times New Roman"/>
          <w:sz w:val="21"/>
        </w:rPr>
        <w:t>to</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another.</w:t>
      </w:r>
    </w:p>
    <w:p w14:paraId="452FCAE2">
      <w:pPr>
        <w:pStyle w:val="9"/>
        <w:numPr>
          <w:ilvl w:val="1"/>
          <w:numId w:val="21"/>
        </w:numPr>
        <w:tabs>
          <w:tab w:val="left" w:pos="612"/>
        </w:tabs>
        <w:spacing w:before="91" w:after="0" w:line="268" w:lineRule="auto"/>
        <w:ind w:left="612" w:right="481" w:hanging="281"/>
        <w:jc w:val="left"/>
        <w:rPr>
          <w:rFonts w:hint="default" w:ascii="Times New Roman" w:hAnsi="Times New Roman" w:cs="Times New Roman"/>
          <w:sz w:val="21"/>
        </w:rPr>
      </w:pPr>
      <w:r>
        <w:rPr>
          <w:rFonts w:hint="default" w:ascii="Times New Roman" w:hAnsi="Times New Roman" w:cs="Times New Roman"/>
          <w:b/>
          <w:color w:val="1F3863"/>
          <w:sz w:val="21"/>
        </w:rPr>
        <w:t>Transaction</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synchronisation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issues: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Updates</w:t>
      </w:r>
      <w:r>
        <w:rPr>
          <w:rFonts w:hint="default" w:ascii="Times New Roman" w:hAnsi="Times New Roman" w:cs="Times New Roman"/>
          <w:spacing w:val="-2"/>
          <w:sz w:val="21"/>
        </w:rPr>
        <w:t xml:space="preserve"> </w:t>
      </w:r>
      <w:r>
        <w:rPr>
          <w:rFonts w:hint="default" w:ascii="Times New Roman" w:hAnsi="Times New Roman" w:cs="Times New Roman"/>
          <w:sz w:val="21"/>
        </w:rPr>
        <w:t>committed</w:t>
      </w:r>
      <w:r>
        <w:rPr>
          <w:rFonts w:hint="default" w:ascii="Times New Roman" w:hAnsi="Times New Roman" w:cs="Times New Roman"/>
          <w:spacing w:val="-2"/>
          <w:sz w:val="21"/>
        </w:rPr>
        <w:t xml:space="preserve"> </w:t>
      </w:r>
      <w:r>
        <w:rPr>
          <w:rFonts w:hint="default" w:ascii="Times New Roman" w:hAnsi="Times New Roman" w:cs="Times New Roman"/>
          <w:sz w:val="21"/>
        </w:rPr>
        <w:t>in</w:t>
      </w:r>
      <w:r>
        <w:rPr>
          <w:rFonts w:hint="default" w:ascii="Times New Roman" w:hAnsi="Times New Roman" w:cs="Times New Roman"/>
          <w:spacing w:val="-3"/>
          <w:sz w:val="21"/>
        </w:rPr>
        <w:t xml:space="preserve"> </w:t>
      </w:r>
      <w:r>
        <w:rPr>
          <w:rFonts w:hint="default" w:ascii="Times New Roman" w:hAnsi="Times New Roman" w:cs="Times New Roman"/>
          <w:sz w:val="21"/>
        </w:rPr>
        <w:t>one</w:t>
      </w:r>
      <w:r>
        <w:rPr>
          <w:rFonts w:hint="default" w:ascii="Times New Roman" w:hAnsi="Times New Roman" w:cs="Times New Roman"/>
          <w:spacing w:val="-2"/>
          <w:sz w:val="21"/>
        </w:rPr>
        <w:t xml:space="preserve"> </w:t>
      </w:r>
      <w:r>
        <w:rPr>
          <w:rFonts w:hint="default" w:ascii="Times New Roman" w:hAnsi="Times New Roman" w:cs="Times New Roman"/>
          <w:sz w:val="21"/>
        </w:rPr>
        <w:t>module</w:t>
      </w:r>
      <w:r>
        <w:rPr>
          <w:rFonts w:hint="default" w:ascii="Times New Roman" w:hAnsi="Times New Roman" w:cs="Times New Roman"/>
          <w:spacing w:val="-2"/>
          <w:sz w:val="21"/>
        </w:rPr>
        <w:t xml:space="preserve"> </w:t>
      </w:r>
      <w:r>
        <w:rPr>
          <w:rFonts w:hint="default" w:ascii="Times New Roman" w:hAnsi="Times New Roman" w:cs="Times New Roman"/>
          <w:sz w:val="21"/>
        </w:rPr>
        <w:t>but</w:t>
      </w:r>
      <w:r>
        <w:rPr>
          <w:rFonts w:hint="default" w:ascii="Times New Roman" w:hAnsi="Times New Roman" w:cs="Times New Roman"/>
          <w:spacing w:val="-3"/>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2"/>
          <w:sz w:val="21"/>
        </w:rPr>
        <w:t xml:space="preserve"> </w:t>
      </w:r>
      <w:r>
        <w:rPr>
          <w:rFonts w:hint="default" w:ascii="Times New Roman" w:hAnsi="Times New Roman" w:cs="Times New Roman"/>
          <w:sz w:val="21"/>
        </w:rPr>
        <w:t>another;</w:t>
      </w:r>
      <w:r>
        <w:rPr>
          <w:rFonts w:hint="default" w:ascii="Times New Roman" w:hAnsi="Times New Roman" w:cs="Times New Roman"/>
          <w:spacing w:val="-4"/>
          <w:sz w:val="21"/>
        </w:rPr>
        <w:t xml:space="preserve"> </w:t>
      </w:r>
      <w:r>
        <w:rPr>
          <w:rFonts w:hint="default" w:ascii="Times New Roman" w:hAnsi="Times New Roman" w:cs="Times New Roman"/>
          <w:sz w:val="21"/>
        </w:rPr>
        <w:t>timing</w:t>
      </w:r>
      <w:r>
        <w:rPr>
          <w:rFonts w:hint="default" w:ascii="Times New Roman" w:hAnsi="Times New Roman" w:cs="Times New Roman"/>
          <w:spacing w:val="-3"/>
          <w:sz w:val="21"/>
        </w:rPr>
        <w:t xml:space="preserve"> </w:t>
      </w:r>
      <w:r>
        <w:rPr>
          <w:rFonts w:hint="default" w:ascii="Times New Roman" w:hAnsi="Times New Roman" w:cs="Times New Roman"/>
          <w:sz w:val="21"/>
        </w:rPr>
        <w:t>and concurrency problems.</w:t>
      </w:r>
    </w:p>
    <w:p w14:paraId="0DB1F133">
      <w:pPr>
        <w:pStyle w:val="9"/>
        <w:numPr>
          <w:ilvl w:val="1"/>
          <w:numId w:val="21"/>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Duplicate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or</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master-data</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problems: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Same</w:t>
      </w:r>
      <w:r>
        <w:rPr>
          <w:rFonts w:hint="default" w:ascii="Times New Roman" w:hAnsi="Times New Roman" w:cs="Times New Roman"/>
          <w:spacing w:val="-6"/>
          <w:sz w:val="21"/>
        </w:rPr>
        <w:t xml:space="preserve"> </w:t>
      </w:r>
      <w:r>
        <w:rPr>
          <w:rFonts w:hint="default" w:ascii="Times New Roman" w:hAnsi="Times New Roman" w:cs="Times New Roman"/>
          <w:sz w:val="21"/>
        </w:rPr>
        <w:t>patient</w:t>
      </w:r>
      <w:r>
        <w:rPr>
          <w:rFonts w:hint="default" w:ascii="Times New Roman" w:hAnsi="Times New Roman" w:cs="Times New Roman"/>
          <w:spacing w:val="-6"/>
          <w:sz w:val="21"/>
        </w:rPr>
        <w:t xml:space="preserve"> </w:t>
      </w:r>
      <w:r>
        <w:rPr>
          <w:rFonts w:hint="default" w:ascii="Times New Roman" w:hAnsi="Times New Roman" w:cs="Times New Roman"/>
          <w:sz w:val="21"/>
        </w:rPr>
        <w:t>stored</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6"/>
          <w:sz w:val="21"/>
        </w:rPr>
        <w:t xml:space="preserve"> </w:t>
      </w:r>
      <w:r>
        <w:rPr>
          <w:rFonts w:hint="default" w:ascii="Times New Roman" w:hAnsi="Times New Roman" w:cs="Times New Roman"/>
          <w:sz w:val="21"/>
        </w:rPr>
        <w:t>different</w:t>
      </w:r>
      <w:r>
        <w:rPr>
          <w:rFonts w:hint="default" w:ascii="Times New Roman" w:hAnsi="Times New Roman" w:cs="Times New Roman"/>
          <w:spacing w:val="-7"/>
          <w:sz w:val="21"/>
        </w:rPr>
        <w:t xml:space="preserve"> </w:t>
      </w:r>
      <w:r>
        <w:rPr>
          <w:rFonts w:hint="default" w:ascii="Times New Roman" w:hAnsi="Times New Roman" w:cs="Times New Roman"/>
          <w:spacing w:val="-4"/>
          <w:sz w:val="21"/>
        </w:rPr>
        <w:t>IDs.</w:t>
      </w:r>
    </w:p>
    <w:p w14:paraId="14BA11FD">
      <w:pPr>
        <w:pStyle w:val="9"/>
        <w:numPr>
          <w:ilvl w:val="1"/>
          <w:numId w:val="21"/>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Version</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configuration</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differences: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Modules</w:t>
      </w:r>
      <w:r>
        <w:rPr>
          <w:rFonts w:hint="default" w:ascii="Times New Roman" w:hAnsi="Times New Roman" w:cs="Times New Roman"/>
          <w:spacing w:val="-8"/>
          <w:sz w:val="21"/>
        </w:rPr>
        <w:t xml:space="preserve"> </w:t>
      </w:r>
      <w:r>
        <w:rPr>
          <w:rFonts w:hint="default" w:ascii="Times New Roman" w:hAnsi="Times New Roman" w:cs="Times New Roman"/>
          <w:sz w:val="21"/>
        </w:rPr>
        <w:t>built</w:t>
      </w:r>
      <w:r>
        <w:rPr>
          <w:rFonts w:hint="default" w:ascii="Times New Roman" w:hAnsi="Times New Roman" w:cs="Times New Roman"/>
          <w:spacing w:val="-7"/>
          <w:sz w:val="21"/>
        </w:rPr>
        <w:t xml:space="preserve"> </w:t>
      </w:r>
      <w:r>
        <w:rPr>
          <w:rFonts w:hint="default" w:ascii="Times New Roman" w:hAnsi="Times New Roman" w:cs="Times New Roman"/>
          <w:sz w:val="21"/>
        </w:rPr>
        <w:t>against</w:t>
      </w:r>
      <w:r>
        <w:rPr>
          <w:rFonts w:hint="default" w:ascii="Times New Roman" w:hAnsi="Times New Roman" w:cs="Times New Roman"/>
          <w:spacing w:val="-8"/>
          <w:sz w:val="21"/>
        </w:rPr>
        <w:t xml:space="preserve"> </w:t>
      </w:r>
      <w:r>
        <w:rPr>
          <w:rFonts w:hint="default" w:ascii="Times New Roman" w:hAnsi="Times New Roman" w:cs="Times New Roman"/>
          <w:sz w:val="21"/>
        </w:rPr>
        <w:t>different</w:t>
      </w:r>
      <w:r>
        <w:rPr>
          <w:rFonts w:hint="default" w:ascii="Times New Roman" w:hAnsi="Times New Roman" w:cs="Times New Roman"/>
          <w:spacing w:val="-8"/>
          <w:sz w:val="21"/>
        </w:rPr>
        <w:t xml:space="preserve"> </w:t>
      </w:r>
      <w:r>
        <w:rPr>
          <w:rFonts w:hint="default" w:ascii="Times New Roman" w:hAnsi="Times New Roman" w:cs="Times New Roman"/>
          <w:sz w:val="21"/>
        </w:rPr>
        <w:t>interface</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versions.</w:t>
      </w:r>
    </w:p>
    <w:p w14:paraId="6BAAA943">
      <w:pPr>
        <w:pStyle w:val="9"/>
        <w:numPr>
          <w:ilvl w:val="1"/>
          <w:numId w:val="21"/>
        </w:numPr>
        <w:tabs>
          <w:tab w:val="left" w:pos="612"/>
        </w:tabs>
        <w:spacing w:before="92" w:after="0" w:line="268" w:lineRule="auto"/>
        <w:ind w:left="612" w:right="676" w:hanging="281"/>
        <w:jc w:val="left"/>
        <w:rPr>
          <w:rFonts w:hint="default" w:ascii="Times New Roman" w:hAnsi="Times New Roman" w:cs="Times New Roman"/>
          <w:sz w:val="21"/>
        </w:rPr>
      </w:pPr>
      <w:r>
        <w:rPr>
          <w:rFonts w:hint="default" w:ascii="Times New Roman" w:hAnsi="Times New Roman" w:cs="Times New Roman"/>
          <w:b/>
          <w:color w:val="1F3863"/>
          <w:sz w:val="21"/>
        </w:rPr>
        <w:t>Analysis</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method:</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Trace</w:t>
      </w:r>
      <w:r>
        <w:rPr>
          <w:rFonts w:hint="default" w:ascii="Times New Roman" w:hAnsi="Times New Roman" w:cs="Times New Roman"/>
          <w:spacing w:val="-1"/>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data</w:t>
      </w:r>
      <w:r>
        <w:rPr>
          <w:rFonts w:hint="default" w:ascii="Times New Roman" w:hAnsi="Times New Roman" w:cs="Times New Roman"/>
          <w:spacing w:val="-1"/>
          <w:sz w:val="21"/>
        </w:rPr>
        <w:t xml:space="preserve"> </w:t>
      </w:r>
      <w:r>
        <w:rPr>
          <w:rFonts w:hint="default" w:ascii="Times New Roman" w:hAnsi="Times New Roman" w:cs="Times New Roman"/>
          <w:sz w:val="21"/>
        </w:rPr>
        <w:t>flow</w:t>
      </w:r>
      <w:r>
        <w:rPr>
          <w:rFonts w:hint="default" w:ascii="Times New Roman" w:hAnsi="Times New Roman" w:cs="Times New Roman"/>
          <w:spacing w:val="-1"/>
          <w:sz w:val="21"/>
        </w:rPr>
        <w:t xml:space="preserve"> </w:t>
      </w:r>
      <w:r>
        <w:rPr>
          <w:rFonts w:hint="default" w:ascii="Times New Roman" w:hAnsi="Times New Roman" w:cs="Times New Roman"/>
          <w:sz w:val="21"/>
        </w:rPr>
        <w:t>of</w:t>
      </w:r>
      <w:r>
        <w:rPr>
          <w:rFonts w:hint="default" w:ascii="Times New Roman" w:hAnsi="Times New Roman" w:cs="Times New Roman"/>
          <w:spacing w:val="-1"/>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record,</w:t>
      </w:r>
      <w:r>
        <w:rPr>
          <w:rFonts w:hint="default" w:ascii="Times New Roman" w:hAnsi="Times New Roman" w:cs="Times New Roman"/>
          <w:spacing w:val="-1"/>
          <w:sz w:val="21"/>
        </w:rPr>
        <w:t xml:space="preserve"> </w:t>
      </w:r>
      <w:r>
        <w:rPr>
          <w:rFonts w:hint="default" w:ascii="Times New Roman" w:hAnsi="Times New Roman" w:cs="Times New Roman"/>
          <w:sz w:val="21"/>
        </w:rPr>
        <w:t>compare</w:t>
      </w:r>
      <w:r>
        <w:rPr>
          <w:rFonts w:hint="default" w:ascii="Times New Roman" w:hAnsi="Times New Roman" w:cs="Times New Roman"/>
          <w:spacing w:val="-3"/>
          <w:sz w:val="21"/>
        </w:rPr>
        <w:t xml:space="preserve"> </w:t>
      </w:r>
      <w:r>
        <w:rPr>
          <w:rFonts w:hint="default" w:ascii="Times New Roman" w:hAnsi="Times New Roman" w:cs="Times New Roman"/>
          <w:sz w:val="21"/>
        </w:rPr>
        <w:t>values</w:t>
      </w:r>
      <w:r>
        <w:rPr>
          <w:rFonts w:hint="default" w:ascii="Times New Roman" w:hAnsi="Times New Roman" w:cs="Times New Roman"/>
          <w:spacing w:val="-1"/>
          <w:sz w:val="21"/>
        </w:rPr>
        <w:t xml:space="preserve"> </w:t>
      </w:r>
      <w:r>
        <w:rPr>
          <w:rFonts w:hint="default" w:ascii="Times New Roman" w:hAnsi="Times New Roman" w:cs="Times New Roman"/>
          <w:sz w:val="21"/>
        </w:rPr>
        <w:t>at</w:t>
      </w:r>
      <w:r>
        <w:rPr>
          <w:rFonts w:hint="default" w:ascii="Times New Roman" w:hAnsi="Times New Roman" w:cs="Times New Roman"/>
          <w:spacing w:val="-4"/>
          <w:sz w:val="21"/>
        </w:rPr>
        <w:t xml:space="preserve"> </w:t>
      </w:r>
      <w:r>
        <w:rPr>
          <w:rFonts w:hint="default" w:ascii="Times New Roman" w:hAnsi="Times New Roman" w:cs="Times New Roman"/>
          <w:sz w:val="21"/>
        </w:rPr>
        <w:t>each</w:t>
      </w:r>
      <w:r>
        <w:rPr>
          <w:rFonts w:hint="default" w:ascii="Times New Roman" w:hAnsi="Times New Roman" w:cs="Times New Roman"/>
          <w:spacing w:val="-2"/>
          <w:sz w:val="21"/>
        </w:rPr>
        <w:t xml:space="preserve"> </w:t>
      </w:r>
      <w:r>
        <w:rPr>
          <w:rFonts w:hint="default" w:ascii="Times New Roman" w:hAnsi="Times New Roman" w:cs="Times New Roman"/>
          <w:sz w:val="21"/>
        </w:rPr>
        <w:t>interface,</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1"/>
          <w:sz w:val="21"/>
        </w:rPr>
        <w:t xml:space="preserve"> </w:t>
      </w:r>
      <w:r>
        <w:rPr>
          <w:rFonts w:hint="default" w:ascii="Times New Roman" w:hAnsi="Times New Roman" w:cs="Times New Roman"/>
          <w:sz w:val="21"/>
        </w:rPr>
        <w:t>review</w:t>
      </w:r>
      <w:r>
        <w:rPr>
          <w:rFonts w:hint="default" w:ascii="Times New Roman" w:hAnsi="Times New Roman" w:cs="Times New Roman"/>
          <w:spacing w:val="-1"/>
          <w:sz w:val="21"/>
        </w:rPr>
        <w:t xml:space="preserve"> </w:t>
      </w:r>
      <w:r>
        <w:rPr>
          <w:rFonts w:hint="default" w:ascii="Times New Roman" w:hAnsi="Times New Roman" w:cs="Times New Roman"/>
          <w:sz w:val="21"/>
        </w:rPr>
        <w:t>logs</w:t>
      </w:r>
      <w:r>
        <w:rPr>
          <w:rFonts w:hint="default" w:ascii="Times New Roman" w:hAnsi="Times New Roman" w:cs="Times New Roman"/>
          <w:spacing w:val="-2"/>
          <w:sz w:val="21"/>
        </w:rPr>
        <w:t xml:space="preserve"> </w:t>
      </w:r>
      <w:r>
        <w:rPr>
          <w:rFonts w:hint="default" w:ascii="Times New Roman" w:hAnsi="Times New Roman" w:cs="Times New Roman"/>
          <w:sz w:val="21"/>
        </w:rPr>
        <w:t>and database states.</w:t>
      </w:r>
    </w:p>
    <w:p w14:paraId="73D5B2F9">
      <w:pPr>
        <w:pStyle w:val="9"/>
        <w:numPr>
          <w:ilvl w:val="0"/>
          <w:numId w:val="21"/>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6848"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338" name="Graphic 33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38" o:spid="_x0000_s1026" o:spt="100" style="position:absolute;left:0pt;margin-left:48.55pt;margin-top:25.65pt;height:0.75pt;width:498.35pt;mso-position-horizontal-relative:page;mso-wrap-distance-bottom:0pt;mso-wrap-distance-top:0pt;z-index:-251589632;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kP6WV2QAAAAkBAAAPAAAAAAAAAAEAIAAAACIAAABkcnMvZG93bnJldi54bWxQSwECFAAU&#10;AAAACACHTuJAdS+iMi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77095159">
      <w:pPr>
        <w:pStyle w:val="9"/>
        <w:numPr>
          <w:ilvl w:val="1"/>
          <w:numId w:val="21"/>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Integration</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Verify</w:t>
      </w:r>
      <w:r>
        <w:rPr>
          <w:rFonts w:hint="default" w:ascii="Times New Roman" w:hAnsi="Times New Roman" w:cs="Times New Roman"/>
          <w:spacing w:val="-6"/>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z w:val="21"/>
        </w:rPr>
        <w:t>interface</w:t>
      </w:r>
      <w:r>
        <w:rPr>
          <w:rFonts w:hint="default" w:ascii="Times New Roman" w:hAnsi="Times New Roman" w:cs="Times New Roman"/>
          <w:spacing w:val="-7"/>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valid,</w:t>
      </w:r>
      <w:r>
        <w:rPr>
          <w:rFonts w:hint="default" w:ascii="Times New Roman" w:hAnsi="Times New Roman" w:cs="Times New Roman"/>
          <w:spacing w:val="-5"/>
          <w:sz w:val="21"/>
        </w:rPr>
        <w:t xml:space="preserve"> </w:t>
      </w:r>
      <w:r>
        <w:rPr>
          <w:rFonts w:hint="default" w:ascii="Times New Roman" w:hAnsi="Times New Roman" w:cs="Times New Roman"/>
          <w:sz w:val="21"/>
        </w:rPr>
        <w:t>invalid</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boundary</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data.</w:t>
      </w:r>
    </w:p>
    <w:p w14:paraId="7FBF0F9D">
      <w:pPr>
        <w:pStyle w:val="9"/>
        <w:numPr>
          <w:ilvl w:val="1"/>
          <w:numId w:val="2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Data-flow</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CRUD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Create,</w:t>
      </w:r>
      <w:r>
        <w:rPr>
          <w:rFonts w:hint="default" w:ascii="Times New Roman" w:hAnsi="Times New Roman" w:cs="Times New Roman"/>
          <w:spacing w:val="-4"/>
          <w:sz w:val="21"/>
        </w:rPr>
        <w:t xml:space="preserve"> </w:t>
      </w:r>
      <w:r>
        <w:rPr>
          <w:rFonts w:hint="default" w:ascii="Times New Roman" w:hAnsi="Times New Roman" w:cs="Times New Roman"/>
          <w:sz w:val="21"/>
        </w:rPr>
        <w:t>read,</w:t>
      </w:r>
      <w:r>
        <w:rPr>
          <w:rFonts w:hint="default" w:ascii="Times New Roman" w:hAnsi="Times New Roman" w:cs="Times New Roman"/>
          <w:spacing w:val="-4"/>
          <w:sz w:val="21"/>
        </w:rPr>
        <w:t xml:space="preserve"> </w:t>
      </w:r>
      <w:r>
        <w:rPr>
          <w:rFonts w:hint="default" w:ascii="Times New Roman" w:hAnsi="Times New Roman" w:cs="Times New Roman"/>
          <w:sz w:val="21"/>
        </w:rPr>
        <w:t>update,</w:t>
      </w:r>
      <w:r>
        <w:rPr>
          <w:rFonts w:hint="default" w:ascii="Times New Roman" w:hAnsi="Times New Roman" w:cs="Times New Roman"/>
          <w:spacing w:val="-4"/>
          <w:sz w:val="21"/>
        </w:rPr>
        <w:t xml:space="preserve"> </w:t>
      </w:r>
      <w:r>
        <w:rPr>
          <w:rFonts w:hint="default" w:ascii="Times New Roman" w:hAnsi="Times New Roman" w:cs="Times New Roman"/>
          <w:sz w:val="21"/>
        </w:rPr>
        <w:t>delete</w:t>
      </w:r>
      <w:r>
        <w:rPr>
          <w:rFonts w:hint="default" w:ascii="Times New Roman" w:hAnsi="Times New Roman" w:cs="Times New Roman"/>
          <w:spacing w:val="-4"/>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record</w:t>
      </w:r>
      <w:r>
        <w:rPr>
          <w:rFonts w:hint="default" w:ascii="Times New Roman" w:hAnsi="Times New Roman" w:cs="Times New Roman"/>
          <w:spacing w:val="-7"/>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one</w:t>
      </w:r>
      <w:r>
        <w:rPr>
          <w:rFonts w:hint="default" w:ascii="Times New Roman" w:hAnsi="Times New Roman" w:cs="Times New Roman"/>
          <w:spacing w:val="-4"/>
          <w:sz w:val="21"/>
        </w:rPr>
        <w:t xml:space="preserve"> </w:t>
      </w:r>
      <w:r>
        <w:rPr>
          <w:rFonts w:hint="default" w:ascii="Times New Roman" w:hAnsi="Times New Roman" w:cs="Times New Roman"/>
          <w:sz w:val="21"/>
        </w:rPr>
        <w:t>module</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verify</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6"/>
          <w:sz w:val="21"/>
        </w:rPr>
        <w:t xml:space="preserve"> </w:t>
      </w:r>
      <w:r>
        <w:rPr>
          <w:rFonts w:hint="default" w:ascii="Times New Roman" w:hAnsi="Times New Roman" w:cs="Times New Roman"/>
          <w:sz w:val="21"/>
        </w:rPr>
        <w:t>all</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others.</w:t>
      </w:r>
    </w:p>
    <w:p w14:paraId="7E22EB9A">
      <w:pPr>
        <w:pStyle w:val="9"/>
        <w:numPr>
          <w:ilvl w:val="1"/>
          <w:numId w:val="2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Database/reconciliation</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checks: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Compare</w:t>
      </w:r>
      <w:r>
        <w:rPr>
          <w:rFonts w:hint="default" w:ascii="Times New Roman" w:hAnsi="Times New Roman" w:cs="Times New Roman"/>
          <w:spacing w:val="-7"/>
          <w:sz w:val="21"/>
        </w:rPr>
        <w:t xml:space="preserve"> </w:t>
      </w:r>
      <w:r>
        <w:rPr>
          <w:rFonts w:hint="default" w:ascii="Times New Roman" w:hAnsi="Times New Roman" w:cs="Times New Roman"/>
          <w:sz w:val="21"/>
        </w:rPr>
        <w:t>record</w:t>
      </w:r>
      <w:r>
        <w:rPr>
          <w:rFonts w:hint="default" w:ascii="Times New Roman" w:hAnsi="Times New Roman" w:cs="Times New Roman"/>
          <w:spacing w:val="-9"/>
          <w:sz w:val="21"/>
        </w:rPr>
        <w:t xml:space="preserve"> </w:t>
      </w:r>
      <w:r>
        <w:rPr>
          <w:rFonts w:hint="default" w:ascii="Times New Roman" w:hAnsi="Times New Roman" w:cs="Times New Roman"/>
          <w:sz w:val="21"/>
        </w:rPr>
        <w:t>counts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values</w:t>
      </w:r>
      <w:r>
        <w:rPr>
          <w:rFonts w:hint="default" w:ascii="Times New Roman" w:hAnsi="Times New Roman" w:cs="Times New Roman"/>
          <w:spacing w:val="-7"/>
          <w:sz w:val="21"/>
        </w:rPr>
        <w:t xml:space="preserve"> </w:t>
      </w:r>
      <w:r>
        <w:rPr>
          <w:rFonts w:hint="default" w:ascii="Times New Roman" w:hAnsi="Times New Roman" w:cs="Times New Roman"/>
          <w:sz w:val="21"/>
        </w:rPr>
        <w:t>between</w:t>
      </w:r>
      <w:r>
        <w:rPr>
          <w:rFonts w:hint="default" w:ascii="Times New Roman" w:hAnsi="Times New Roman" w:cs="Times New Roman"/>
          <w:spacing w:val="-5"/>
          <w:sz w:val="21"/>
        </w:rPr>
        <w:t xml:space="preserve"> </w:t>
      </w:r>
      <w:r>
        <w:rPr>
          <w:rFonts w:hint="default" w:ascii="Times New Roman" w:hAnsi="Times New Roman" w:cs="Times New Roman"/>
          <w:sz w:val="21"/>
        </w:rPr>
        <w:t>source</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target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systems.</w:t>
      </w:r>
    </w:p>
    <w:p w14:paraId="1CFE1DA8">
      <w:pPr>
        <w:pStyle w:val="9"/>
        <w:numPr>
          <w:ilvl w:val="1"/>
          <w:numId w:val="2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End-to-end</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scenarios: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Patient</w:t>
      </w:r>
      <w:r>
        <w:rPr>
          <w:rFonts w:hint="default" w:ascii="Times New Roman" w:hAnsi="Times New Roman" w:cs="Times New Roman"/>
          <w:spacing w:val="-7"/>
          <w:sz w:val="21"/>
        </w:rPr>
        <w:t xml:space="preserve"> </w:t>
      </w:r>
      <w:r>
        <w:rPr>
          <w:rFonts w:hint="default" w:ascii="Times New Roman" w:hAnsi="Times New Roman" w:cs="Times New Roman"/>
          <w:sz w:val="21"/>
        </w:rPr>
        <w:t>registration</w:t>
      </w:r>
      <w:r>
        <w:rPr>
          <w:rFonts w:hint="default" w:ascii="Times New Roman" w:hAnsi="Times New Roman" w:cs="Times New Roman"/>
          <w:spacing w:val="-5"/>
          <w:sz w:val="21"/>
        </w:rPr>
        <w:t xml:space="preserve"> </w:t>
      </w:r>
      <w:r>
        <w:rPr>
          <w:rFonts w:hint="default" w:ascii="Times New Roman" w:hAnsi="Times New Roman" w:cs="Times New Roman"/>
          <w:sz w:val="21"/>
        </w:rPr>
        <w:t>→</w:t>
      </w:r>
      <w:r>
        <w:rPr>
          <w:rFonts w:hint="default" w:ascii="Times New Roman" w:hAnsi="Times New Roman" w:cs="Times New Roman"/>
          <w:spacing w:val="-5"/>
          <w:sz w:val="21"/>
        </w:rPr>
        <w:t xml:space="preserve"> </w:t>
      </w:r>
      <w:r>
        <w:rPr>
          <w:rFonts w:hint="default" w:ascii="Times New Roman" w:hAnsi="Times New Roman" w:cs="Times New Roman"/>
          <w:sz w:val="21"/>
        </w:rPr>
        <w:t>diagnosis</w:t>
      </w:r>
      <w:r>
        <w:rPr>
          <w:rFonts w:hint="default" w:ascii="Times New Roman" w:hAnsi="Times New Roman" w:cs="Times New Roman"/>
          <w:spacing w:val="-9"/>
          <w:sz w:val="21"/>
        </w:rPr>
        <w:t xml:space="preserve"> </w:t>
      </w:r>
      <w:r>
        <w:rPr>
          <w:rFonts w:hint="default" w:ascii="Times New Roman" w:hAnsi="Times New Roman" w:cs="Times New Roman"/>
          <w:sz w:val="21"/>
        </w:rPr>
        <w:t>→</w:t>
      </w:r>
      <w:r>
        <w:rPr>
          <w:rFonts w:hint="default" w:ascii="Times New Roman" w:hAnsi="Times New Roman" w:cs="Times New Roman"/>
          <w:spacing w:val="-5"/>
          <w:sz w:val="21"/>
        </w:rPr>
        <w:t xml:space="preserve"> </w:t>
      </w:r>
      <w:r>
        <w:rPr>
          <w:rFonts w:hint="default" w:ascii="Times New Roman" w:hAnsi="Times New Roman" w:cs="Times New Roman"/>
          <w:sz w:val="21"/>
        </w:rPr>
        <w:t>prescription</w:t>
      </w:r>
      <w:r>
        <w:rPr>
          <w:rFonts w:hint="default" w:ascii="Times New Roman" w:hAnsi="Times New Roman" w:cs="Times New Roman"/>
          <w:spacing w:val="-8"/>
          <w:sz w:val="21"/>
        </w:rPr>
        <w:t xml:space="preserve"> </w:t>
      </w:r>
      <w:r>
        <w:rPr>
          <w:rFonts w:hint="default" w:ascii="Times New Roman" w:hAnsi="Times New Roman" w:cs="Times New Roman"/>
          <w:sz w:val="21"/>
        </w:rPr>
        <w: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billing.</w:t>
      </w:r>
    </w:p>
    <w:p w14:paraId="69594022">
      <w:pPr>
        <w:pStyle w:val="9"/>
        <w:numPr>
          <w:ilvl w:val="1"/>
          <w:numId w:val="21"/>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Negative</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failure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Interrupt</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transaction</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confirm</w:t>
      </w:r>
      <w:r>
        <w:rPr>
          <w:rFonts w:hint="default" w:ascii="Times New Roman" w:hAnsi="Times New Roman" w:cs="Times New Roman"/>
          <w:spacing w:val="-5"/>
          <w:sz w:val="21"/>
        </w:rPr>
        <w:t xml:space="preserve"> </w:t>
      </w:r>
      <w:r>
        <w:rPr>
          <w:rFonts w:hint="default" w:ascii="Times New Roman" w:hAnsi="Times New Roman" w:cs="Times New Roman"/>
          <w:sz w:val="21"/>
        </w:rPr>
        <w:t>rollback</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no</w:t>
      </w:r>
      <w:r>
        <w:rPr>
          <w:rFonts w:hint="default" w:ascii="Times New Roman" w:hAnsi="Times New Roman" w:cs="Times New Roman"/>
          <w:spacing w:val="-5"/>
          <w:sz w:val="21"/>
        </w:rPr>
        <w:t xml:space="preserve"> </w:t>
      </w:r>
      <w:r>
        <w:rPr>
          <w:rFonts w:hint="default" w:ascii="Times New Roman" w:hAnsi="Times New Roman" w:cs="Times New Roman"/>
          <w:sz w:val="21"/>
        </w:rPr>
        <w:t>partial</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updates.</w:t>
      </w:r>
    </w:p>
    <w:p w14:paraId="5DB4E775">
      <w:pPr>
        <w:pStyle w:val="9"/>
        <w:numPr>
          <w:ilvl w:val="1"/>
          <w:numId w:val="21"/>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Regression: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Re-run</w:t>
      </w:r>
      <w:r>
        <w:rPr>
          <w:rFonts w:hint="default" w:ascii="Times New Roman" w:hAnsi="Times New Roman" w:cs="Times New Roman"/>
          <w:spacing w:val="-9"/>
          <w:sz w:val="21"/>
        </w:rPr>
        <w:t xml:space="preserve"> </w:t>
      </w:r>
      <w:r>
        <w:rPr>
          <w:rFonts w:hint="default" w:ascii="Times New Roman" w:hAnsi="Times New Roman" w:cs="Times New Roman"/>
          <w:sz w:val="21"/>
        </w:rPr>
        <w:t>integration</w:t>
      </w:r>
      <w:r>
        <w:rPr>
          <w:rFonts w:hint="default" w:ascii="Times New Roman" w:hAnsi="Times New Roman" w:cs="Times New Roman"/>
          <w:spacing w:val="-6"/>
          <w:sz w:val="21"/>
        </w:rPr>
        <w:t xml:space="preserve"> </w:t>
      </w:r>
      <w:r>
        <w:rPr>
          <w:rFonts w:hint="default" w:ascii="Times New Roman" w:hAnsi="Times New Roman" w:cs="Times New Roman"/>
          <w:sz w:val="21"/>
        </w:rPr>
        <w:t>tests</w:t>
      </w:r>
      <w:r>
        <w:rPr>
          <w:rFonts w:hint="default" w:ascii="Times New Roman" w:hAnsi="Times New Roman" w:cs="Times New Roman"/>
          <w:spacing w:val="-6"/>
          <w:sz w:val="21"/>
        </w:rPr>
        <w:t xml:space="preserve"> </w:t>
      </w:r>
      <w:r>
        <w:rPr>
          <w:rFonts w:hint="default" w:ascii="Times New Roman" w:hAnsi="Times New Roman" w:cs="Times New Roman"/>
          <w:sz w:val="21"/>
        </w:rPr>
        <w:t>after</w:t>
      </w:r>
      <w:r>
        <w:rPr>
          <w:rFonts w:hint="default" w:ascii="Times New Roman" w:hAnsi="Times New Roman" w:cs="Times New Roman"/>
          <w:spacing w:val="-5"/>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z w:val="21"/>
        </w:rPr>
        <w:t>interface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change.</w:t>
      </w:r>
    </w:p>
    <w:p w14:paraId="6BA69584">
      <w:pPr>
        <w:pStyle w:val="7"/>
        <w:spacing w:before="28"/>
        <w:rPr>
          <w:rFonts w:hint="default" w:ascii="Times New Roman" w:hAnsi="Times New Roman" w:cs="Times New Roman"/>
          <w:sz w:val="17"/>
        </w:rPr>
      </w:pPr>
    </w:p>
    <w:p w14:paraId="323D7B2C">
      <w:pPr>
        <w:pStyle w:val="9"/>
        <w:numPr>
          <w:ilvl w:val="0"/>
          <w:numId w:val="21"/>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6848"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39" name="Graphic 33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39" o:spid="_x0000_s1026" o:spt="100" style="position:absolute;left:0pt;margin-left:48.55pt;margin-top:15.4pt;height:0.75pt;width:498.35pt;mso-position-horizontal-relative:page;mso-wrap-distance-bottom:0pt;mso-wrap-distance-top:0pt;z-index:-251589632;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AnASvB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27872" behindDoc="1" locked="0" layoutInCell="1" allowOverlap="1">
                <wp:simplePos x="0" y="0"/>
                <wp:positionH relativeFrom="page">
                  <wp:posOffset>635000</wp:posOffset>
                </wp:positionH>
                <wp:positionV relativeFrom="paragraph">
                  <wp:posOffset>254635</wp:posOffset>
                </wp:positionV>
                <wp:extent cx="6313805" cy="676910"/>
                <wp:effectExtent l="0" t="0" r="10795" b="8890"/>
                <wp:wrapTopAndBottom/>
                <wp:docPr id="340" name="Group 340"/>
                <wp:cNvGraphicFramePr/>
                <a:graphic xmlns:a="http://schemas.openxmlformats.org/drawingml/2006/main">
                  <a:graphicData uri="http://schemas.microsoft.com/office/word/2010/wordprocessingGroup">
                    <wpg:wgp>
                      <wpg:cNvGrpSpPr/>
                      <wpg:grpSpPr>
                        <a:xfrm>
                          <a:off x="0" y="0"/>
                          <a:ext cx="6313805" cy="676910"/>
                          <a:chOff x="0" y="0"/>
                          <a:chExt cx="6313805" cy="676910"/>
                        </a:xfrm>
                      </wpg:grpSpPr>
                      <wps:wsp>
                        <wps:cNvPr id="341" name="Graphic 341"/>
                        <wps:cNvSpPr/>
                        <wps:spPr>
                          <a:xfrm>
                            <a:off x="38100" y="7620"/>
                            <a:ext cx="6269990" cy="661670"/>
                          </a:xfrm>
                          <a:custGeom>
                            <a:avLst/>
                            <a:gdLst/>
                            <a:ahLst/>
                            <a:cxnLst/>
                            <a:rect l="l" t="t" r="r" b="b"/>
                            <a:pathLst>
                              <a:path w="6269990" h="661670">
                                <a:moveTo>
                                  <a:pt x="6269482" y="0"/>
                                </a:moveTo>
                                <a:lnTo>
                                  <a:pt x="0" y="0"/>
                                </a:lnTo>
                                <a:lnTo>
                                  <a:pt x="0" y="661416"/>
                                </a:lnTo>
                                <a:lnTo>
                                  <a:pt x="6269482" y="661416"/>
                                </a:lnTo>
                                <a:lnTo>
                                  <a:pt x="6269482" y="0"/>
                                </a:lnTo>
                                <a:close/>
                              </a:path>
                            </a:pathLst>
                          </a:custGeom>
                          <a:solidFill>
                            <a:srgbClr val="FFF4DD"/>
                          </a:solidFill>
                        </wps:spPr>
                        <wps:bodyPr wrap="square" lIns="0" tIns="0" rIns="0" bIns="0" rtlCol="0">
                          <a:noAutofit/>
                        </wps:bodyPr>
                      </wps:wsp>
                      <wps:wsp>
                        <wps:cNvPr id="342" name="Graphic 34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343" name="Graphic 343"/>
                        <wps:cNvSpPr/>
                        <wps:spPr>
                          <a:xfrm>
                            <a:off x="19811" y="618744"/>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344" name="Graphic 344"/>
                        <wps:cNvSpPr/>
                        <wps:spPr>
                          <a:xfrm>
                            <a:off x="0" y="57911"/>
                            <a:ext cx="6313805" cy="619125"/>
                          </a:xfrm>
                          <a:custGeom>
                            <a:avLst/>
                            <a:gdLst/>
                            <a:ahLst/>
                            <a:cxnLst/>
                            <a:rect l="l" t="t" r="r" b="b"/>
                            <a:pathLst>
                              <a:path w="6313805" h="619125">
                                <a:moveTo>
                                  <a:pt x="38100" y="0"/>
                                </a:moveTo>
                                <a:lnTo>
                                  <a:pt x="0" y="0"/>
                                </a:lnTo>
                                <a:lnTo>
                                  <a:pt x="0" y="612648"/>
                                </a:lnTo>
                                <a:lnTo>
                                  <a:pt x="38100" y="612648"/>
                                </a:lnTo>
                                <a:lnTo>
                                  <a:pt x="38100" y="0"/>
                                </a:lnTo>
                                <a:close/>
                              </a:path>
                              <a:path w="6313805" h="619125">
                                <a:moveTo>
                                  <a:pt x="6313678" y="612660"/>
                                </a:moveTo>
                                <a:lnTo>
                                  <a:pt x="6307582" y="612660"/>
                                </a:lnTo>
                                <a:lnTo>
                                  <a:pt x="0" y="612660"/>
                                </a:lnTo>
                                <a:lnTo>
                                  <a:pt x="0" y="618744"/>
                                </a:lnTo>
                                <a:lnTo>
                                  <a:pt x="6307582" y="618744"/>
                                </a:lnTo>
                                <a:lnTo>
                                  <a:pt x="6313678" y="618744"/>
                                </a:lnTo>
                                <a:lnTo>
                                  <a:pt x="6313678" y="612660"/>
                                </a:lnTo>
                                <a:close/>
                              </a:path>
                              <a:path w="6313805" h="619125">
                                <a:moveTo>
                                  <a:pt x="6313678" y="0"/>
                                </a:moveTo>
                                <a:lnTo>
                                  <a:pt x="6307582" y="0"/>
                                </a:lnTo>
                                <a:lnTo>
                                  <a:pt x="6307582" y="612648"/>
                                </a:lnTo>
                                <a:lnTo>
                                  <a:pt x="6313678" y="612648"/>
                                </a:lnTo>
                                <a:lnTo>
                                  <a:pt x="6313678" y="0"/>
                                </a:lnTo>
                                <a:close/>
                              </a:path>
                            </a:pathLst>
                          </a:custGeom>
                          <a:solidFill>
                            <a:srgbClr val="DFA425"/>
                          </a:solidFill>
                        </wps:spPr>
                        <wps:bodyPr wrap="square" lIns="0" tIns="0" rIns="0" bIns="0" rtlCol="0">
                          <a:noAutofit/>
                        </wps:bodyPr>
                      </wps:wsp>
                      <wps:wsp>
                        <wps:cNvPr id="345" name="Textbox 345"/>
                        <wps:cNvSpPr txBox="1"/>
                        <wps:spPr>
                          <a:xfrm>
                            <a:off x="38100" y="6095"/>
                            <a:ext cx="6269990" cy="664845"/>
                          </a:xfrm>
                          <a:prstGeom prst="rect">
                            <a:avLst/>
                          </a:prstGeom>
                        </wps:spPr>
                        <wps:txbx>
                          <w:txbxContent>
                            <w:p w14:paraId="18CE78C0">
                              <w:pPr>
                                <w:spacing w:before="81" w:line="276" w:lineRule="auto"/>
                                <w:ind w:left="88" w:right="112"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patient’s</w:t>
                              </w:r>
                              <w:r>
                                <w:rPr>
                                  <w:spacing w:val="-3"/>
                                  <w:sz w:val="21"/>
                                </w:rPr>
                                <w:t xml:space="preserve"> </w:t>
                              </w:r>
                              <w:r>
                                <w:rPr>
                                  <w:sz w:val="21"/>
                                </w:rPr>
                                <w:t>allergy</w:t>
                              </w:r>
                              <w:r>
                                <w:rPr>
                                  <w:spacing w:val="-4"/>
                                  <w:sz w:val="21"/>
                                </w:rPr>
                                <w:t xml:space="preserve"> </w:t>
                              </w:r>
                              <w:r>
                                <w:rPr>
                                  <w:sz w:val="21"/>
                                </w:rPr>
                                <w:t>updated</w:t>
                              </w:r>
                              <w:r>
                                <w:rPr>
                                  <w:spacing w:val="-2"/>
                                  <w:sz w:val="21"/>
                                </w:rPr>
                                <w:t xml:space="preserve"> </w:t>
                              </w:r>
                              <w:r>
                                <w:rPr>
                                  <w:sz w:val="21"/>
                                </w:rPr>
                                <w:t>in</w:t>
                              </w:r>
                              <w:r>
                                <w:rPr>
                                  <w:spacing w:val="-3"/>
                                  <w:sz w:val="21"/>
                                </w:rPr>
                                <w:t xml:space="preserve"> </w:t>
                              </w:r>
                              <w:r>
                                <w:rPr>
                                  <w:sz w:val="21"/>
                                </w:rPr>
                                <w:t>the</w:t>
                              </w:r>
                              <w:r>
                                <w:rPr>
                                  <w:spacing w:val="-2"/>
                                  <w:sz w:val="21"/>
                                </w:rPr>
                                <w:t xml:space="preserve"> </w:t>
                              </w:r>
                              <w:r>
                                <w:rPr>
                                  <w:sz w:val="21"/>
                                </w:rPr>
                                <w:t>clinical</w:t>
                              </w:r>
                              <w:r>
                                <w:rPr>
                                  <w:spacing w:val="-3"/>
                                  <w:sz w:val="21"/>
                                </w:rPr>
                                <w:t xml:space="preserve"> </w:t>
                              </w:r>
                              <w:r>
                                <w:rPr>
                                  <w:sz w:val="21"/>
                                </w:rPr>
                                <w:t>module</w:t>
                              </w:r>
                              <w:r>
                                <w:rPr>
                                  <w:spacing w:val="-2"/>
                                  <w:sz w:val="21"/>
                                </w:rPr>
                                <w:t xml:space="preserve"> </w:t>
                              </w:r>
                              <w:r>
                                <w:rPr>
                                  <w:sz w:val="21"/>
                                </w:rPr>
                                <w:t>was</w:t>
                              </w:r>
                              <w:r>
                                <w:rPr>
                                  <w:spacing w:val="-3"/>
                                  <w:sz w:val="21"/>
                                </w:rPr>
                                <w:t xml:space="preserve"> </w:t>
                              </w:r>
                              <w:r>
                                <w:rPr>
                                  <w:sz w:val="21"/>
                                </w:rPr>
                                <w:t>not</w:t>
                              </w:r>
                              <w:r>
                                <w:rPr>
                                  <w:spacing w:val="-3"/>
                                  <w:sz w:val="21"/>
                                </w:rPr>
                                <w:t xml:space="preserve"> </w:t>
                              </w:r>
                              <w:r>
                                <w:rPr>
                                  <w:sz w:val="21"/>
                                </w:rPr>
                                <w:t>reflected</w:t>
                              </w:r>
                              <w:r>
                                <w:rPr>
                                  <w:spacing w:val="-2"/>
                                  <w:sz w:val="21"/>
                                </w:rPr>
                                <w:t xml:space="preserve"> </w:t>
                              </w:r>
                              <w:r>
                                <w:rPr>
                                  <w:sz w:val="21"/>
                                </w:rPr>
                                <w:t>in</w:t>
                              </w:r>
                              <w:r>
                                <w:rPr>
                                  <w:spacing w:val="-3"/>
                                  <w:sz w:val="21"/>
                                </w:rPr>
                                <w:t xml:space="preserve"> </w:t>
                              </w:r>
                              <w:r>
                                <w:rPr>
                                  <w:sz w:val="21"/>
                                </w:rPr>
                                <w:t>the</w:t>
                              </w:r>
                              <w:r>
                                <w:rPr>
                                  <w:spacing w:val="-2"/>
                                  <w:sz w:val="21"/>
                                </w:rPr>
                                <w:t xml:space="preserve"> </w:t>
                              </w:r>
                              <w:r>
                                <w:rPr>
                                  <w:sz w:val="21"/>
                                </w:rPr>
                                <w:t>pharmacy</w:t>
                              </w:r>
                              <w:r>
                                <w:rPr>
                                  <w:spacing w:val="-2"/>
                                  <w:sz w:val="21"/>
                                </w:rPr>
                                <w:t xml:space="preserve"> </w:t>
                              </w:r>
                              <w:r>
                                <w:rPr>
                                  <w:sz w:val="21"/>
                                </w:rPr>
                                <w:t>module</w:t>
                              </w:r>
                              <w:r>
                                <w:rPr>
                                  <w:spacing w:val="-2"/>
                                  <w:sz w:val="21"/>
                                </w:rPr>
                                <w:t xml:space="preserve"> </w:t>
                              </w:r>
                              <w:r>
                                <w:rPr>
                                  <w:sz w:val="21"/>
                                </w:rPr>
                                <w:t>because</w:t>
                              </w:r>
                              <w:r>
                                <w:rPr>
                                  <w:spacing w:val="-2"/>
                                  <w:sz w:val="21"/>
                                </w:rPr>
                                <w:t xml:space="preserve"> </w:t>
                              </w:r>
                              <w:r>
                                <w:rPr>
                                  <w:sz w:val="21"/>
                                </w:rPr>
                                <w:t>of a failed synchronisation. A cross-module test ‘update allergy and check pharmacy view’ finds this immediately and protects patient safety.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53.3pt;width:497.15pt;mso-position-horizontal-relative:page;mso-wrap-distance-bottom:0pt;mso-wrap-distance-top:0pt;z-index:-251588608;mso-width-relative:page;mso-height-relative:page;" coordsize="6313805,676910" o:gfxdata="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">
                <o:lock v:ext="edit" aspectratio="f"/>
                <v:shape id="Graphic 341" o:spid="_x0000_s1026" o:spt="100" style="position:absolute;left:38100;top:7620;height:661670;width:6269990;" fillcolor="#FFF4DD" filled="t" stroked="f" coordsize="6269990,661670" o:gfxdata="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XEmH&#10;wAAAANwAAAAPAAAAAAAAAAEAIAAAACIAAABkcnMvZG93bnJldi54bWxQSwECFAAUAAAACACHTuJA&#10;My8FnjsAAAA5AAAAEAAAAAAAAAABACAAAAAPAQAAZHJzL3NoYXBleG1sLnhtbFBLBQYAAAAABgAG&#10;AFsBAAC5AwAAAAA=&#10;" path="m6269482,0l0,0,0,661416,6269482,661416,6269482,0xe">
                  <v:fill on="t" focussize="0,0"/>
                  <v:stroke on="f"/>
                  <v:imagedata o:title=""/>
                  <o:lock v:ext="edit" aspectratio="f"/>
                  <v:textbox inset="0mm,0mm,0mm,0mm"/>
                </v:shape>
                <v:shape id="Graphic 342" o:spid="_x0000_s1026" o:spt="100" style="position:absolute;left:0;top:0;height:58419;width:6313805;" fillcolor="#DFA425" filled="t" stroked="f" coordsize="6313805,58419" o:gfxdata="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Tsq2/&#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343" o:spid="_x0000_s1026" o:spt="100" style="position:absolute;left:19811;top:618744;height:50800;width:6290945;" fillcolor="#FFF4DD" filled="t" stroked="f" coordsize="6290945,50800" o:gfxdata="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OpJuvQAA&#10;ANwAAAAPAAAAAAAAAAEAIAAAACIAAABkcnMvZG93bnJldi54bWxQSwECFAAUAAAACACHTuJAMy8F&#10;njsAAAA5AAAAEAAAAAAAAAABACAAAAAMAQAAZHJzL3NoYXBleG1sLnhtbFBLBQYAAAAABgAGAFsB&#10;AAC2AwAAAAA=&#10;" path="m6290817,0l0,0,0,50292,6290817,50292,6290817,0xe">
                  <v:fill on="t" focussize="0,0"/>
                  <v:stroke on="f"/>
                  <v:imagedata o:title=""/>
                  <o:lock v:ext="edit" aspectratio="f"/>
                  <v:textbox inset="0mm,0mm,0mm,0mm"/>
                </v:shape>
                <v:shape id="Graphic 344" o:spid="_x0000_s1026" o:spt="100" style="position:absolute;left:0;top:57911;height:619125;width:6313805;" fillcolor="#DFA425" filled="t" stroked="f" coordsize="6313805,619125" o:gfxdata="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9cpIvQAA&#10;ANwAAAAPAAAAAAAAAAEAIAAAACIAAABkcnMvZG93bnJldi54bWxQSwECFAAUAAAACACHTuJAMy8F&#10;njsAAAA5AAAAEAAAAAAAAAABACAAAAAMAQAAZHJzL3NoYXBleG1sLnhtbFBLBQYAAAAABgAGAFsB&#10;AAC2AwAAAAA=&#10;" path="m38100,0l0,0,0,612648,38100,612648,38100,0xem6313678,612660l6307582,612660,0,612660,0,618744,6307582,618744,6313678,618744,6313678,612660xem6313678,0l6307582,0,6307582,612648,6313678,612648,6313678,0xe">
                  <v:fill on="t" focussize="0,0"/>
                  <v:stroke on="f"/>
                  <v:imagedata o:title=""/>
                  <o:lock v:ext="edit" aspectratio="f"/>
                  <v:textbox inset="0mm,0mm,0mm,0mm"/>
                </v:shape>
                <v:shape id="Textbox 345" o:spid="_x0000_s1026" o:spt="202" type="#_x0000_t202" style="position:absolute;left:38100;top:6095;height:664845;width:6269990;" filled="f" stroked="f" coordsize="21600,21600" o:gfxdata="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ZIt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CE78C0">
                        <w:pPr>
                          <w:spacing w:before="81" w:line="276" w:lineRule="auto"/>
                          <w:ind w:left="88" w:right="112"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patient’s</w:t>
                        </w:r>
                        <w:r>
                          <w:rPr>
                            <w:spacing w:val="-3"/>
                            <w:sz w:val="21"/>
                          </w:rPr>
                          <w:t xml:space="preserve"> </w:t>
                        </w:r>
                        <w:r>
                          <w:rPr>
                            <w:sz w:val="21"/>
                          </w:rPr>
                          <w:t>allergy</w:t>
                        </w:r>
                        <w:r>
                          <w:rPr>
                            <w:spacing w:val="-4"/>
                            <w:sz w:val="21"/>
                          </w:rPr>
                          <w:t xml:space="preserve"> </w:t>
                        </w:r>
                        <w:r>
                          <w:rPr>
                            <w:sz w:val="21"/>
                          </w:rPr>
                          <w:t>updated</w:t>
                        </w:r>
                        <w:r>
                          <w:rPr>
                            <w:spacing w:val="-2"/>
                            <w:sz w:val="21"/>
                          </w:rPr>
                          <w:t xml:space="preserve"> </w:t>
                        </w:r>
                        <w:r>
                          <w:rPr>
                            <w:sz w:val="21"/>
                          </w:rPr>
                          <w:t>in</w:t>
                        </w:r>
                        <w:r>
                          <w:rPr>
                            <w:spacing w:val="-3"/>
                            <w:sz w:val="21"/>
                          </w:rPr>
                          <w:t xml:space="preserve"> </w:t>
                        </w:r>
                        <w:r>
                          <w:rPr>
                            <w:sz w:val="21"/>
                          </w:rPr>
                          <w:t>the</w:t>
                        </w:r>
                        <w:r>
                          <w:rPr>
                            <w:spacing w:val="-2"/>
                            <w:sz w:val="21"/>
                          </w:rPr>
                          <w:t xml:space="preserve"> </w:t>
                        </w:r>
                        <w:r>
                          <w:rPr>
                            <w:sz w:val="21"/>
                          </w:rPr>
                          <w:t>clinical</w:t>
                        </w:r>
                        <w:r>
                          <w:rPr>
                            <w:spacing w:val="-3"/>
                            <w:sz w:val="21"/>
                          </w:rPr>
                          <w:t xml:space="preserve"> </w:t>
                        </w:r>
                        <w:r>
                          <w:rPr>
                            <w:sz w:val="21"/>
                          </w:rPr>
                          <w:t>module</w:t>
                        </w:r>
                        <w:r>
                          <w:rPr>
                            <w:spacing w:val="-2"/>
                            <w:sz w:val="21"/>
                          </w:rPr>
                          <w:t xml:space="preserve"> </w:t>
                        </w:r>
                        <w:r>
                          <w:rPr>
                            <w:sz w:val="21"/>
                          </w:rPr>
                          <w:t>was</w:t>
                        </w:r>
                        <w:r>
                          <w:rPr>
                            <w:spacing w:val="-3"/>
                            <w:sz w:val="21"/>
                          </w:rPr>
                          <w:t xml:space="preserve"> </w:t>
                        </w:r>
                        <w:r>
                          <w:rPr>
                            <w:sz w:val="21"/>
                          </w:rPr>
                          <w:t>not</w:t>
                        </w:r>
                        <w:r>
                          <w:rPr>
                            <w:spacing w:val="-3"/>
                            <w:sz w:val="21"/>
                          </w:rPr>
                          <w:t xml:space="preserve"> </w:t>
                        </w:r>
                        <w:r>
                          <w:rPr>
                            <w:sz w:val="21"/>
                          </w:rPr>
                          <w:t>reflected</w:t>
                        </w:r>
                        <w:r>
                          <w:rPr>
                            <w:spacing w:val="-2"/>
                            <w:sz w:val="21"/>
                          </w:rPr>
                          <w:t xml:space="preserve"> </w:t>
                        </w:r>
                        <w:r>
                          <w:rPr>
                            <w:sz w:val="21"/>
                          </w:rPr>
                          <w:t>in</w:t>
                        </w:r>
                        <w:r>
                          <w:rPr>
                            <w:spacing w:val="-3"/>
                            <w:sz w:val="21"/>
                          </w:rPr>
                          <w:t xml:space="preserve"> </w:t>
                        </w:r>
                        <w:r>
                          <w:rPr>
                            <w:sz w:val="21"/>
                          </w:rPr>
                          <w:t>the</w:t>
                        </w:r>
                        <w:r>
                          <w:rPr>
                            <w:spacing w:val="-2"/>
                            <w:sz w:val="21"/>
                          </w:rPr>
                          <w:t xml:space="preserve"> </w:t>
                        </w:r>
                        <w:r>
                          <w:rPr>
                            <w:sz w:val="21"/>
                          </w:rPr>
                          <w:t>pharmacy</w:t>
                        </w:r>
                        <w:r>
                          <w:rPr>
                            <w:spacing w:val="-2"/>
                            <w:sz w:val="21"/>
                          </w:rPr>
                          <w:t xml:space="preserve"> </w:t>
                        </w:r>
                        <w:r>
                          <w:rPr>
                            <w:sz w:val="21"/>
                          </w:rPr>
                          <w:t>module</w:t>
                        </w:r>
                        <w:r>
                          <w:rPr>
                            <w:spacing w:val="-2"/>
                            <w:sz w:val="21"/>
                          </w:rPr>
                          <w:t xml:space="preserve"> </w:t>
                        </w:r>
                        <w:r>
                          <w:rPr>
                            <w:sz w:val="21"/>
                          </w:rPr>
                          <w:t>because</w:t>
                        </w:r>
                        <w:r>
                          <w:rPr>
                            <w:spacing w:val="-2"/>
                            <w:sz w:val="21"/>
                          </w:rPr>
                          <w:t xml:space="preserve"> </w:t>
                        </w:r>
                        <w:r>
                          <w:rPr>
                            <w:sz w:val="21"/>
                          </w:rPr>
                          <w:t>of a failed synchronisation. A cross-module test ‘update allergy and check pharmacy view’ finds this immediately and protects patient safety.</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27872" behindDoc="1" locked="0" layoutInCell="1" allowOverlap="1">
                <wp:simplePos x="0" y="0"/>
                <wp:positionH relativeFrom="page">
                  <wp:posOffset>635000</wp:posOffset>
                </wp:positionH>
                <wp:positionV relativeFrom="paragraph">
                  <wp:posOffset>1156970</wp:posOffset>
                </wp:positionV>
                <wp:extent cx="6313805" cy="489585"/>
                <wp:effectExtent l="0" t="0" r="10795" b="13335"/>
                <wp:wrapTopAndBottom/>
                <wp:docPr id="346" name="Group 346"/>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347" name="Graphic 347"/>
                        <wps:cNvSpPr/>
                        <wps:spPr>
                          <a:xfrm>
                            <a:off x="38100" y="7695"/>
                            <a:ext cx="6269990" cy="474345"/>
                          </a:xfrm>
                          <a:custGeom>
                            <a:avLst/>
                            <a:gdLst/>
                            <a:ahLst/>
                            <a:cxnLst/>
                            <a:rect l="l" t="t" r="r" b="b"/>
                            <a:pathLst>
                              <a:path w="6269990" h="474345">
                                <a:moveTo>
                                  <a:pt x="6269482" y="0"/>
                                </a:moveTo>
                                <a:lnTo>
                                  <a:pt x="0" y="0"/>
                                </a:lnTo>
                                <a:lnTo>
                                  <a:pt x="0" y="474268"/>
                                </a:lnTo>
                                <a:lnTo>
                                  <a:pt x="6269482" y="474268"/>
                                </a:lnTo>
                                <a:lnTo>
                                  <a:pt x="6269482" y="0"/>
                                </a:lnTo>
                                <a:close/>
                              </a:path>
                            </a:pathLst>
                          </a:custGeom>
                          <a:solidFill>
                            <a:srgbClr val="E8F5E9"/>
                          </a:solidFill>
                        </wps:spPr>
                        <wps:bodyPr wrap="square" lIns="0" tIns="0" rIns="0" bIns="0" rtlCol="0">
                          <a:noAutofit/>
                        </wps:bodyPr>
                      </wps:wsp>
                      <wps:wsp>
                        <wps:cNvPr id="348" name="Graphic 348"/>
                        <wps:cNvSpPr/>
                        <wps:spPr>
                          <a:xfrm>
                            <a:off x="0" y="12"/>
                            <a:ext cx="6313805" cy="58419"/>
                          </a:xfrm>
                          <a:custGeom>
                            <a:avLst/>
                            <a:gdLst/>
                            <a:ahLst/>
                            <a:cxnLst/>
                            <a:rect l="l" t="t" r="r" b="b"/>
                            <a:pathLst>
                              <a:path w="6313805" h="58419">
                                <a:moveTo>
                                  <a:pt x="38100" y="6159"/>
                                </a:moveTo>
                                <a:lnTo>
                                  <a:pt x="0" y="6159"/>
                                </a:lnTo>
                                <a:lnTo>
                                  <a:pt x="0" y="58280"/>
                                </a:lnTo>
                                <a:lnTo>
                                  <a:pt x="38100" y="58280"/>
                                </a:lnTo>
                                <a:lnTo>
                                  <a:pt x="38100" y="6159"/>
                                </a:lnTo>
                                <a:close/>
                              </a:path>
                              <a:path w="6313805" h="58419">
                                <a:moveTo>
                                  <a:pt x="6313678" y="0"/>
                                </a:moveTo>
                                <a:lnTo>
                                  <a:pt x="6307582" y="0"/>
                                </a:lnTo>
                                <a:lnTo>
                                  <a:pt x="38100" y="0"/>
                                </a:lnTo>
                                <a:lnTo>
                                  <a:pt x="0" y="0"/>
                                </a:lnTo>
                                <a:lnTo>
                                  <a:pt x="0" y="6083"/>
                                </a:lnTo>
                                <a:lnTo>
                                  <a:pt x="38100" y="6083"/>
                                </a:lnTo>
                                <a:lnTo>
                                  <a:pt x="6307582" y="6083"/>
                                </a:lnTo>
                                <a:lnTo>
                                  <a:pt x="6307582" y="58280"/>
                                </a:lnTo>
                                <a:lnTo>
                                  <a:pt x="6313678" y="58280"/>
                                </a:lnTo>
                                <a:lnTo>
                                  <a:pt x="6313678" y="6083"/>
                                </a:lnTo>
                                <a:lnTo>
                                  <a:pt x="6313678" y="63"/>
                                </a:lnTo>
                                <a:close/>
                              </a:path>
                            </a:pathLst>
                          </a:custGeom>
                          <a:solidFill>
                            <a:srgbClr val="2D7C31"/>
                          </a:solidFill>
                        </wps:spPr>
                        <wps:bodyPr wrap="square" lIns="0" tIns="0" rIns="0" bIns="0" rtlCol="0">
                          <a:noAutofit/>
                        </wps:bodyPr>
                      </wps:wsp>
                      <wps:wsp>
                        <wps:cNvPr id="349" name="Graphic 349"/>
                        <wps:cNvSpPr/>
                        <wps:spPr>
                          <a:xfrm>
                            <a:off x="19811" y="431672"/>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350" name="Graphic 350"/>
                        <wps:cNvSpPr/>
                        <wps:spPr>
                          <a:xfrm>
                            <a:off x="0" y="58292"/>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2D7C31"/>
                          </a:solidFill>
                        </wps:spPr>
                        <wps:bodyPr wrap="square" lIns="0" tIns="0" rIns="0" bIns="0" rtlCol="0">
                          <a:noAutofit/>
                        </wps:bodyPr>
                      </wps:wsp>
                      <wps:wsp>
                        <wps:cNvPr id="351" name="Textbox 351"/>
                        <wps:cNvSpPr txBox="1"/>
                        <wps:spPr>
                          <a:xfrm>
                            <a:off x="38100" y="6095"/>
                            <a:ext cx="6269990" cy="477520"/>
                          </a:xfrm>
                          <a:prstGeom prst="rect">
                            <a:avLst/>
                          </a:prstGeom>
                        </wps:spPr>
                        <wps:txbx>
                          <w:txbxContent>
                            <w:p w14:paraId="34A994E5">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Methodical</w:t>
                              </w:r>
                              <w:r>
                                <w:rPr>
                                  <w:spacing w:val="-3"/>
                                  <w:sz w:val="21"/>
                                </w:rPr>
                                <w:t xml:space="preserve"> </w:t>
                              </w:r>
                              <w:r>
                                <w:rPr>
                                  <w:sz w:val="21"/>
                                </w:rPr>
                                <w:t>integration</w:t>
                              </w:r>
                              <w:r>
                                <w:rPr>
                                  <w:spacing w:val="-3"/>
                                  <w:sz w:val="21"/>
                                </w:rPr>
                                <w:t xml:space="preserve"> </w:t>
                              </w:r>
                              <w:r>
                                <w:rPr>
                                  <w:sz w:val="21"/>
                                </w:rPr>
                                <w:t>and</w:t>
                              </w:r>
                              <w:r>
                                <w:rPr>
                                  <w:spacing w:val="-3"/>
                                  <w:sz w:val="21"/>
                                </w:rPr>
                                <w:t xml:space="preserve"> </w:t>
                              </w:r>
                              <w:r>
                                <w:rPr>
                                  <w:sz w:val="21"/>
                                </w:rPr>
                                <w:t>data-consistency</w:t>
                              </w:r>
                              <w:r>
                                <w:rPr>
                                  <w:spacing w:val="-3"/>
                                  <w:sz w:val="21"/>
                                </w:rPr>
                                <w:t xml:space="preserve"> </w:t>
                              </w:r>
                              <w:r>
                                <w:rPr>
                                  <w:sz w:val="21"/>
                                </w:rPr>
                                <w:t>testing</w:t>
                              </w:r>
                              <w:r>
                                <w:rPr>
                                  <w:spacing w:val="-4"/>
                                  <w:sz w:val="21"/>
                                </w:rPr>
                                <w:t xml:space="preserve"> </w:t>
                              </w:r>
                              <w:r>
                                <w:rPr>
                                  <w:sz w:val="21"/>
                                </w:rPr>
                                <w:t>identifies</w:t>
                              </w:r>
                              <w:r>
                                <w:rPr>
                                  <w:spacing w:val="-3"/>
                                  <w:sz w:val="21"/>
                                </w:rPr>
                                <w:t xml:space="preserve"> </w:t>
                              </w:r>
                              <w:r>
                                <w:rPr>
                                  <w:sz w:val="21"/>
                                </w:rPr>
                                <w:t>interface-level</w:t>
                              </w:r>
                              <w:r>
                                <w:rPr>
                                  <w:spacing w:val="-6"/>
                                  <w:sz w:val="21"/>
                                </w:rPr>
                                <w:t xml:space="preserve"> </w:t>
                              </w:r>
                              <w:r>
                                <w:rPr>
                                  <w:sz w:val="21"/>
                                </w:rPr>
                                <w:t>root</w:t>
                              </w:r>
                              <w:r>
                                <w:rPr>
                                  <w:spacing w:val="-4"/>
                                  <w:sz w:val="21"/>
                                </w:rPr>
                                <w:t xml:space="preserve"> </w:t>
                              </w:r>
                              <w:r>
                                <w:rPr>
                                  <w:sz w:val="21"/>
                                </w:rPr>
                                <w:t>causes</w:t>
                              </w:r>
                              <w:r>
                                <w:rPr>
                                  <w:spacing w:val="-3"/>
                                  <w:sz w:val="21"/>
                                </w:rPr>
                                <w:t xml:space="preserve"> </w:t>
                              </w:r>
                              <w:r>
                                <w:rPr>
                                  <w:sz w:val="21"/>
                                </w:rPr>
                                <w:t>and ensures that all modules present the same, correct patient data.</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1pt;height:38.55pt;width:497.15pt;mso-position-horizontal-relative:page;mso-wrap-distance-bottom:0pt;mso-wrap-distance-top:0pt;z-index:-251588608;mso-width-relative:page;mso-height-relative:page;" coordsize="6313805,489584" o:gfxdata="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">
                <o:lock v:ext="edit" aspectratio="f"/>
                <v:shape id="Graphic 347" o:spid="_x0000_s1026" o:spt="100" style="position:absolute;left:38100;top:7695;height:474345;width:6269990;" fillcolor="#E8F5E9" filled="t" stroked="f" coordsize="6269990,474345" o:gfxdata="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rlur4A&#10;AADcAAAADwAAAAAAAAABACAAAAAiAAAAZHJzL2Rvd25yZXYueG1sUEsBAhQAFAAAAAgAh07iQDMv&#10;BZ47AAAAOQAAABAAAAAAAAAAAQAgAAAADQEAAGRycy9zaGFwZXhtbC54bWxQSwUGAAAAAAYABgBb&#10;AQAAtwMAAAAA&#10;" path="m6269482,0l0,0,0,474268,6269482,474268,6269482,0xe">
                  <v:fill on="t" focussize="0,0"/>
                  <v:stroke on="f"/>
                  <v:imagedata o:title=""/>
                  <o:lock v:ext="edit" aspectratio="f"/>
                  <v:textbox inset="0mm,0mm,0mm,0mm"/>
                </v:shape>
                <v:shape id="Graphic 348" o:spid="_x0000_s1026" o:spt="100" style="position:absolute;left:0;top:12;height:58419;width:6313805;" fillcolor="#2D7C31" filled="t" stroked="f" coordsize="6313805,58419" o:gfxdata="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G8IrsAAADc&#10;AAAADwAAAAAAAAABACAAAAAiAAAAZHJzL2Rvd25yZXYueG1sUEsBAhQAFAAAAAgAh07iQDMvBZ47&#10;AAAAOQAAABAAAAAAAAAAAQAgAAAACgEAAGRycy9zaGFwZXhtbC54bWxQSwUGAAAAAAYABgBbAQAA&#10;tAMAAAAA&#10;" path="m38100,6159l0,6159,0,58280,38100,58280,38100,6159xem6313678,0l6307582,0,38100,0,0,0,0,6083,38100,6083,6307582,6083,6307582,58280,6313678,58280,6313678,6083,6313678,63xe">
                  <v:fill on="t" focussize="0,0"/>
                  <v:stroke on="f"/>
                  <v:imagedata o:title=""/>
                  <o:lock v:ext="edit" aspectratio="f"/>
                  <v:textbox inset="0mm,0mm,0mm,0mm"/>
                </v:shape>
                <v:shape id="Graphic 349" o:spid="_x0000_s1026" o:spt="100" style="position:absolute;left:19811;top:431672;height:50800;width:6290945;" fillcolor="#E8F5E9" filled="t" stroked="f" coordsize="6290945,50800" o:gfxdata="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VeGl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350" o:spid="_x0000_s1026" o:spt="100" style="position:absolute;left:0;top:58292;height:431800;width:6313805;" fillcolor="#2D7C31" filled="t" stroked="f" coordsize="6313805,431800" o:gfxdata="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yn+jugAAANwA&#10;AAAPAAAAAAAAAAEAIAAAACIAAABkcnMvZG93bnJldi54bWxQSwECFAAUAAAACACHTuJAMy8FnjsA&#10;AAA5AAAAEAAAAAAAAAABACAAAAAJAQAAZHJzL3NoYXBleG1sLnhtbFBLBQYAAAAABgAGAFsBAACz&#10;Aw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351" o:spid="_x0000_s1026" o:spt="202" type="#_x0000_t202" style="position:absolute;left:38100;top:6095;height:477520;width:6269990;" filled="f" stroked="f" coordsize="21600,21600" o:gfxdata="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7sg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A994E5">
                        <w:pPr>
                          <w:spacing w:before="81" w:line="273" w:lineRule="auto"/>
                          <w:ind w:left="88" w:right="164" w:firstLine="0"/>
                          <w:jc w:val="left"/>
                          <w:rPr>
                            <w:sz w:val="21"/>
                          </w:rPr>
                        </w:pPr>
                        <w:r>
                          <w:rPr>
                            <w:b/>
                            <w:color w:val="1B5E1F"/>
                            <w:sz w:val="20"/>
                          </w:rPr>
                          <w:t>Conclusion:</w:t>
                        </w:r>
                        <w:r>
                          <w:rPr>
                            <w:b/>
                            <w:color w:val="1B5E1F"/>
                            <w:spacing w:val="40"/>
                            <w:sz w:val="20"/>
                          </w:rPr>
                          <w:t xml:space="preserve"> </w:t>
                        </w:r>
                        <w:r>
                          <w:rPr>
                            <w:sz w:val="21"/>
                          </w:rPr>
                          <w:t>Methodical</w:t>
                        </w:r>
                        <w:r>
                          <w:rPr>
                            <w:spacing w:val="-3"/>
                            <w:sz w:val="21"/>
                          </w:rPr>
                          <w:t xml:space="preserve"> </w:t>
                        </w:r>
                        <w:r>
                          <w:rPr>
                            <w:sz w:val="21"/>
                          </w:rPr>
                          <w:t>integration</w:t>
                        </w:r>
                        <w:r>
                          <w:rPr>
                            <w:spacing w:val="-3"/>
                            <w:sz w:val="21"/>
                          </w:rPr>
                          <w:t xml:space="preserve"> </w:t>
                        </w:r>
                        <w:r>
                          <w:rPr>
                            <w:sz w:val="21"/>
                          </w:rPr>
                          <w:t>and</w:t>
                        </w:r>
                        <w:r>
                          <w:rPr>
                            <w:spacing w:val="-3"/>
                            <w:sz w:val="21"/>
                          </w:rPr>
                          <w:t xml:space="preserve"> </w:t>
                        </w:r>
                        <w:r>
                          <w:rPr>
                            <w:sz w:val="21"/>
                          </w:rPr>
                          <w:t>data-consistency</w:t>
                        </w:r>
                        <w:r>
                          <w:rPr>
                            <w:spacing w:val="-3"/>
                            <w:sz w:val="21"/>
                          </w:rPr>
                          <w:t xml:space="preserve"> </w:t>
                        </w:r>
                        <w:r>
                          <w:rPr>
                            <w:sz w:val="21"/>
                          </w:rPr>
                          <w:t>testing</w:t>
                        </w:r>
                        <w:r>
                          <w:rPr>
                            <w:spacing w:val="-4"/>
                            <w:sz w:val="21"/>
                          </w:rPr>
                          <w:t xml:space="preserve"> </w:t>
                        </w:r>
                        <w:r>
                          <w:rPr>
                            <w:sz w:val="21"/>
                          </w:rPr>
                          <w:t>identifies</w:t>
                        </w:r>
                        <w:r>
                          <w:rPr>
                            <w:spacing w:val="-3"/>
                            <w:sz w:val="21"/>
                          </w:rPr>
                          <w:t xml:space="preserve"> </w:t>
                        </w:r>
                        <w:r>
                          <w:rPr>
                            <w:sz w:val="21"/>
                          </w:rPr>
                          <w:t>interface-level</w:t>
                        </w:r>
                        <w:r>
                          <w:rPr>
                            <w:spacing w:val="-6"/>
                            <w:sz w:val="21"/>
                          </w:rPr>
                          <w:t xml:space="preserve"> </w:t>
                        </w:r>
                        <w:r>
                          <w:rPr>
                            <w:sz w:val="21"/>
                          </w:rPr>
                          <w:t>root</w:t>
                        </w:r>
                        <w:r>
                          <w:rPr>
                            <w:spacing w:val="-4"/>
                            <w:sz w:val="21"/>
                          </w:rPr>
                          <w:t xml:space="preserve"> </w:t>
                        </w:r>
                        <w:r>
                          <w:rPr>
                            <w:sz w:val="21"/>
                          </w:rPr>
                          <w:t>causes</w:t>
                        </w:r>
                        <w:r>
                          <w:rPr>
                            <w:spacing w:val="-3"/>
                            <w:sz w:val="21"/>
                          </w:rPr>
                          <w:t xml:space="preserve"> </w:t>
                        </w:r>
                        <w:r>
                          <w:rPr>
                            <w:sz w:val="21"/>
                          </w:rPr>
                          <w:t>and ensures that all modules present the same, correct patient data.</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6649818A">
      <w:pPr>
        <w:pStyle w:val="7"/>
        <w:spacing w:before="6"/>
        <w:rPr>
          <w:rFonts w:hint="default" w:ascii="Times New Roman" w:hAnsi="Times New Roman" w:cs="Times New Roman"/>
          <w:i/>
          <w:sz w:val="4"/>
        </w:rPr>
      </w:pPr>
    </w:p>
    <w:p w14:paraId="0B3EFEB3">
      <w:pPr>
        <w:pStyle w:val="7"/>
        <w:spacing w:before="87"/>
        <w:rPr>
          <w:rFonts w:hint="default" w:ascii="Times New Roman" w:hAnsi="Times New Roman" w:cs="Times New Roman"/>
          <w:i/>
          <w:sz w:val="20"/>
        </w:rPr>
      </w:pPr>
    </w:p>
    <w:p w14:paraId="02BFF228">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58ABDE11">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7A9BB7D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06F82241">
            <w:pPr>
              <w:pStyle w:val="10"/>
              <w:spacing w:before="151"/>
              <w:ind w:left="309"/>
              <w:rPr>
                <w:rFonts w:hint="default" w:ascii="Times New Roman" w:hAnsi="Times New Roman" w:cs="Times New Roman"/>
                <w:b/>
                <w:sz w:val="40"/>
              </w:rPr>
            </w:pPr>
            <w:r>
              <w:rPr>
                <w:rFonts w:hint="default" w:ascii="Times New Roman" w:hAnsi="Times New Roman" w:cs="Times New Roman"/>
                <w:b/>
                <w:color w:val="FFFFFF"/>
                <w:spacing w:val="-5"/>
                <w:sz w:val="40"/>
              </w:rPr>
              <w:t>Q22</w:t>
            </w:r>
          </w:p>
        </w:tc>
        <w:tc>
          <w:tcPr>
            <w:tcW w:w="7502" w:type="dxa"/>
            <w:tcBorders>
              <w:left w:val="nil"/>
            </w:tcBorders>
            <w:shd w:val="clear" w:color="auto" w:fill="EAF0FA"/>
          </w:tcPr>
          <w:p w14:paraId="1F191E77">
            <w:pPr>
              <w:pStyle w:val="10"/>
              <w:spacing w:before="78"/>
              <w:ind w:left="117" w:right="122"/>
              <w:rPr>
                <w:rFonts w:hint="default" w:ascii="Times New Roman" w:hAnsi="Times New Roman" w:cs="Times New Roman"/>
                <w:b/>
                <w:sz w:val="26"/>
              </w:rPr>
            </w:pPr>
            <w:r>
              <w:rPr>
                <w:rFonts w:hint="default" w:ascii="Times New Roman" w:hAnsi="Times New Roman" w:cs="Times New Roman"/>
                <w:b/>
                <w:color w:val="1F3863"/>
                <w:sz w:val="26"/>
              </w:rPr>
              <w:t>Role</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3"/>
                <w:sz w:val="26"/>
              </w:rPr>
              <w:t xml:space="preserve"> </w:t>
            </w:r>
            <w:r>
              <w:rPr>
                <w:rFonts w:hint="default" w:ascii="Times New Roman" w:hAnsi="Times New Roman" w:cs="Times New Roman"/>
                <w:b/>
                <w:color w:val="1F3863"/>
                <w:sz w:val="26"/>
              </w:rPr>
              <w:t>Testers</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across</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SDLC</w:t>
            </w:r>
            <w:r>
              <w:rPr>
                <w:rFonts w:hint="default" w:ascii="Times New Roman" w:hAnsi="Times New Roman" w:cs="Times New Roman"/>
                <w:b/>
                <w:color w:val="1F3863"/>
                <w:spacing w:val="-4"/>
                <w:sz w:val="26"/>
              </w:rPr>
              <w:t xml:space="preserve"> </w:t>
            </w:r>
            <w:r>
              <w:rPr>
                <w:rFonts w:hint="default" w:ascii="Times New Roman" w:hAnsi="Times New Roman" w:cs="Times New Roman"/>
                <w:b/>
                <w:color w:val="1F3863"/>
                <w:sz w:val="26"/>
              </w:rPr>
              <w:t>Phases</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Benefits</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 xml:space="preserve">Early </w:t>
            </w:r>
            <w:r>
              <w:rPr>
                <w:rFonts w:hint="default" w:ascii="Times New Roman" w:hAnsi="Times New Roman" w:cs="Times New Roman"/>
                <w:b/>
                <w:color w:val="1F3863"/>
                <w:spacing w:val="-2"/>
                <w:sz w:val="26"/>
              </w:rPr>
              <w:t>Involvement</w:t>
            </w:r>
          </w:p>
        </w:tc>
        <w:tc>
          <w:tcPr>
            <w:tcW w:w="1102" w:type="dxa"/>
            <w:shd w:val="clear" w:color="auto" w:fill="2D75B6"/>
          </w:tcPr>
          <w:p w14:paraId="390644B4">
            <w:pPr>
              <w:pStyle w:val="10"/>
              <w:spacing w:before="67"/>
              <w:ind w:left="0"/>
              <w:rPr>
                <w:rFonts w:hint="default" w:ascii="Times New Roman" w:hAnsi="Times New Roman" w:cs="Times New Roman"/>
                <w:i/>
                <w:sz w:val="18"/>
              </w:rPr>
            </w:pPr>
          </w:p>
          <w:p w14:paraId="0E6EEF2B">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864E32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1"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A9AD008">
            <w:pPr>
              <w:pStyle w:val="10"/>
              <w:spacing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project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experiences</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delays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because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testers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are</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not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involved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early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development.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organization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wants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 improve collaboration. Explain the role of testers across SDLC phases. Show how early involvement improves quality.</w:t>
            </w:r>
          </w:p>
        </w:tc>
      </w:tr>
    </w:tbl>
    <w:p w14:paraId="093D83CD">
      <w:pPr>
        <w:pStyle w:val="9"/>
        <w:numPr>
          <w:ilvl w:val="0"/>
          <w:numId w:val="22"/>
        </w:numPr>
        <w:tabs>
          <w:tab w:val="left" w:pos="442"/>
        </w:tabs>
        <w:spacing w:before="202"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889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52" name="Graphic 35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52" o:spid="_x0000_s1026" o:spt="100" style="position:absolute;left:0pt;margin-left:48.55pt;margin-top:25.6pt;height:0.75pt;width:498.35pt;mso-position-horizontal-relative:page;mso-wrap-distance-bottom:0pt;mso-wrap-distance-top:0pt;z-index:-25158758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lmyxaC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039D80EE">
      <w:pPr>
        <w:pStyle w:val="7"/>
        <w:spacing w:line="276" w:lineRule="auto"/>
        <w:ind w:left="150"/>
        <w:rPr>
          <w:rFonts w:hint="default" w:ascii="Times New Roman" w:hAnsi="Times New Roman" w:cs="Times New Roman"/>
        </w:rPr>
      </w:pPr>
      <w:r>
        <w:rPr>
          <w:rFonts w:hint="default" w:ascii="Times New Roman" w:hAnsi="Times New Roman" w:cs="Times New Roman"/>
        </w:rPr>
        <w:t>Testers</w:t>
      </w:r>
      <w:r>
        <w:rPr>
          <w:rFonts w:hint="default" w:ascii="Times New Roman" w:hAnsi="Times New Roman" w:cs="Times New Roman"/>
          <w:spacing w:val="-5"/>
        </w:rPr>
        <w:t xml:space="preserve"> </w:t>
      </w:r>
      <w:r>
        <w:rPr>
          <w:rFonts w:hint="default" w:ascii="Times New Roman" w:hAnsi="Times New Roman" w:cs="Times New Roman"/>
        </w:rPr>
        <w:t>contribute</w:t>
      </w:r>
      <w:r>
        <w:rPr>
          <w:rFonts w:hint="default" w:ascii="Times New Roman" w:hAnsi="Times New Roman" w:cs="Times New Roman"/>
          <w:spacing w:val="-4"/>
        </w:rPr>
        <w:t xml:space="preserve"> </w:t>
      </w:r>
      <w:r>
        <w:rPr>
          <w:rFonts w:hint="default" w:ascii="Times New Roman" w:hAnsi="Times New Roman" w:cs="Times New Roman"/>
        </w:rPr>
        <w:t>in</w:t>
      </w:r>
      <w:r>
        <w:rPr>
          <w:rFonts w:hint="default" w:ascii="Times New Roman" w:hAnsi="Times New Roman" w:cs="Times New Roman"/>
          <w:spacing w:val="-8"/>
        </w:rPr>
        <w:t xml:space="preserve"> </w:t>
      </w:r>
      <w:r>
        <w:rPr>
          <w:rFonts w:hint="default" w:ascii="Times New Roman" w:hAnsi="Times New Roman" w:cs="Times New Roman"/>
        </w:rPr>
        <w:t>every</w:t>
      </w:r>
      <w:r>
        <w:rPr>
          <w:rFonts w:hint="default" w:ascii="Times New Roman" w:hAnsi="Times New Roman" w:cs="Times New Roman"/>
          <w:spacing w:val="-4"/>
        </w:rPr>
        <w:t xml:space="preserve"> </w:t>
      </w:r>
      <w:r>
        <w:rPr>
          <w:rFonts w:hint="default" w:ascii="Times New Roman" w:hAnsi="Times New Roman" w:cs="Times New Roman"/>
        </w:rPr>
        <w:t>phase</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SDLC,</w:t>
      </w:r>
      <w:r>
        <w:rPr>
          <w:rFonts w:hint="default" w:ascii="Times New Roman" w:hAnsi="Times New Roman" w:cs="Times New Roman"/>
          <w:spacing w:val="-7"/>
        </w:rPr>
        <w:t xml:space="preserve"> </w:t>
      </w:r>
      <w:r>
        <w:rPr>
          <w:rFonts w:hint="default" w:ascii="Times New Roman" w:hAnsi="Times New Roman" w:cs="Times New Roman"/>
        </w:rPr>
        <w:t>not</w:t>
      </w:r>
      <w:r>
        <w:rPr>
          <w:rFonts w:hint="default" w:ascii="Times New Roman" w:hAnsi="Times New Roman" w:cs="Times New Roman"/>
          <w:spacing w:val="-5"/>
        </w:rPr>
        <w:t xml:space="preserve"> </w:t>
      </w:r>
      <w:r>
        <w:rPr>
          <w:rFonts w:hint="default" w:ascii="Times New Roman" w:hAnsi="Times New Roman" w:cs="Times New Roman"/>
        </w:rPr>
        <w:t>only</w:t>
      </w:r>
      <w:r>
        <w:rPr>
          <w:rFonts w:hint="default" w:ascii="Times New Roman" w:hAnsi="Times New Roman" w:cs="Times New Roman"/>
          <w:spacing w:val="-4"/>
        </w:rPr>
        <w:t xml:space="preserve"> </w:t>
      </w:r>
      <w:r>
        <w:rPr>
          <w:rFonts w:hint="default" w:ascii="Times New Roman" w:hAnsi="Times New Roman" w:cs="Times New Roman"/>
        </w:rPr>
        <w:t>during</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test</w:t>
      </w:r>
      <w:r>
        <w:rPr>
          <w:rFonts w:hint="default" w:ascii="Times New Roman" w:hAnsi="Times New Roman" w:cs="Times New Roman"/>
          <w:spacing w:val="-6"/>
        </w:rPr>
        <w:t xml:space="preserve"> </w:t>
      </w:r>
      <w:r>
        <w:rPr>
          <w:rFonts w:hint="default" w:ascii="Times New Roman" w:hAnsi="Times New Roman" w:cs="Times New Roman"/>
        </w:rPr>
        <w:t>phase.</w:t>
      </w:r>
      <w:r>
        <w:rPr>
          <w:rFonts w:hint="default" w:ascii="Times New Roman" w:hAnsi="Times New Roman" w:cs="Times New Roman"/>
          <w:spacing w:val="-4"/>
        </w:rPr>
        <w:t xml:space="preserve"> </w:t>
      </w:r>
      <w:r>
        <w:rPr>
          <w:rFonts w:hint="default" w:ascii="Times New Roman" w:hAnsi="Times New Roman" w:cs="Times New Roman"/>
        </w:rPr>
        <w:t>Early</w:t>
      </w:r>
      <w:r>
        <w:rPr>
          <w:rFonts w:hint="default" w:ascii="Times New Roman" w:hAnsi="Times New Roman" w:cs="Times New Roman"/>
          <w:spacing w:val="-4"/>
        </w:rPr>
        <w:t xml:space="preserve"> </w:t>
      </w:r>
      <w:r>
        <w:rPr>
          <w:rFonts w:hint="default" w:ascii="Times New Roman" w:hAnsi="Times New Roman" w:cs="Times New Roman"/>
        </w:rPr>
        <w:t>involvement</w:t>
      </w:r>
      <w:r>
        <w:rPr>
          <w:rFonts w:hint="default" w:ascii="Times New Roman" w:hAnsi="Times New Roman" w:cs="Times New Roman"/>
          <w:spacing w:val="-6"/>
        </w:rPr>
        <w:t xml:space="preserve"> </w:t>
      </w:r>
      <w:r>
        <w:rPr>
          <w:rFonts w:hint="default" w:ascii="Times New Roman" w:hAnsi="Times New Roman" w:cs="Times New Roman"/>
        </w:rPr>
        <w:t>lets</w:t>
      </w:r>
      <w:r>
        <w:rPr>
          <w:rFonts w:hint="default" w:ascii="Times New Roman" w:hAnsi="Times New Roman" w:cs="Times New Roman"/>
          <w:spacing w:val="-5"/>
        </w:rPr>
        <w:t xml:space="preserve"> </w:t>
      </w:r>
      <w:r>
        <w:rPr>
          <w:rFonts w:hint="default" w:ascii="Times New Roman" w:hAnsi="Times New Roman" w:cs="Times New Roman"/>
        </w:rPr>
        <w:t>quality</w:t>
      </w:r>
      <w:r>
        <w:rPr>
          <w:rFonts w:hint="default" w:ascii="Times New Roman" w:hAnsi="Times New Roman" w:cs="Times New Roman"/>
          <w:spacing w:val="-6"/>
        </w:rPr>
        <w:t xml:space="preserve"> </w:t>
      </w:r>
      <w:r>
        <w:rPr>
          <w:rFonts w:hint="default" w:ascii="Times New Roman" w:hAnsi="Times New Roman" w:cs="Times New Roman"/>
        </w:rPr>
        <w:t>activities run in parallel with development and prevents the delays that arise when defects are discovered late.</w:t>
      </w:r>
    </w:p>
    <w:p w14:paraId="1C0099A8">
      <w:pPr>
        <w:pStyle w:val="9"/>
        <w:numPr>
          <w:ilvl w:val="0"/>
          <w:numId w:val="22"/>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8896" behindDoc="1" locked="0" layoutInCell="1" allowOverlap="1">
                <wp:simplePos x="0" y="0"/>
                <wp:positionH relativeFrom="page">
                  <wp:posOffset>616585</wp:posOffset>
                </wp:positionH>
                <wp:positionV relativeFrom="paragraph">
                  <wp:posOffset>323850</wp:posOffset>
                </wp:positionV>
                <wp:extent cx="6329045" cy="9525"/>
                <wp:effectExtent l="0" t="0" r="0" b="0"/>
                <wp:wrapTopAndBottom/>
                <wp:docPr id="353" name="Graphic 35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53" o:spid="_x0000_s1026" o:spt="100" style="position:absolute;left:0pt;margin-left:48.55pt;margin-top:25.5pt;height:0.75pt;width:498.35pt;mso-position-horizontal-relative:page;mso-wrap-distance-bottom:0pt;mso-wrap-distance-top:0pt;z-index:-251587584;mso-width-relative:page;mso-height-relative:page;" fillcolor="#2D75B6" filled="t" stroked="f" coordsize="6329045,9525" o:gfxdata="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uQ7/jYAAAACQEAAA8AAAAAAAAAAQAgAAAAIgAAAGRycy9kb3ducmV2LnhtbFBLAQIUABQA&#10;AAAIAIdO4kDnGnRK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77CE4A58">
      <w:pPr>
        <w:pStyle w:val="9"/>
        <w:numPr>
          <w:ilvl w:val="1"/>
          <w:numId w:val="22"/>
        </w:numPr>
        <w:tabs>
          <w:tab w:val="left" w:pos="612"/>
        </w:tabs>
        <w:spacing w:before="78" w:after="0" w:line="268" w:lineRule="auto"/>
        <w:ind w:left="612" w:right="286" w:hanging="281"/>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delay</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cause: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Testers</w:t>
      </w:r>
      <w:r>
        <w:rPr>
          <w:rFonts w:hint="default" w:ascii="Times New Roman" w:hAnsi="Times New Roman" w:cs="Times New Roman"/>
          <w:spacing w:val="-3"/>
          <w:sz w:val="21"/>
        </w:rPr>
        <w:t xml:space="preserve"> </w:t>
      </w:r>
      <w:r>
        <w:rPr>
          <w:rFonts w:hint="default" w:ascii="Times New Roman" w:hAnsi="Times New Roman" w:cs="Times New Roman"/>
          <w:sz w:val="21"/>
        </w:rPr>
        <w:t>joined</w:t>
      </w:r>
      <w:r>
        <w:rPr>
          <w:rFonts w:hint="default" w:ascii="Times New Roman" w:hAnsi="Times New Roman" w:cs="Times New Roman"/>
          <w:spacing w:val="-2"/>
          <w:sz w:val="21"/>
        </w:rPr>
        <w:t xml:space="preserve"> </w:t>
      </w:r>
      <w:r>
        <w:rPr>
          <w:rFonts w:hint="default" w:ascii="Times New Roman" w:hAnsi="Times New Roman" w:cs="Times New Roman"/>
          <w:sz w:val="21"/>
        </w:rPr>
        <w:t>after</w:t>
      </w:r>
      <w:r>
        <w:rPr>
          <w:rFonts w:hint="default" w:ascii="Times New Roman" w:hAnsi="Times New Roman" w:cs="Times New Roman"/>
          <w:spacing w:val="-2"/>
          <w:sz w:val="21"/>
        </w:rPr>
        <w:t xml:space="preserve"> </w:t>
      </w:r>
      <w:r>
        <w:rPr>
          <w:rFonts w:hint="default" w:ascii="Times New Roman" w:hAnsi="Times New Roman" w:cs="Times New Roman"/>
          <w:sz w:val="21"/>
        </w:rPr>
        <w:t>coding,</w:t>
      </w:r>
      <w:r>
        <w:rPr>
          <w:rFonts w:hint="default" w:ascii="Times New Roman" w:hAnsi="Times New Roman" w:cs="Times New Roman"/>
          <w:spacing w:val="-2"/>
          <w:sz w:val="21"/>
        </w:rPr>
        <w:t xml:space="preserve"> </w:t>
      </w:r>
      <w:r>
        <w:rPr>
          <w:rFonts w:hint="default" w:ascii="Times New Roman" w:hAnsi="Times New Roman" w:cs="Times New Roman"/>
          <w:sz w:val="21"/>
        </w:rPr>
        <w:t>so</w:t>
      </w:r>
      <w:r>
        <w:rPr>
          <w:rFonts w:hint="default" w:ascii="Times New Roman" w:hAnsi="Times New Roman" w:cs="Times New Roman"/>
          <w:spacing w:val="-3"/>
          <w:sz w:val="21"/>
        </w:rPr>
        <w:t xml:space="preserve"> </w:t>
      </w:r>
      <w:r>
        <w:rPr>
          <w:rFonts w:hint="default" w:ascii="Times New Roman" w:hAnsi="Times New Roman" w:cs="Times New Roman"/>
          <w:sz w:val="21"/>
        </w:rPr>
        <w:t>requirement</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2"/>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z w:val="21"/>
        </w:rPr>
        <w:t>were</w:t>
      </w:r>
      <w:r>
        <w:rPr>
          <w:rFonts w:hint="default" w:ascii="Times New Roman" w:hAnsi="Times New Roman" w:cs="Times New Roman"/>
          <w:spacing w:val="-4"/>
          <w:sz w:val="21"/>
        </w:rPr>
        <w:t xml:space="preserve"> </w:t>
      </w:r>
      <w:r>
        <w:rPr>
          <w:rFonts w:hint="default" w:ascii="Times New Roman" w:hAnsi="Times New Roman" w:cs="Times New Roman"/>
          <w:sz w:val="21"/>
        </w:rPr>
        <w:t>found</w:t>
      </w:r>
      <w:r>
        <w:rPr>
          <w:rFonts w:hint="default" w:ascii="Times New Roman" w:hAnsi="Times New Roman" w:cs="Times New Roman"/>
          <w:spacing w:val="-3"/>
          <w:sz w:val="21"/>
        </w:rPr>
        <w:t xml:space="preserve"> </w:t>
      </w:r>
      <w:r>
        <w:rPr>
          <w:rFonts w:hint="default" w:ascii="Times New Roman" w:hAnsi="Times New Roman" w:cs="Times New Roman"/>
          <w:sz w:val="21"/>
        </w:rPr>
        <w:t>late,</w:t>
      </w:r>
      <w:r>
        <w:rPr>
          <w:rFonts w:hint="default" w:ascii="Times New Roman" w:hAnsi="Times New Roman" w:cs="Times New Roman"/>
          <w:spacing w:val="-2"/>
          <w:sz w:val="21"/>
        </w:rPr>
        <w:t xml:space="preserve"> </w:t>
      </w:r>
      <w:r>
        <w:rPr>
          <w:rFonts w:hint="default" w:ascii="Times New Roman" w:hAnsi="Times New Roman" w:cs="Times New Roman"/>
          <w:sz w:val="21"/>
        </w:rPr>
        <w:t>leading to rework and schedule slips.</w:t>
      </w:r>
    </w:p>
    <w:p w14:paraId="4F7868D4">
      <w:pPr>
        <w:pStyle w:val="9"/>
        <w:numPr>
          <w:ilvl w:val="1"/>
          <w:numId w:val="22"/>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roles</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per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phase: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See</w:t>
      </w:r>
      <w:r>
        <w:rPr>
          <w:rFonts w:hint="default" w:ascii="Times New Roman" w:hAnsi="Times New Roman" w:cs="Times New Roman"/>
          <w:spacing w:val="-4"/>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z w:val="21"/>
        </w:rPr>
        <w:t>table</w:t>
      </w:r>
      <w:r>
        <w:rPr>
          <w:rFonts w:hint="default" w:ascii="Times New Roman" w:hAnsi="Times New Roman" w:cs="Times New Roman"/>
          <w:spacing w:val="-2"/>
          <w:sz w:val="21"/>
        </w:rPr>
        <w:t xml:space="preserve"> below.</w:t>
      </w:r>
    </w:p>
    <w:p w14:paraId="4F02B6F5">
      <w:pPr>
        <w:pStyle w:val="9"/>
        <w:numPr>
          <w:ilvl w:val="1"/>
          <w:numId w:val="2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Improve</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collaboration: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Joint</w:t>
      </w:r>
      <w:r>
        <w:rPr>
          <w:rFonts w:hint="default" w:ascii="Times New Roman" w:hAnsi="Times New Roman" w:cs="Times New Roman"/>
          <w:spacing w:val="-9"/>
          <w:sz w:val="21"/>
        </w:rPr>
        <w:t xml:space="preserve"> </w:t>
      </w:r>
      <w:r>
        <w:rPr>
          <w:rFonts w:hint="default" w:ascii="Times New Roman" w:hAnsi="Times New Roman" w:cs="Times New Roman"/>
          <w:sz w:val="21"/>
        </w:rPr>
        <w:t>reviews,</w:t>
      </w:r>
      <w:r>
        <w:rPr>
          <w:rFonts w:hint="default" w:ascii="Times New Roman" w:hAnsi="Times New Roman" w:cs="Times New Roman"/>
          <w:spacing w:val="-7"/>
          <w:sz w:val="21"/>
        </w:rPr>
        <w:t xml:space="preserve"> </w:t>
      </w:r>
      <w:r>
        <w:rPr>
          <w:rFonts w:hint="default" w:ascii="Times New Roman" w:hAnsi="Times New Roman" w:cs="Times New Roman"/>
          <w:sz w:val="21"/>
        </w:rPr>
        <w:t>shared</w:t>
      </w:r>
      <w:r>
        <w:rPr>
          <w:rFonts w:hint="default" w:ascii="Times New Roman" w:hAnsi="Times New Roman" w:cs="Times New Roman"/>
          <w:spacing w:val="-7"/>
          <w:sz w:val="21"/>
        </w:rPr>
        <w:t xml:space="preserve"> </w:t>
      </w:r>
      <w:r>
        <w:rPr>
          <w:rFonts w:hint="default" w:ascii="Times New Roman" w:hAnsi="Times New Roman" w:cs="Times New Roman"/>
          <w:sz w:val="21"/>
        </w:rPr>
        <w:t>tools,</w:t>
      </w:r>
      <w:r>
        <w:rPr>
          <w:rFonts w:hint="default" w:ascii="Times New Roman" w:hAnsi="Times New Roman" w:cs="Times New Roman"/>
          <w:spacing w:val="-5"/>
          <w:sz w:val="21"/>
        </w:rPr>
        <w:t xml:space="preserve"> </w:t>
      </w:r>
      <w:r>
        <w:rPr>
          <w:rFonts w:hint="default" w:ascii="Times New Roman" w:hAnsi="Times New Roman" w:cs="Times New Roman"/>
          <w:sz w:val="21"/>
        </w:rPr>
        <w:t>common</w:t>
      </w:r>
      <w:r>
        <w:rPr>
          <w:rFonts w:hint="default" w:ascii="Times New Roman" w:hAnsi="Times New Roman" w:cs="Times New Roman"/>
          <w:spacing w:val="-5"/>
          <w:sz w:val="21"/>
        </w:rPr>
        <w:t xml:space="preserve"> </w:t>
      </w:r>
      <w:r>
        <w:rPr>
          <w:rFonts w:hint="default" w:ascii="Times New Roman" w:hAnsi="Times New Roman" w:cs="Times New Roman"/>
          <w:sz w:val="21"/>
        </w:rPr>
        <w:t>definition</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5"/>
          <w:sz w:val="21"/>
        </w:rPr>
        <w:t xml:space="preserve"> </w:t>
      </w:r>
      <w:r>
        <w:rPr>
          <w:rFonts w:hint="default" w:ascii="Times New Roman" w:hAnsi="Times New Roman" w:cs="Times New Roman"/>
          <w:sz w:val="21"/>
        </w:rPr>
        <w:t>done</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regular</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meetings.</w:t>
      </w:r>
    </w:p>
    <w:p w14:paraId="2D23C997">
      <w:pPr>
        <w:pStyle w:val="7"/>
        <w:spacing w:before="28"/>
        <w:rPr>
          <w:rFonts w:hint="default" w:ascii="Times New Roman" w:hAnsi="Times New Roman" w:cs="Times New Roman"/>
          <w:sz w:val="17"/>
        </w:rPr>
      </w:pPr>
    </w:p>
    <w:p w14:paraId="4BBB7C7D">
      <w:pPr>
        <w:pStyle w:val="9"/>
        <w:numPr>
          <w:ilvl w:val="0"/>
          <w:numId w:val="22"/>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9920"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54" name="Graphic 35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54" o:spid="_x0000_s1026" o:spt="100" style="position:absolute;left:0pt;margin-left:48.55pt;margin-top:15.4pt;height:0.75pt;width:498.35pt;mso-position-horizontal-relative:page;mso-wrap-distance-bottom:0pt;mso-wrap-distance-top:0pt;z-index:-251586560;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sFkupig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fFnvtgAAAAJAQAADwAAAAAAAAABACAAAAAiAAAAZHJzL2Rvd25yZXYueG1sUEsBAhQAFAAA&#10;AAgAh07iQLBZLqY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3460FD22">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Tester’s</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role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in</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each</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SDLC</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pacing w:val="-2"/>
          <w:sz w:val="19"/>
        </w:rPr>
        <w:t>phase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2300"/>
        <w:gridCol w:w="7610"/>
      </w:tblGrid>
      <w:tr w14:paraId="51F92F9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2300" w:type="dxa"/>
            <w:tcBorders>
              <w:top w:val="nil"/>
              <w:bottom w:val="nil"/>
            </w:tcBorders>
            <w:shd w:val="clear" w:color="auto" w:fill="1F3863"/>
          </w:tcPr>
          <w:p w14:paraId="0F69FD67">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SDLC</w:t>
            </w:r>
            <w:r>
              <w:rPr>
                <w:rFonts w:hint="default" w:ascii="Times New Roman" w:hAnsi="Times New Roman" w:cs="Times New Roman"/>
                <w:b/>
                <w:color w:val="FFFFFF"/>
                <w:spacing w:val="-9"/>
                <w:sz w:val="20"/>
              </w:rPr>
              <w:t xml:space="preserve"> </w:t>
            </w:r>
            <w:r>
              <w:rPr>
                <w:rFonts w:hint="default" w:ascii="Times New Roman" w:hAnsi="Times New Roman" w:cs="Times New Roman"/>
                <w:b/>
                <w:color w:val="FFFFFF"/>
                <w:spacing w:val="-2"/>
                <w:sz w:val="20"/>
              </w:rPr>
              <w:t>Phase</w:t>
            </w:r>
          </w:p>
        </w:tc>
        <w:tc>
          <w:tcPr>
            <w:tcW w:w="7610" w:type="dxa"/>
            <w:tcBorders>
              <w:top w:val="nil"/>
              <w:bottom w:val="nil"/>
            </w:tcBorders>
            <w:shd w:val="clear" w:color="auto" w:fill="1F3863"/>
          </w:tcPr>
          <w:p w14:paraId="7890FADC">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Tester’s</w:t>
            </w:r>
            <w:r>
              <w:rPr>
                <w:rFonts w:hint="default" w:ascii="Times New Roman" w:hAnsi="Times New Roman" w:cs="Times New Roman"/>
                <w:b/>
                <w:color w:val="FFFFFF"/>
                <w:spacing w:val="3"/>
                <w:sz w:val="20"/>
              </w:rPr>
              <w:t xml:space="preserve"> </w:t>
            </w:r>
            <w:r>
              <w:rPr>
                <w:rFonts w:hint="default" w:ascii="Times New Roman" w:hAnsi="Times New Roman" w:cs="Times New Roman"/>
                <w:b/>
                <w:color w:val="FFFFFF"/>
                <w:spacing w:val="-2"/>
                <w:sz w:val="20"/>
              </w:rPr>
              <w:t>contribution</w:t>
            </w:r>
          </w:p>
        </w:tc>
      </w:tr>
      <w:tr w14:paraId="5E18E62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8" w:hRule="atLeast"/>
        </w:trPr>
        <w:tc>
          <w:tcPr>
            <w:tcW w:w="2300" w:type="dxa"/>
            <w:tcBorders>
              <w:top w:val="nil"/>
              <w:left w:val="single" w:color="BEBEBE" w:sz="4" w:space="0"/>
              <w:bottom w:val="single" w:color="BEBEBE" w:sz="4" w:space="0"/>
              <w:right w:val="single" w:color="BEBEBE" w:sz="4" w:space="0"/>
            </w:tcBorders>
          </w:tcPr>
          <w:p w14:paraId="69A2EA99">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Requirements</w:t>
            </w:r>
          </w:p>
        </w:tc>
        <w:tc>
          <w:tcPr>
            <w:tcW w:w="7610" w:type="dxa"/>
            <w:tcBorders>
              <w:left w:val="single" w:color="BEBEBE" w:sz="4" w:space="0"/>
              <w:bottom w:val="single" w:color="BEBEBE" w:sz="4" w:space="0"/>
              <w:right w:val="single" w:color="BEBEBE" w:sz="4" w:space="0"/>
            </w:tcBorders>
          </w:tcPr>
          <w:p w14:paraId="4FE774F9">
            <w:pPr>
              <w:pStyle w:val="10"/>
              <w:spacing w:before="75"/>
              <w:rPr>
                <w:rFonts w:hint="default" w:ascii="Times New Roman" w:hAnsi="Times New Roman" w:cs="Times New Roman"/>
                <w:sz w:val="20"/>
              </w:rPr>
            </w:pPr>
            <w:r>
              <w:rPr>
                <w:rFonts w:hint="default" w:ascii="Times New Roman" w:hAnsi="Times New Roman" w:cs="Times New Roman"/>
                <w:sz w:val="20"/>
              </w:rPr>
              <w:t>Review</w:t>
            </w:r>
            <w:r>
              <w:rPr>
                <w:rFonts w:hint="default" w:ascii="Times New Roman" w:hAnsi="Times New Roman" w:cs="Times New Roman"/>
                <w:spacing w:val="-10"/>
                <w:sz w:val="20"/>
              </w:rPr>
              <w:t xml:space="preserve"> </w:t>
            </w:r>
            <w:r>
              <w:rPr>
                <w:rFonts w:hint="default" w:ascii="Times New Roman" w:hAnsi="Times New Roman" w:cs="Times New Roman"/>
                <w:sz w:val="20"/>
              </w:rPr>
              <w:t>requirements,</w:t>
            </w:r>
            <w:r>
              <w:rPr>
                <w:rFonts w:hint="default" w:ascii="Times New Roman" w:hAnsi="Times New Roman" w:cs="Times New Roman"/>
                <w:spacing w:val="-8"/>
                <w:sz w:val="20"/>
              </w:rPr>
              <w:t xml:space="preserve"> </w:t>
            </w:r>
            <w:r>
              <w:rPr>
                <w:rFonts w:hint="default" w:ascii="Times New Roman" w:hAnsi="Times New Roman" w:cs="Times New Roman"/>
                <w:sz w:val="20"/>
              </w:rPr>
              <w:t>check</w:t>
            </w:r>
            <w:r>
              <w:rPr>
                <w:rFonts w:hint="default" w:ascii="Times New Roman" w:hAnsi="Times New Roman" w:cs="Times New Roman"/>
                <w:spacing w:val="-8"/>
                <w:sz w:val="20"/>
              </w:rPr>
              <w:t xml:space="preserve"> </w:t>
            </w:r>
            <w:r>
              <w:rPr>
                <w:rFonts w:hint="default" w:ascii="Times New Roman" w:hAnsi="Times New Roman" w:cs="Times New Roman"/>
                <w:sz w:val="20"/>
              </w:rPr>
              <w:t>testability,</w:t>
            </w:r>
            <w:r>
              <w:rPr>
                <w:rFonts w:hint="default" w:ascii="Times New Roman" w:hAnsi="Times New Roman" w:cs="Times New Roman"/>
                <w:spacing w:val="-8"/>
                <w:sz w:val="20"/>
              </w:rPr>
              <w:t xml:space="preserve"> </w:t>
            </w:r>
            <w:r>
              <w:rPr>
                <w:rFonts w:hint="default" w:ascii="Times New Roman" w:hAnsi="Times New Roman" w:cs="Times New Roman"/>
                <w:sz w:val="20"/>
              </w:rPr>
              <w:t>raise</w:t>
            </w:r>
            <w:r>
              <w:rPr>
                <w:rFonts w:hint="default" w:ascii="Times New Roman" w:hAnsi="Times New Roman" w:cs="Times New Roman"/>
                <w:spacing w:val="-10"/>
                <w:sz w:val="20"/>
              </w:rPr>
              <w:t xml:space="preserve"> </w:t>
            </w:r>
            <w:r>
              <w:rPr>
                <w:rFonts w:hint="default" w:ascii="Times New Roman" w:hAnsi="Times New Roman" w:cs="Times New Roman"/>
                <w:sz w:val="20"/>
              </w:rPr>
              <w:t>queries,</w:t>
            </w:r>
            <w:r>
              <w:rPr>
                <w:rFonts w:hint="default" w:ascii="Times New Roman" w:hAnsi="Times New Roman" w:cs="Times New Roman"/>
                <w:spacing w:val="-8"/>
                <w:sz w:val="20"/>
              </w:rPr>
              <w:t xml:space="preserve"> </w:t>
            </w:r>
            <w:r>
              <w:rPr>
                <w:rFonts w:hint="default" w:ascii="Times New Roman" w:hAnsi="Times New Roman" w:cs="Times New Roman"/>
                <w:sz w:val="20"/>
              </w:rPr>
              <w:t>define</w:t>
            </w:r>
            <w:r>
              <w:rPr>
                <w:rFonts w:hint="default" w:ascii="Times New Roman" w:hAnsi="Times New Roman" w:cs="Times New Roman"/>
                <w:spacing w:val="-9"/>
                <w:sz w:val="20"/>
              </w:rPr>
              <w:t xml:space="preserve"> </w:t>
            </w:r>
            <w:r>
              <w:rPr>
                <w:rFonts w:hint="default" w:ascii="Times New Roman" w:hAnsi="Times New Roman" w:cs="Times New Roman"/>
                <w:sz w:val="20"/>
              </w:rPr>
              <w:t>acceptance</w:t>
            </w:r>
            <w:r>
              <w:rPr>
                <w:rFonts w:hint="default" w:ascii="Times New Roman" w:hAnsi="Times New Roman" w:cs="Times New Roman"/>
                <w:spacing w:val="-10"/>
                <w:sz w:val="20"/>
              </w:rPr>
              <w:t xml:space="preserve"> </w:t>
            </w:r>
            <w:r>
              <w:rPr>
                <w:rFonts w:hint="default" w:ascii="Times New Roman" w:hAnsi="Times New Roman" w:cs="Times New Roman"/>
                <w:spacing w:val="-2"/>
                <w:sz w:val="20"/>
              </w:rPr>
              <w:t>criteria</w:t>
            </w:r>
          </w:p>
        </w:tc>
      </w:tr>
      <w:tr w14:paraId="00BB4E1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3154443A">
            <w:pPr>
              <w:pStyle w:val="10"/>
              <w:rPr>
                <w:rFonts w:hint="default" w:ascii="Times New Roman" w:hAnsi="Times New Roman" w:cs="Times New Roman"/>
                <w:b/>
                <w:sz w:val="20"/>
              </w:rPr>
            </w:pPr>
            <w:r>
              <w:rPr>
                <w:rFonts w:hint="default" w:ascii="Times New Roman" w:hAnsi="Times New Roman" w:cs="Times New Roman"/>
                <w:b/>
                <w:spacing w:val="-2"/>
                <w:sz w:val="20"/>
              </w:rPr>
              <w:t>Design</w:t>
            </w:r>
          </w:p>
        </w:tc>
        <w:tc>
          <w:tcPr>
            <w:tcW w:w="7610" w:type="dxa"/>
            <w:tcBorders>
              <w:top w:val="single" w:color="BEBEBE" w:sz="4" w:space="0"/>
              <w:left w:val="single" w:color="BEBEBE" w:sz="4" w:space="0"/>
              <w:bottom w:val="single" w:color="BEBEBE" w:sz="4" w:space="0"/>
              <w:right w:val="single" w:color="BEBEBE" w:sz="4" w:space="0"/>
            </w:tcBorders>
            <w:shd w:val="clear" w:color="auto" w:fill="F1F6FB"/>
          </w:tcPr>
          <w:p w14:paraId="531EC0C2">
            <w:pPr>
              <w:pStyle w:val="10"/>
              <w:rPr>
                <w:rFonts w:hint="default" w:ascii="Times New Roman" w:hAnsi="Times New Roman" w:cs="Times New Roman"/>
                <w:sz w:val="20"/>
              </w:rPr>
            </w:pPr>
            <w:r>
              <w:rPr>
                <w:rFonts w:hint="default" w:ascii="Times New Roman" w:hAnsi="Times New Roman" w:cs="Times New Roman"/>
                <w:sz w:val="20"/>
              </w:rPr>
              <w:t>Review</w:t>
            </w:r>
            <w:r>
              <w:rPr>
                <w:rFonts w:hint="default" w:ascii="Times New Roman" w:hAnsi="Times New Roman" w:cs="Times New Roman"/>
                <w:spacing w:val="-10"/>
                <w:sz w:val="20"/>
              </w:rPr>
              <w:t xml:space="preserve"> </w:t>
            </w:r>
            <w:r>
              <w:rPr>
                <w:rFonts w:hint="default" w:ascii="Times New Roman" w:hAnsi="Times New Roman" w:cs="Times New Roman"/>
                <w:sz w:val="20"/>
              </w:rPr>
              <w:t>design,</w:t>
            </w:r>
            <w:r>
              <w:rPr>
                <w:rFonts w:hint="default" w:ascii="Times New Roman" w:hAnsi="Times New Roman" w:cs="Times New Roman"/>
                <w:spacing w:val="-8"/>
                <w:sz w:val="20"/>
              </w:rPr>
              <w:t xml:space="preserve"> </w:t>
            </w:r>
            <w:r>
              <w:rPr>
                <w:rFonts w:hint="default" w:ascii="Times New Roman" w:hAnsi="Times New Roman" w:cs="Times New Roman"/>
                <w:sz w:val="20"/>
              </w:rPr>
              <w:t>plan</w:t>
            </w:r>
            <w:r>
              <w:rPr>
                <w:rFonts w:hint="default" w:ascii="Times New Roman" w:hAnsi="Times New Roman" w:cs="Times New Roman"/>
                <w:spacing w:val="-9"/>
                <w:sz w:val="20"/>
              </w:rPr>
              <w:t xml:space="preserve"> </w:t>
            </w:r>
            <w:r>
              <w:rPr>
                <w:rFonts w:hint="default" w:ascii="Times New Roman" w:hAnsi="Times New Roman" w:cs="Times New Roman"/>
                <w:sz w:val="20"/>
              </w:rPr>
              <w:t>test</w:t>
            </w:r>
            <w:r>
              <w:rPr>
                <w:rFonts w:hint="default" w:ascii="Times New Roman" w:hAnsi="Times New Roman" w:cs="Times New Roman"/>
                <w:spacing w:val="-8"/>
                <w:sz w:val="20"/>
              </w:rPr>
              <w:t xml:space="preserve"> </w:t>
            </w:r>
            <w:r>
              <w:rPr>
                <w:rFonts w:hint="default" w:ascii="Times New Roman" w:hAnsi="Times New Roman" w:cs="Times New Roman"/>
                <w:sz w:val="20"/>
              </w:rPr>
              <w:t>strategy,</w:t>
            </w:r>
            <w:r>
              <w:rPr>
                <w:rFonts w:hint="default" w:ascii="Times New Roman" w:hAnsi="Times New Roman" w:cs="Times New Roman"/>
                <w:spacing w:val="-9"/>
                <w:sz w:val="20"/>
              </w:rPr>
              <w:t xml:space="preserve"> </w:t>
            </w:r>
            <w:r>
              <w:rPr>
                <w:rFonts w:hint="default" w:ascii="Times New Roman" w:hAnsi="Times New Roman" w:cs="Times New Roman"/>
                <w:sz w:val="20"/>
              </w:rPr>
              <w:t>design</w:t>
            </w:r>
            <w:r>
              <w:rPr>
                <w:rFonts w:hint="default" w:ascii="Times New Roman" w:hAnsi="Times New Roman" w:cs="Times New Roman"/>
                <w:spacing w:val="-8"/>
                <w:sz w:val="20"/>
              </w:rPr>
              <w:t xml:space="preserve"> </w:t>
            </w:r>
            <w:r>
              <w:rPr>
                <w:rFonts w:hint="default" w:ascii="Times New Roman" w:hAnsi="Times New Roman" w:cs="Times New Roman"/>
                <w:sz w:val="20"/>
              </w:rPr>
              <w:t>system/integration</w:t>
            </w:r>
            <w:r>
              <w:rPr>
                <w:rFonts w:hint="default" w:ascii="Times New Roman" w:hAnsi="Times New Roman" w:cs="Times New Roman"/>
                <w:spacing w:val="-8"/>
                <w:sz w:val="20"/>
              </w:rPr>
              <w:t xml:space="preserve"> </w:t>
            </w:r>
            <w:r>
              <w:rPr>
                <w:rFonts w:hint="default" w:ascii="Times New Roman" w:hAnsi="Times New Roman" w:cs="Times New Roman"/>
                <w:sz w:val="20"/>
              </w:rPr>
              <w:t>tests,</w:t>
            </w:r>
            <w:r>
              <w:rPr>
                <w:rFonts w:hint="default" w:ascii="Times New Roman" w:hAnsi="Times New Roman" w:cs="Times New Roman"/>
                <w:spacing w:val="-9"/>
                <w:sz w:val="20"/>
              </w:rPr>
              <w:t xml:space="preserve"> </w:t>
            </w:r>
            <w:r>
              <w:rPr>
                <w:rFonts w:hint="default" w:ascii="Times New Roman" w:hAnsi="Times New Roman" w:cs="Times New Roman"/>
                <w:sz w:val="20"/>
              </w:rPr>
              <w:t>identify</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risks</w:t>
            </w:r>
          </w:p>
        </w:tc>
      </w:tr>
      <w:tr w14:paraId="0902AD1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2300" w:type="dxa"/>
            <w:tcBorders>
              <w:top w:val="single" w:color="BEBEBE" w:sz="4" w:space="0"/>
              <w:left w:val="single" w:color="BEBEBE" w:sz="4" w:space="0"/>
              <w:bottom w:val="single" w:color="BEBEBE" w:sz="4" w:space="0"/>
              <w:right w:val="single" w:color="BEBEBE" w:sz="4" w:space="0"/>
            </w:tcBorders>
          </w:tcPr>
          <w:p w14:paraId="5DA31D52">
            <w:pPr>
              <w:pStyle w:val="10"/>
              <w:rPr>
                <w:rFonts w:hint="default" w:ascii="Times New Roman" w:hAnsi="Times New Roman" w:cs="Times New Roman"/>
                <w:b/>
                <w:sz w:val="20"/>
              </w:rPr>
            </w:pPr>
            <w:r>
              <w:rPr>
                <w:rFonts w:hint="default" w:ascii="Times New Roman" w:hAnsi="Times New Roman" w:cs="Times New Roman"/>
                <w:b/>
                <w:spacing w:val="-2"/>
                <w:sz w:val="20"/>
              </w:rPr>
              <w:t>Coding</w:t>
            </w:r>
          </w:p>
        </w:tc>
        <w:tc>
          <w:tcPr>
            <w:tcW w:w="7610" w:type="dxa"/>
            <w:tcBorders>
              <w:top w:val="single" w:color="BEBEBE" w:sz="4" w:space="0"/>
              <w:left w:val="single" w:color="BEBEBE" w:sz="4" w:space="0"/>
              <w:bottom w:val="single" w:color="BEBEBE" w:sz="4" w:space="0"/>
              <w:right w:val="single" w:color="BEBEBE" w:sz="4" w:space="0"/>
            </w:tcBorders>
          </w:tcPr>
          <w:p w14:paraId="5E1BC7D4">
            <w:pPr>
              <w:pStyle w:val="10"/>
              <w:ind w:right="154"/>
              <w:rPr>
                <w:rFonts w:hint="default" w:ascii="Times New Roman" w:hAnsi="Times New Roman" w:cs="Times New Roman"/>
                <w:sz w:val="20"/>
              </w:rPr>
            </w:pPr>
            <w:r>
              <w:rPr>
                <w:rFonts w:hint="default" w:ascii="Times New Roman" w:hAnsi="Times New Roman" w:cs="Times New Roman"/>
                <w:sz w:val="20"/>
              </w:rPr>
              <w:t>Prepare</w:t>
            </w:r>
            <w:r>
              <w:rPr>
                <w:rFonts w:hint="default" w:ascii="Times New Roman" w:hAnsi="Times New Roman" w:cs="Times New Roman"/>
                <w:spacing w:val="-5"/>
                <w:sz w:val="20"/>
              </w:rPr>
              <w:t xml:space="preserve"> </w:t>
            </w:r>
            <w:r>
              <w:rPr>
                <w:rFonts w:hint="default" w:ascii="Times New Roman" w:hAnsi="Times New Roman" w:cs="Times New Roman"/>
                <w:sz w:val="20"/>
              </w:rPr>
              <w:t>test</w:t>
            </w:r>
            <w:r>
              <w:rPr>
                <w:rFonts w:hint="default" w:ascii="Times New Roman" w:hAnsi="Times New Roman" w:cs="Times New Roman"/>
                <w:spacing w:val="-4"/>
                <w:sz w:val="20"/>
              </w:rPr>
              <w:t xml:space="preserve"> </w:t>
            </w:r>
            <w:r>
              <w:rPr>
                <w:rFonts w:hint="default" w:ascii="Times New Roman" w:hAnsi="Times New Roman" w:cs="Times New Roman"/>
                <w:sz w:val="20"/>
              </w:rPr>
              <w:t>cases</w:t>
            </w:r>
            <w:r>
              <w:rPr>
                <w:rFonts w:hint="default" w:ascii="Times New Roman" w:hAnsi="Times New Roman" w:cs="Times New Roman"/>
                <w:spacing w:val="-6"/>
                <w:sz w:val="20"/>
              </w:rPr>
              <w:t xml:space="preserve"> </w:t>
            </w:r>
            <w:r>
              <w:rPr>
                <w:rFonts w:hint="default" w:ascii="Times New Roman" w:hAnsi="Times New Roman" w:cs="Times New Roman"/>
                <w:sz w:val="20"/>
              </w:rPr>
              <w:t>and</w:t>
            </w:r>
            <w:r>
              <w:rPr>
                <w:rFonts w:hint="default" w:ascii="Times New Roman" w:hAnsi="Times New Roman" w:cs="Times New Roman"/>
                <w:spacing w:val="-4"/>
                <w:sz w:val="20"/>
              </w:rPr>
              <w:t xml:space="preserve"> </w:t>
            </w:r>
            <w:r>
              <w:rPr>
                <w:rFonts w:hint="default" w:ascii="Times New Roman" w:hAnsi="Times New Roman" w:cs="Times New Roman"/>
                <w:sz w:val="20"/>
              </w:rPr>
              <w:t>data,</w:t>
            </w:r>
            <w:r>
              <w:rPr>
                <w:rFonts w:hint="default" w:ascii="Times New Roman" w:hAnsi="Times New Roman" w:cs="Times New Roman"/>
                <w:spacing w:val="-4"/>
                <w:sz w:val="20"/>
              </w:rPr>
              <w:t xml:space="preserve"> </w:t>
            </w:r>
            <w:r>
              <w:rPr>
                <w:rFonts w:hint="default" w:ascii="Times New Roman" w:hAnsi="Times New Roman" w:cs="Times New Roman"/>
                <w:sz w:val="20"/>
              </w:rPr>
              <w:t>set</w:t>
            </w:r>
            <w:r>
              <w:rPr>
                <w:rFonts w:hint="default" w:ascii="Times New Roman" w:hAnsi="Times New Roman" w:cs="Times New Roman"/>
                <w:spacing w:val="-4"/>
                <w:sz w:val="20"/>
              </w:rPr>
              <w:t xml:space="preserve"> </w:t>
            </w:r>
            <w:r>
              <w:rPr>
                <w:rFonts w:hint="default" w:ascii="Times New Roman" w:hAnsi="Times New Roman" w:cs="Times New Roman"/>
                <w:sz w:val="20"/>
              </w:rPr>
              <w:t>up</w:t>
            </w:r>
            <w:r>
              <w:rPr>
                <w:rFonts w:hint="default" w:ascii="Times New Roman" w:hAnsi="Times New Roman" w:cs="Times New Roman"/>
                <w:spacing w:val="-4"/>
                <w:sz w:val="20"/>
              </w:rPr>
              <w:t xml:space="preserve"> </w:t>
            </w:r>
            <w:r>
              <w:rPr>
                <w:rFonts w:hint="default" w:ascii="Times New Roman" w:hAnsi="Times New Roman" w:cs="Times New Roman"/>
                <w:sz w:val="20"/>
              </w:rPr>
              <w:t>environment,</w:t>
            </w:r>
            <w:r>
              <w:rPr>
                <w:rFonts w:hint="default" w:ascii="Times New Roman" w:hAnsi="Times New Roman" w:cs="Times New Roman"/>
                <w:spacing w:val="-4"/>
                <w:sz w:val="20"/>
              </w:rPr>
              <w:t xml:space="preserve"> </w:t>
            </w:r>
            <w:r>
              <w:rPr>
                <w:rFonts w:hint="default" w:ascii="Times New Roman" w:hAnsi="Times New Roman" w:cs="Times New Roman"/>
                <w:sz w:val="20"/>
              </w:rPr>
              <w:t>support</w:t>
            </w:r>
            <w:r>
              <w:rPr>
                <w:rFonts w:hint="default" w:ascii="Times New Roman" w:hAnsi="Times New Roman" w:cs="Times New Roman"/>
                <w:spacing w:val="-4"/>
                <w:sz w:val="20"/>
              </w:rPr>
              <w:t xml:space="preserve"> </w:t>
            </w:r>
            <w:r>
              <w:rPr>
                <w:rFonts w:hint="default" w:ascii="Times New Roman" w:hAnsi="Times New Roman" w:cs="Times New Roman"/>
                <w:sz w:val="20"/>
              </w:rPr>
              <w:t>unit</w:t>
            </w:r>
            <w:r>
              <w:rPr>
                <w:rFonts w:hint="default" w:ascii="Times New Roman" w:hAnsi="Times New Roman" w:cs="Times New Roman"/>
                <w:spacing w:val="-4"/>
                <w:sz w:val="20"/>
              </w:rPr>
              <w:t xml:space="preserve"> </w:t>
            </w:r>
            <w:r>
              <w:rPr>
                <w:rFonts w:hint="default" w:ascii="Times New Roman" w:hAnsi="Times New Roman" w:cs="Times New Roman"/>
                <w:sz w:val="20"/>
              </w:rPr>
              <w:t>testing,</w:t>
            </w:r>
            <w:r>
              <w:rPr>
                <w:rFonts w:hint="default" w:ascii="Times New Roman" w:hAnsi="Times New Roman" w:cs="Times New Roman"/>
                <w:spacing w:val="-4"/>
                <w:sz w:val="20"/>
              </w:rPr>
              <w:t xml:space="preserve"> </w:t>
            </w:r>
            <w:r>
              <w:rPr>
                <w:rFonts w:hint="default" w:ascii="Times New Roman" w:hAnsi="Times New Roman" w:cs="Times New Roman"/>
                <w:sz w:val="20"/>
              </w:rPr>
              <w:t xml:space="preserve">review </w:t>
            </w:r>
            <w:r>
              <w:rPr>
                <w:rFonts w:hint="default" w:ascii="Times New Roman" w:hAnsi="Times New Roman" w:cs="Times New Roman"/>
                <w:spacing w:val="-2"/>
                <w:sz w:val="20"/>
              </w:rPr>
              <w:t>code/checklists</w:t>
            </w:r>
          </w:p>
        </w:tc>
      </w:tr>
      <w:tr w14:paraId="46C2A68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526883C5">
            <w:pPr>
              <w:pStyle w:val="10"/>
              <w:rPr>
                <w:rFonts w:hint="default" w:ascii="Times New Roman" w:hAnsi="Times New Roman" w:cs="Times New Roman"/>
                <w:b/>
                <w:sz w:val="20"/>
              </w:rPr>
            </w:pPr>
            <w:r>
              <w:rPr>
                <w:rFonts w:hint="default" w:ascii="Times New Roman" w:hAnsi="Times New Roman" w:cs="Times New Roman"/>
                <w:b/>
                <w:spacing w:val="-2"/>
                <w:sz w:val="20"/>
              </w:rPr>
              <w:t>Testing</w:t>
            </w:r>
          </w:p>
        </w:tc>
        <w:tc>
          <w:tcPr>
            <w:tcW w:w="7610" w:type="dxa"/>
            <w:tcBorders>
              <w:top w:val="single" w:color="BEBEBE" w:sz="4" w:space="0"/>
              <w:left w:val="single" w:color="BEBEBE" w:sz="4" w:space="0"/>
              <w:bottom w:val="single" w:color="BEBEBE" w:sz="4" w:space="0"/>
              <w:right w:val="single" w:color="BEBEBE" w:sz="4" w:space="0"/>
            </w:tcBorders>
            <w:shd w:val="clear" w:color="auto" w:fill="F1F6FB"/>
          </w:tcPr>
          <w:p w14:paraId="3E7AB241">
            <w:pPr>
              <w:pStyle w:val="10"/>
              <w:rPr>
                <w:rFonts w:hint="default" w:ascii="Times New Roman" w:hAnsi="Times New Roman" w:cs="Times New Roman"/>
                <w:sz w:val="20"/>
              </w:rPr>
            </w:pPr>
            <w:r>
              <w:rPr>
                <w:rFonts w:hint="default" w:ascii="Times New Roman" w:hAnsi="Times New Roman" w:cs="Times New Roman"/>
                <w:sz w:val="20"/>
              </w:rPr>
              <w:t>Execute</w:t>
            </w:r>
            <w:r>
              <w:rPr>
                <w:rFonts w:hint="default" w:ascii="Times New Roman" w:hAnsi="Times New Roman" w:cs="Times New Roman"/>
                <w:spacing w:val="-8"/>
                <w:sz w:val="20"/>
              </w:rPr>
              <w:t xml:space="preserve"> </w:t>
            </w:r>
            <w:r>
              <w:rPr>
                <w:rFonts w:hint="default" w:ascii="Times New Roman" w:hAnsi="Times New Roman" w:cs="Times New Roman"/>
                <w:sz w:val="20"/>
              </w:rPr>
              <w:t>tests,</w:t>
            </w:r>
            <w:r>
              <w:rPr>
                <w:rFonts w:hint="default" w:ascii="Times New Roman" w:hAnsi="Times New Roman" w:cs="Times New Roman"/>
                <w:spacing w:val="-7"/>
                <w:sz w:val="20"/>
              </w:rPr>
              <w:t xml:space="preserve"> </w:t>
            </w:r>
            <w:r>
              <w:rPr>
                <w:rFonts w:hint="default" w:ascii="Times New Roman" w:hAnsi="Times New Roman" w:cs="Times New Roman"/>
                <w:sz w:val="20"/>
              </w:rPr>
              <w:t>log</w:t>
            </w:r>
            <w:r>
              <w:rPr>
                <w:rFonts w:hint="default" w:ascii="Times New Roman" w:hAnsi="Times New Roman" w:cs="Times New Roman"/>
                <w:spacing w:val="-8"/>
                <w:sz w:val="20"/>
              </w:rPr>
              <w:t xml:space="preserve"> </w:t>
            </w:r>
            <w:r>
              <w:rPr>
                <w:rFonts w:hint="default" w:ascii="Times New Roman" w:hAnsi="Times New Roman" w:cs="Times New Roman"/>
                <w:sz w:val="20"/>
              </w:rPr>
              <w:t>and</w:t>
            </w:r>
            <w:r>
              <w:rPr>
                <w:rFonts w:hint="default" w:ascii="Times New Roman" w:hAnsi="Times New Roman" w:cs="Times New Roman"/>
                <w:spacing w:val="-7"/>
                <w:sz w:val="20"/>
              </w:rPr>
              <w:t xml:space="preserve"> </w:t>
            </w:r>
            <w:r>
              <w:rPr>
                <w:rFonts w:hint="default" w:ascii="Times New Roman" w:hAnsi="Times New Roman" w:cs="Times New Roman"/>
                <w:sz w:val="20"/>
              </w:rPr>
              <w:t>verify</w:t>
            </w:r>
            <w:r>
              <w:rPr>
                <w:rFonts w:hint="default" w:ascii="Times New Roman" w:hAnsi="Times New Roman" w:cs="Times New Roman"/>
                <w:spacing w:val="-7"/>
                <w:sz w:val="20"/>
              </w:rPr>
              <w:t xml:space="preserve"> </w:t>
            </w:r>
            <w:r>
              <w:rPr>
                <w:rFonts w:hint="default" w:ascii="Times New Roman" w:hAnsi="Times New Roman" w:cs="Times New Roman"/>
                <w:sz w:val="20"/>
              </w:rPr>
              <w:t>defects,</w:t>
            </w:r>
            <w:r>
              <w:rPr>
                <w:rFonts w:hint="default" w:ascii="Times New Roman" w:hAnsi="Times New Roman" w:cs="Times New Roman"/>
                <w:spacing w:val="-7"/>
                <w:sz w:val="20"/>
              </w:rPr>
              <w:t xml:space="preserve"> </w:t>
            </w:r>
            <w:r>
              <w:rPr>
                <w:rFonts w:hint="default" w:ascii="Times New Roman" w:hAnsi="Times New Roman" w:cs="Times New Roman"/>
                <w:sz w:val="20"/>
              </w:rPr>
              <w:t>regression,</w:t>
            </w:r>
            <w:r>
              <w:rPr>
                <w:rFonts w:hint="default" w:ascii="Times New Roman" w:hAnsi="Times New Roman" w:cs="Times New Roman"/>
                <w:spacing w:val="-7"/>
                <w:sz w:val="20"/>
              </w:rPr>
              <w:t xml:space="preserve"> </w:t>
            </w:r>
            <w:r>
              <w:rPr>
                <w:rFonts w:hint="default" w:ascii="Times New Roman" w:hAnsi="Times New Roman" w:cs="Times New Roman"/>
                <w:sz w:val="20"/>
              </w:rPr>
              <w:t>report</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status</w:t>
            </w:r>
          </w:p>
        </w:tc>
      </w:tr>
      <w:tr w14:paraId="5AD418B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2300" w:type="dxa"/>
            <w:tcBorders>
              <w:top w:val="single" w:color="BEBEBE" w:sz="4" w:space="0"/>
              <w:left w:val="single" w:color="BEBEBE" w:sz="4" w:space="0"/>
              <w:bottom w:val="single" w:color="BEBEBE" w:sz="4" w:space="0"/>
              <w:right w:val="single" w:color="BEBEBE" w:sz="4" w:space="0"/>
            </w:tcBorders>
          </w:tcPr>
          <w:p w14:paraId="2BE12F3F">
            <w:pPr>
              <w:pStyle w:val="10"/>
              <w:spacing w:before="81"/>
              <w:rPr>
                <w:rFonts w:hint="default" w:ascii="Times New Roman" w:hAnsi="Times New Roman" w:cs="Times New Roman"/>
                <w:b/>
                <w:sz w:val="20"/>
              </w:rPr>
            </w:pPr>
            <w:r>
              <w:rPr>
                <w:rFonts w:hint="default" w:ascii="Times New Roman" w:hAnsi="Times New Roman" w:cs="Times New Roman"/>
                <w:b/>
                <w:spacing w:val="-2"/>
                <w:sz w:val="20"/>
              </w:rPr>
              <w:t>Deployment</w:t>
            </w:r>
          </w:p>
        </w:tc>
        <w:tc>
          <w:tcPr>
            <w:tcW w:w="7610" w:type="dxa"/>
            <w:tcBorders>
              <w:top w:val="single" w:color="BEBEBE" w:sz="4" w:space="0"/>
              <w:left w:val="single" w:color="BEBEBE" w:sz="4" w:space="0"/>
              <w:bottom w:val="single" w:color="BEBEBE" w:sz="4" w:space="0"/>
              <w:right w:val="single" w:color="BEBEBE" w:sz="4" w:space="0"/>
            </w:tcBorders>
          </w:tcPr>
          <w:p w14:paraId="3AF750B6">
            <w:pPr>
              <w:pStyle w:val="10"/>
              <w:spacing w:before="81"/>
              <w:rPr>
                <w:rFonts w:hint="default" w:ascii="Times New Roman" w:hAnsi="Times New Roman" w:cs="Times New Roman"/>
                <w:sz w:val="20"/>
              </w:rPr>
            </w:pPr>
            <w:r>
              <w:rPr>
                <w:rFonts w:hint="default" w:ascii="Times New Roman" w:hAnsi="Times New Roman" w:cs="Times New Roman"/>
                <w:sz w:val="20"/>
              </w:rPr>
              <w:t>Smoke/sanity</w:t>
            </w:r>
            <w:r>
              <w:rPr>
                <w:rFonts w:hint="default" w:ascii="Times New Roman" w:hAnsi="Times New Roman" w:cs="Times New Roman"/>
                <w:spacing w:val="-9"/>
                <w:sz w:val="20"/>
              </w:rPr>
              <w:t xml:space="preserve"> </w:t>
            </w:r>
            <w:r>
              <w:rPr>
                <w:rFonts w:hint="default" w:ascii="Times New Roman" w:hAnsi="Times New Roman" w:cs="Times New Roman"/>
                <w:sz w:val="20"/>
              </w:rPr>
              <w:t>tests,</w:t>
            </w:r>
            <w:r>
              <w:rPr>
                <w:rFonts w:hint="default" w:ascii="Times New Roman" w:hAnsi="Times New Roman" w:cs="Times New Roman"/>
                <w:spacing w:val="-9"/>
                <w:sz w:val="20"/>
              </w:rPr>
              <w:t xml:space="preserve"> </w:t>
            </w:r>
            <w:r>
              <w:rPr>
                <w:rFonts w:hint="default" w:ascii="Times New Roman" w:hAnsi="Times New Roman" w:cs="Times New Roman"/>
                <w:sz w:val="20"/>
              </w:rPr>
              <w:t>release</w:t>
            </w:r>
            <w:r>
              <w:rPr>
                <w:rFonts w:hint="default" w:ascii="Times New Roman" w:hAnsi="Times New Roman" w:cs="Times New Roman"/>
                <w:spacing w:val="-9"/>
                <w:sz w:val="20"/>
              </w:rPr>
              <w:t xml:space="preserve"> </w:t>
            </w:r>
            <w:r>
              <w:rPr>
                <w:rFonts w:hint="default" w:ascii="Times New Roman" w:hAnsi="Times New Roman" w:cs="Times New Roman"/>
                <w:sz w:val="20"/>
              </w:rPr>
              <w:t>readiness</w:t>
            </w:r>
            <w:r>
              <w:rPr>
                <w:rFonts w:hint="default" w:ascii="Times New Roman" w:hAnsi="Times New Roman" w:cs="Times New Roman"/>
                <w:spacing w:val="-10"/>
                <w:sz w:val="20"/>
              </w:rPr>
              <w:t xml:space="preserve"> </w:t>
            </w:r>
            <w:r>
              <w:rPr>
                <w:rFonts w:hint="default" w:ascii="Times New Roman" w:hAnsi="Times New Roman" w:cs="Times New Roman"/>
                <w:sz w:val="20"/>
              </w:rPr>
              <w:t>and</w:t>
            </w:r>
            <w:r>
              <w:rPr>
                <w:rFonts w:hint="default" w:ascii="Times New Roman" w:hAnsi="Times New Roman" w:cs="Times New Roman"/>
                <w:spacing w:val="-9"/>
                <w:sz w:val="20"/>
              </w:rPr>
              <w:t xml:space="preserve"> </w:t>
            </w:r>
            <w:r>
              <w:rPr>
                <w:rFonts w:hint="default" w:ascii="Times New Roman" w:hAnsi="Times New Roman" w:cs="Times New Roman"/>
                <w:sz w:val="20"/>
              </w:rPr>
              <w:t>acceptance</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support</w:t>
            </w:r>
          </w:p>
        </w:tc>
      </w:tr>
      <w:tr w14:paraId="6A809BE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50" w:hRule="atLeast"/>
        </w:trPr>
        <w:tc>
          <w:tcPr>
            <w:tcW w:w="2300" w:type="dxa"/>
            <w:tcBorders>
              <w:top w:val="single" w:color="BEBEBE" w:sz="4" w:space="0"/>
              <w:left w:val="single" w:color="BEBEBE" w:sz="4" w:space="0"/>
              <w:bottom w:val="single" w:color="BEBEBE" w:sz="4" w:space="0"/>
              <w:right w:val="single" w:color="BEBEBE" w:sz="4" w:space="0"/>
            </w:tcBorders>
            <w:shd w:val="clear" w:color="auto" w:fill="F1F6FB"/>
          </w:tcPr>
          <w:p w14:paraId="7327AF3F">
            <w:pPr>
              <w:pStyle w:val="10"/>
              <w:rPr>
                <w:rFonts w:hint="default" w:ascii="Times New Roman" w:hAnsi="Times New Roman" w:cs="Times New Roman"/>
                <w:b/>
                <w:sz w:val="20"/>
              </w:rPr>
            </w:pPr>
            <w:r>
              <w:rPr>
                <w:rFonts w:hint="default" w:ascii="Times New Roman" w:hAnsi="Times New Roman" w:cs="Times New Roman"/>
                <w:b/>
                <w:spacing w:val="-2"/>
                <w:sz w:val="20"/>
              </w:rPr>
              <w:t>Maintenance</w:t>
            </w:r>
          </w:p>
        </w:tc>
        <w:tc>
          <w:tcPr>
            <w:tcW w:w="7610" w:type="dxa"/>
            <w:tcBorders>
              <w:top w:val="single" w:color="BEBEBE" w:sz="4" w:space="0"/>
              <w:left w:val="single" w:color="BEBEBE" w:sz="4" w:space="0"/>
              <w:bottom w:val="single" w:color="BEBEBE" w:sz="4" w:space="0"/>
              <w:right w:val="single" w:color="BEBEBE" w:sz="4" w:space="0"/>
            </w:tcBorders>
            <w:shd w:val="clear" w:color="auto" w:fill="F1F6FB"/>
          </w:tcPr>
          <w:p w14:paraId="66D03DC8">
            <w:pPr>
              <w:pStyle w:val="10"/>
              <w:ind w:right="154"/>
              <w:rPr>
                <w:rFonts w:hint="default" w:ascii="Times New Roman" w:hAnsi="Times New Roman" w:cs="Times New Roman"/>
                <w:sz w:val="20"/>
              </w:rPr>
            </w:pPr>
            <w:r>
              <w:rPr>
                <w:rFonts w:hint="default" w:ascii="Times New Roman" w:hAnsi="Times New Roman" w:cs="Times New Roman"/>
                <w:sz w:val="20"/>
              </w:rPr>
              <w:t>Regression</w:t>
            </w:r>
            <w:r>
              <w:rPr>
                <w:rFonts w:hint="default" w:ascii="Times New Roman" w:hAnsi="Times New Roman" w:cs="Times New Roman"/>
                <w:spacing w:val="-5"/>
                <w:sz w:val="20"/>
              </w:rPr>
              <w:t xml:space="preserve"> </w:t>
            </w:r>
            <w:r>
              <w:rPr>
                <w:rFonts w:hint="default" w:ascii="Times New Roman" w:hAnsi="Times New Roman" w:cs="Times New Roman"/>
                <w:sz w:val="20"/>
              </w:rPr>
              <w:t>and</w:t>
            </w:r>
            <w:r>
              <w:rPr>
                <w:rFonts w:hint="default" w:ascii="Times New Roman" w:hAnsi="Times New Roman" w:cs="Times New Roman"/>
                <w:spacing w:val="-5"/>
                <w:sz w:val="20"/>
              </w:rPr>
              <w:t xml:space="preserve"> </w:t>
            </w:r>
            <w:r>
              <w:rPr>
                <w:rFonts w:hint="default" w:ascii="Times New Roman" w:hAnsi="Times New Roman" w:cs="Times New Roman"/>
                <w:sz w:val="20"/>
              </w:rPr>
              <w:t>confirmation</w:t>
            </w:r>
            <w:r>
              <w:rPr>
                <w:rFonts w:hint="default" w:ascii="Times New Roman" w:hAnsi="Times New Roman" w:cs="Times New Roman"/>
                <w:spacing w:val="-5"/>
                <w:sz w:val="20"/>
              </w:rPr>
              <w:t xml:space="preserve"> </w:t>
            </w:r>
            <w:r>
              <w:rPr>
                <w:rFonts w:hint="default" w:ascii="Times New Roman" w:hAnsi="Times New Roman" w:cs="Times New Roman"/>
                <w:sz w:val="20"/>
              </w:rPr>
              <w:t>testing</w:t>
            </w:r>
            <w:r>
              <w:rPr>
                <w:rFonts w:hint="default" w:ascii="Times New Roman" w:hAnsi="Times New Roman" w:cs="Times New Roman"/>
                <w:spacing w:val="-6"/>
                <w:sz w:val="20"/>
              </w:rPr>
              <w:t xml:space="preserve"> </w:t>
            </w:r>
            <w:r>
              <w:rPr>
                <w:rFonts w:hint="default" w:ascii="Times New Roman" w:hAnsi="Times New Roman" w:cs="Times New Roman"/>
                <w:sz w:val="20"/>
              </w:rPr>
              <w:t>of</w:t>
            </w:r>
            <w:r>
              <w:rPr>
                <w:rFonts w:hint="default" w:ascii="Times New Roman" w:hAnsi="Times New Roman" w:cs="Times New Roman"/>
                <w:spacing w:val="-5"/>
                <w:sz w:val="20"/>
              </w:rPr>
              <w:t xml:space="preserve"> </w:t>
            </w:r>
            <w:r>
              <w:rPr>
                <w:rFonts w:hint="default" w:ascii="Times New Roman" w:hAnsi="Times New Roman" w:cs="Times New Roman"/>
                <w:sz w:val="20"/>
              </w:rPr>
              <w:t>fixes</w:t>
            </w:r>
            <w:r>
              <w:rPr>
                <w:rFonts w:hint="default" w:ascii="Times New Roman" w:hAnsi="Times New Roman" w:cs="Times New Roman"/>
                <w:spacing w:val="-7"/>
                <w:sz w:val="20"/>
              </w:rPr>
              <w:t xml:space="preserve"> </w:t>
            </w:r>
            <w:r>
              <w:rPr>
                <w:rFonts w:hint="default" w:ascii="Times New Roman" w:hAnsi="Times New Roman" w:cs="Times New Roman"/>
                <w:sz w:val="20"/>
              </w:rPr>
              <w:t>and</w:t>
            </w:r>
            <w:r>
              <w:rPr>
                <w:rFonts w:hint="default" w:ascii="Times New Roman" w:hAnsi="Times New Roman" w:cs="Times New Roman"/>
                <w:spacing w:val="-5"/>
                <w:sz w:val="20"/>
              </w:rPr>
              <w:t xml:space="preserve"> </w:t>
            </w:r>
            <w:r>
              <w:rPr>
                <w:rFonts w:hint="default" w:ascii="Times New Roman" w:hAnsi="Times New Roman" w:cs="Times New Roman"/>
                <w:sz w:val="20"/>
              </w:rPr>
              <w:t>enhancements;</w:t>
            </w:r>
            <w:r>
              <w:rPr>
                <w:rFonts w:hint="default" w:ascii="Times New Roman" w:hAnsi="Times New Roman" w:cs="Times New Roman"/>
                <w:spacing w:val="-6"/>
                <w:sz w:val="20"/>
              </w:rPr>
              <w:t xml:space="preserve"> </w:t>
            </w:r>
            <w:r>
              <w:rPr>
                <w:rFonts w:hint="default" w:ascii="Times New Roman" w:hAnsi="Times New Roman" w:cs="Times New Roman"/>
                <w:sz w:val="20"/>
              </w:rPr>
              <w:t>analyse</w:t>
            </w:r>
            <w:r>
              <w:rPr>
                <w:rFonts w:hint="default" w:ascii="Times New Roman" w:hAnsi="Times New Roman" w:cs="Times New Roman"/>
                <w:spacing w:val="-6"/>
                <w:sz w:val="20"/>
              </w:rPr>
              <w:t xml:space="preserve"> </w:t>
            </w:r>
            <w:r>
              <w:rPr>
                <w:rFonts w:hint="default" w:ascii="Times New Roman" w:hAnsi="Times New Roman" w:cs="Times New Roman"/>
                <w:sz w:val="20"/>
              </w:rPr>
              <w:t xml:space="preserve">production </w:t>
            </w:r>
            <w:r>
              <w:rPr>
                <w:rFonts w:hint="default" w:ascii="Times New Roman" w:hAnsi="Times New Roman" w:cs="Times New Roman"/>
                <w:spacing w:val="-2"/>
                <w:sz w:val="20"/>
              </w:rPr>
              <w:t>defects</w:t>
            </w:r>
          </w:p>
        </w:tc>
      </w:tr>
    </w:tbl>
    <w:p w14:paraId="3C2B6784">
      <w:pPr>
        <w:pStyle w:val="7"/>
        <w:spacing w:before="88"/>
        <w:rPr>
          <w:rFonts w:hint="default" w:ascii="Times New Roman" w:hAnsi="Times New Roman" w:cs="Times New Roman"/>
          <w:b/>
          <w:i/>
          <w:sz w:val="19"/>
        </w:rPr>
      </w:pPr>
    </w:p>
    <w:p w14:paraId="704D3237">
      <w:pPr>
        <w:pStyle w:val="9"/>
        <w:numPr>
          <w:ilvl w:val="1"/>
          <w:numId w:val="22"/>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Defects</w:t>
      </w:r>
      <w:r>
        <w:rPr>
          <w:rFonts w:hint="default" w:ascii="Times New Roman" w:hAnsi="Times New Roman" w:cs="Times New Roman"/>
          <w:spacing w:val="-6"/>
          <w:sz w:val="21"/>
        </w:rPr>
        <w:t xml:space="preserve"> </w:t>
      </w:r>
      <w:r>
        <w:rPr>
          <w:rFonts w:hint="default" w:ascii="Times New Roman" w:hAnsi="Times New Roman" w:cs="Times New Roman"/>
          <w:sz w:val="21"/>
        </w:rPr>
        <w:t>in</w:t>
      </w:r>
      <w:r>
        <w:rPr>
          <w:rFonts w:hint="default" w:ascii="Times New Roman" w:hAnsi="Times New Roman" w:cs="Times New Roman"/>
          <w:spacing w:val="-7"/>
          <w:sz w:val="21"/>
        </w:rPr>
        <w:t xml:space="preserve"> </w:t>
      </w:r>
      <w:r>
        <w:rPr>
          <w:rFonts w:hint="default" w:ascii="Times New Roman" w:hAnsi="Times New Roman" w:cs="Times New Roman"/>
          <w:sz w:val="21"/>
        </w:rPr>
        <w:t>documents</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7"/>
          <w:sz w:val="21"/>
        </w:rPr>
        <w:t xml:space="preserve"> </w:t>
      </w:r>
      <w:r>
        <w:rPr>
          <w:rFonts w:hint="default" w:ascii="Times New Roman" w:hAnsi="Times New Roman" w:cs="Times New Roman"/>
          <w:sz w:val="21"/>
        </w:rPr>
        <w:t>removed</w:t>
      </w:r>
      <w:r>
        <w:rPr>
          <w:rFonts w:hint="default" w:ascii="Times New Roman" w:hAnsi="Times New Roman" w:cs="Times New Roman"/>
          <w:spacing w:val="-6"/>
          <w:sz w:val="21"/>
        </w:rPr>
        <w:t xml:space="preserve"> </w:t>
      </w:r>
      <w:r>
        <w:rPr>
          <w:rFonts w:hint="default" w:ascii="Times New Roman" w:hAnsi="Times New Roman" w:cs="Times New Roman"/>
          <w:sz w:val="21"/>
        </w:rPr>
        <w:t>before</w:t>
      </w:r>
      <w:r>
        <w:rPr>
          <w:rFonts w:hint="default" w:ascii="Times New Roman" w:hAnsi="Times New Roman" w:cs="Times New Roman"/>
          <w:spacing w:val="-7"/>
          <w:sz w:val="21"/>
        </w:rPr>
        <w:t xml:space="preserve"> </w:t>
      </w:r>
      <w:r>
        <w:rPr>
          <w:rFonts w:hint="default" w:ascii="Times New Roman" w:hAnsi="Times New Roman" w:cs="Times New Roman"/>
          <w:sz w:val="21"/>
        </w:rPr>
        <w:t>they</w:t>
      </w:r>
      <w:r>
        <w:rPr>
          <w:rFonts w:hint="default" w:ascii="Times New Roman" w:hAnsi="Times New Roman" w:cs="Times New Roman"/>
          <w:spacing w:val="-6"/>
          <w:sz w:val="21"/>
        </w:rPr>
        <w:t xml:space="preserve"> </w:t>
      </w:r>
      <w:r>
        <w:rPr>
          <w:rFonts w:hint="default" w:ascii="Times New Roman" w:hAnsi="Times New Roman" w:cs="Times New Roman"/>
          <w:sz w:val="21"/>
        </w:rPr>
        <w:t>become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code.</w:t>
      </w:r>
    </w:p>
    <w:p w14:paraId="1D055B24">
      <w:pPr>
        <w:pStyle w:val="9"/>
        <w:numPr>
          <w:ilvl w:val="1"/>
          <w:numId w:val="22"/>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Less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rework</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schedule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delay:</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design</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environment</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ready</w:t>
      </w:r>
      <w:r>
        <w:rPr>
          <w:rFonts w:hint="default" w:ascii="Times New Roman" w:hAnsi="Times New Roman" w:cs="Times New Roman"/>
          <w:spacing w:val="-6"/>
          <w:sz w:val="21"/>
        </w:rPr>
        <w:t xml:space="preserve"> </w:t>
      </w:r>
      <w:r>
        <w:rPr>
          <w:rFonts w:hint="default" w:ascii="Times New Roman" w:hAnsi="Times New Roman" w:cs="Times New Roman"/>
          <w:sz w:val="21"/>
        </w:rPr>
        <w:t>when</w:t>
      </w:r>
      <w:r>
        <w:rPr>
          <w:rFonts w:hint="default" w:ascii="Times New Roman" w:hAnsi="Times New Roman" w:cs="Times New Roman"/>
          <w:spacing w:val="-7"/>
          <w:sz w:val="21"/>
        </w:rPr>
        <w:t xml:space="preserve"> </w:t>
      </w:r>
      <w:r>
        <w:rPr>
          <w:rFonts w:hint="default" w:ascii="Times New Roman" w:hAnsi="Times New Roman" w:cs="Times New Roman"/>
          <w:sz w:val="21"/>
        </w:rPr>
        <w:t>code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arrives.</w:t>
      </w:r>
    </w:p>
    <w:p w14:paraId="3AA645A3">
      <w:pPr>
        <w:pStyle w:val="9"/>
        <w:numPr>
          <w:ilvl w:val="1"/>
          <w:numId w:val="22"/>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Better</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quality:</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Clear</w:t>
      </w:r>
      <w:r>
        <w:rPr>
          <w:rFonts w:hint="default" w:ascii="Times New Roman" w:hAnsi="Times New Roman" w:cs="Times New Roman"/>
          <w:spacing w:val="-5"/>
          <w:sz w:val="21"/>
        </w:rPr>
        <w:t xml:space="preserve"> </w:t>
      </w:r>
      <w:r>
        <w:rPr>
          <w:rFonts w:hint="default" w:ascii="Times New Roman" w:hAnsi="Times New Roman" w:cs="Times New Roman"/>
          <w:sz w:val="21"/>
        </w:rPr>
        <w:t>requirements,</w:t>
      </w:r>
      <w:r>
        <w:rPr>
          <w:rFonts w:hint="default" w:ascii="Times New Roman" w:hAnsi="Times New Roman" w:cs="Times New Roman"/>
          <w:spacing w:val="-5"/>
          <w:sz w:val="21"/>
        </w:rPr>
        <w:t xml:space="preserve"> </w:t>
      </w:r>
      <w:r>
        <w:rPr>
          <w:rFonts w:hint="default" w:ascii="Times New Roman" w:hAnsi="Times New Roman" w:cs="Times New Roman"/>
          <w:sz w:val="21"/>
        </w:rPr>
        <w:t>testable</w:t>
      </w:r>
      <w:r>
        <w:rPr>
          <w:rFonts w:hint="default" w:ascii="Times New Roman" w:hAnsi="Times New Roman" w:cs="Times New Roman"/>
          <w:spacing w:val="-6"/>
          <w:sz w:val="21"/>
        </w:rPr>
        <w:t xml:space="preserve"> </w:t>
      </w:r>
      <w:r>
        <w:rPr>
          <w:rFonts w:hint="default" w:ascii="Times New Roman" w:hAnsi="Times New Roman" w:cs="Times New Roman"/>
          <w:sz w:val="21"/>
        </w:rPr>
        <w:t>design</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wider</w:t>
      </w:r>
      <w:r>
        <w:rPr>
          <w:rFonts w:hint="default" w:ascii="Times New Roman" w:hAnsi="Times New Roman" w:cs="Times New Roman"/>
          <w:spacing w:val="-6"/>
          <w:sz w:val="21"/>
        </w:rPr>
        <w:t xml:space="preserve"> </w:t>
      </w:r>
      <w:r>
        <w:rPr>
          <w:rFonts w:hint="default" w:ascii="Times New Roman" w:hAnsi="Times New Roman" w:cs="Times New Roman"/>
          <w:sz w:val="21"/>
        </w:rPr>
        <w:t>review</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coverage.</w:t>
      </w:r>
    </w:p>
    <w:p w14:paraId="02907612">
      <w:pPr>
        <w:pStyle w:val="9"/>
        <w:numPr>
          <w:ilvl w:val="1"/>
          <w:numId w:val="22"/>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Team</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understanding:</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Testers</w:t>
      </w:r>
      <w:r>
        <w:rPr>
          <w:rFonts w:hint="default" w:ascii="Times New Roman" w:hAnsi="Times New Roman" w:cs="Times New Roman"/>
          <w:spacing w:val="-5"/>
          <w:sz w:val="21"/>
        </w:rPr>
        <w:t xml:space="preserve"> </w:t>
      </w:r>
      <w:r>
        <w:rPr>
          <w:rFonts w:hint="default" w:ascii="Times New Roman" w:hAnsi="Times New Roman" w:cs="Times New Roman"/>
          <w:sz w:val="21"/>
        </w:rPr>
        <w:t>know</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product</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can</w:t>
      </w:r>
      <w:r>
        <w:rPr>
          <w:rFonts w:hint="default" w:ascii="Times New Roman" w:hAnsi="Times New Roman" w:cs="Times New Roman"/>
          <w:spacing w:val="-8"/>
          <w:sz w:val="21"/>
        </w:rPr>
        <w:t xml:space="preserve"> </w:t>
      </w:r>
      <w:r>
        <w:rPr>
          <w:rFonts w:hint="default" w:ascii="Times New Roman" w:hAnsi="Times New Roman" w:cs="Times New Roman"/>
          <w:sz w:val="21"/>
        </w:rPr>
        <w:t>give</w:t>
      </w:r>
      <w:r>
        <w:rPr>
          <w:rFonts w:hint="default" w:ascii="Times New Roman" w:hAnsi="Times New Roman" w:cs="Times New Roman"/>
          <w:spacing w:val="-4"/>
          <w:sz w:val="21"/>
        </w:rPr>
        <w:t xml:space="preserve"> </w:t>
      </w:r>
      <w:r>
        <w:rPr>
          <w:rFonts w:hint="default" w:ascii="Times New Roman" w:hAnsi="Times New Roman" w:cs="Times New Roman"/>
          <w:sz w:val="21"/>
        </w:rPr>
        <w:t>better</w:t>
      </w:r>
      <w:r>
        <w:rPr>
          <w:rFonts w:hint="default" w:ascii="Times New Roman" w:hAnsi="Times New Roman" w:cs="Times New Roman"/>
          <w:spacing w:val="-5"/>
          <w:sz w:val="21"/>
        </w:rPr>
        <w:t xml:space="preserve"> </w:t>
      </w:r>
      <w:r>
        <w:rPr>
          <w:rFonts w:hint="default" w:ascii="Times New Roman" w:hAnsi="Times New Roman" w:cs="Times New Roman"/>
          <w:sz w:val="21"/>
        </w:rPr>
        <w:t>risk-based</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advice.</w:t>
      </w:r>
    </w:p>
    <w:p w14:paraId="19F67B76">
      <w:pPr>
        <w:pStyle w:val="7"/>
        <w:spacing w:before="26"/>
        <w:rPr>
          <w:rFonts w:hint="default" w:ascii="Times New Roman" w:hAnsi="Times New Roman" w:cs="Times New Roman"/>
          <w:sz w:val="17"/>
        </w:rPr>
      </w:pPr>
    </w:p>
    <w:p w14:paraId="12700660">
      <w:pPr>
        <w:pStyle w:val="9"/>
        <w:numPr>
          <w:ilvl w:val="0"/>
          <w:numId w:val="22"/>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29920"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355" name="Graphic 35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55" o:spid="_x0000_s1026" o:spt="100" style="position:absolute;left:0pt;margin-left:48.55pt;margin-top:15.5pt;height:0.75pt;width:498.35pt;mso-position-horizontal-relative:page;mso-wrap-distance-bottom:0pt;mso-wrap-distance-top:0pt;z-index:-251586560;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qVctgAAAAJAQAADwAAAAAAAAABACAAAAAiAAAAZHJzL2Rvd25yZXYueG1sUEsBAhQAFAAA&#10;AAgAh07iQOJ3p1UoAgAA4AQAAA4AAAAAAAAAAQAgAAAAJwEAAGRycy9lMm9Eb2MueG1sUEsFBgAA&#10;AAAGAAYAWQEAAMEFA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30944" behindDoc="1" locked="0" layoutInCell="1" allowOverlap="1">
                <wp:simplePos x="0" y="0"/>
                <wp:positionH relativeFrom="page">
                  <wp:posOffset>635000</wp:posOffset>
                </wp:positionH>
                <wp:positionV relativeFrom="paragraph">
                  <wp:posOffset>256540</wp:posOffset>
                </wp:positionV>
                <wp:extent cx="6313805" cy="488315"/>
                <wp:effectExtent l="0" t="0" r="10795" b="14605"/>
                <wp:wrapTopAndBottom/>
                <wp:docPr id="356" name="Group 356"/>
                <wp:cNvGraphicFramePr/>
                <a:graphic xmlns:a="http://schemas.openxmlformats.org/drawingml/2006/main">
                  <a:graphicData uri="http://schemas.microsoft.com/office/word/2010/wordprocessingGroup">
                    <wpg:wgp>
                      <wpg:cNvGrpSpPr/>
                      <wpg:grpSpPr>
                        <a:xfrm>
                          <a:off x="0" y="0"/>
                          <a:ext cx="6313805" cy="488315"/>
                          <a:chOff x="0" y="0"/>
                          <a:chExt cx="6313805" cy="488315"/>
                        </a:xfrm>
                      </wpg:grpSpPr>
                      <wps:wsp>
                        <wps:cNvPr id="357" name="Graphic 357"/>
                        <wps:cNvSpPr/>
                        <wps:spPr>
                          <a:xfrm>
                            <a:off x="38100" y="6172"/>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FFF4DD"/>
                          </a:solidFill>
                        </wps:spPr>
                        <wps:bodyPr wrap="square" lIns="0" tIns="0" rIns="0" bIns="0" rtlCol="0">
                          <a:noAutofit/>
                        </wps:bodyPr>
                      </wps:wsp>
                      <wps:wsp>
                        <wps:cNvPr id="358" name="Graphic 358"/>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359" name="Graphic 359"/>
                        <wps:cNvSpPr/>
                        <wps:spPr>
                          <a:xfrm>
                            <a:off x="19811" y="43014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360" name="Graphic 360"/>
                        <wps:cNvSpPr/>
                        <wps:spPr>
                          <a:xfrm>
                            <a:off x="0" y="58000"/>
                            <a:ext cx="6313805" cy="430530"/>
                          </a:xfrm>
                          <a:custGeom>
                            <a:avLst/>
                            <a:gdLst/>
                            <a:ahLst/>
                            <a:cxnLst/>
                            <a:rect l="l" t="t" r="r" b="b"/>
                            <a:pathLst>
                              <a:path w="6313805" h="430530">
                                <a:moveTo>
                                  <a:pt x="6313678" y="0"/>
                                </a:moveTo>
                                <a:lnTo>
                                  <a:pt x="6307582" y="0"/>
                                </a:lnTo>
                                <a:lnTo>
                                  <a:pt x="6307582" y="423964"/>
                                </a:lnTo>
                                <a:lnTo>
                                  <a:pt x="38100" y="423964"/>
                                </a:lnTo>
                                <a:lnTo>
                                  <a:pt x="38100" y="0"/>
                                </a:lnTo>
                                <a:lnTo>
                                  <a:pt x="0" y="0"/>
                                </a:lnTo>
                                <a:lnTo>
                                  <a:pt x="0" y="423964"/>
                                </a:lnTo>
                                <a:lnTo>
                                  <a:pt x="0" y="430060"/>
                                </a:lnTo>
                                <a:lnTo>
                                  <a:pt x="6307582" y="430060"/>
                                </a:lnTo>
                                <a:lnTo>
                                  <a:pt x="6313678" y="430060"/>
                                </a:lnTo>
                                <a:lnTo>
                                  <a:pt x="6313678" y="423964"/>
                                </a:lnTo>
                                <a:lnTo>
                                  <a:pt x="6313678" y="0"/>
                                </a:lnTo>
                                <a:close/>
                              </a:path>
                            </a:pathLst>
                          </a:custGeom>
                          <a:solidFill>
                            <a:srgbClr val="DFA425"/>
                          </a:solidFill>
                        </wps:spPr>
                        <wps:bodyPr wrap="square" lIns="0" tIns="0" rIns="0" bIns="0" rtlCol="0">
                          <a:noAutofit/>
                        </wps:bodyPr>
                      </wps:wsp>
                      <wps:wsp>
                        <wps:cNvPr id="361" name="Textbox 361"/>
                        <wps:cNvSpPr txBox="1"/>
                        <wps:spPr>
                          <a:xfrm>
                            <a:off x="38100" y="6095"/>
                            <a:ext cx="6269990" cy="476250"/>
                          </a:xfrm>
                          <a:prstGeom prst="rect">
                            <a:avLst/>
                          </a:prstGeom>
                        </wps:spPr>
                        <wps:txbx>
                          <w:txbxContent>
                            <w:p w14:paraId="326D9C2D">
                              <w:pPr>
                                <w:spacing w:before="79" w:line="276" w:lineRule="auto"/>
                                <w:ind w:left="88" w:right="236" w:firstLine="0"/>
                                <w:jc w:val="left"/>
                                <w:rPr>
                                  <w:sz w:val="21"/>
                                </w:rPr>
                              </w:pPr>
                              <w:r>
                                <w:rPr>
                                  <w:b/>
                                  <w:color w:val="895A00"/>
                                  <w:sz w:val="20"/>
                                </w:rPr>
                                <w:t>Example:</w:t>
                              </w:r>
                              <w:r>
                                <w:rPr>
                                  <w:b/>
                                  <w:color w:val="895A00"/>
                                  <w:spacing w:val="40"/>
                                  <w:sz w:val="20"/>
                                </w:rPr>
                                <w:t xml:space="preserve"> </w:t>
                              </w:r>
                              <w:r>
                                <w:rPr>
                                  <w:sz w:val="21"/>
                                </w:rPr>
                                <w:t>Because</w:t>
                              </w:r>
                              <w:r>
                                <w:rPr>
                                  <w:spacing w:val="-2"/>
                                  <w:sz w:val="21"/>
                                </w:rPr>
                                <w:t xml:space="preserve"> </w:t>
                              </w:r>
                              <w:r>
                                <w:rPr>
                                  <w:sz w:val="21"/>
                                </w:rPr>
                                <w:t>the</w:t>
                              </w:r>
                              <w:r>
                                <w:rPr>
                                  <w:spacing w:val="-2"/>
                                  <w:sz w:val="21"/>
                                </w:rPr>
                                <w:t xml:space="preserve"> </w:t>
                              </w:r>
                              <w:r>
                                <w:rPr>
                                  <w:sz w:val="21"/>
                                </w:rPr>
                                <w:t>tester</w:t>
                              </w:r>
                              <w:r>
                                <w:rPr>
                                  <w:spacing w:val="-4"/>
                                  <w:sz w:val="21"/>
                                </w:rPr>
                                <w:t xml:space="preserve"> </w:t>
                              </w:r>
                              <w:r>
                                <w:rPr>
                                  <w:sz w:val="21"/>
                                </w:rPr>
                                <w:t>prepared</w:t>
                              </w:r>
                              <w:r>
                                <w:rPr>
                                  <w:spacing w:val="-2"/>
                                  <w:sz w:val="21"/>
                                </w:rPr>
                                <w:t xml:space="preserve"> </w:t>
                              </w:r>
                              <w:r>
                                <w:rPr>
                                  <w:sz w:val="21"/>
                                </w:rPr>
                                <w:t>test</w:t>
                              </w:r>
                              <w:r>
                                <w:rPr>
                                  <w:spacing w:val="-4"/>
                                  <w:sz w:val="21"/>
                                </w:rPr>
                                <w:t xml:space="preserve"> </w:t>
                              </w:r>
                              <w:r>
                                <w:rPr>
                                  <w:sz w:val="21"/>
                                </w:rPr>
                                <w:t>cases</w:t>
                              </w:r>
                              <w:r>
                                <w:rPr>
                                  <w:spacing w:val="-2"/>
                                  <w:sz w:val="21"/>
                                </w:rPr>
                                <w:t xml:space="preserve"> </w:t>
                              </w:r>
                              <w:r>
                                <w:rPr>
                                  <w:sz w:val="21"/>
                                </w:rPr>
                                <w:t>during</w:t>
                              </w:r>
                              <w:r>
                                <w:rPr>
                                  <w:spacing w:val="-3"/>
                                  <w:sz w:val="21"/>
                                </w:rPr>
                                <w:t xml:space="preserve"> </w:t>
                              </w:r>
                              <w:r>
                                <w:rPr>
                                  <w:sz w:val="21"/>
                                </w:rPr>
                                <w:t>the</w:t>
                              </w:r>
                              <w:r>
                                <w:rPr>
                                  <w:spacing w:val="-2"/>
                                  <w:sz w:val="21"/>
                                </w:rPr>
                                <w:t xml:space="preserve"> </w:t>
                              </w:r>
                              <w:r>
                                <w:rPr>
                                  <w:sz w:val="21"/>
                                </w:rPr>
                                <w:t>design</w:t>
                              </w:r>
                              <w:r>
                                <w:rPr>
                                  <w:spacing w:val="-2"/>
                                  <w:sz w:val="21"/>
                                </w:rPr>
                                <w:t xml:space="preserve"> </w:t>
                              </w:r>
                              <w:r>
                                <w:rPr>
                                  <w:sz w:val="21"/>
                                </w:rPr>
                                <w:t>phase,</w:t>
                              </w:r>
                              <w:r>
                                <w:rPr>
                                  <w:spacing w:val="-4"/>
                                  <w:sz w:val="21"/>
                                </w:rPr>
                                <w:t xml:space="preserve"> </w:t>
                              </w:r>
                              <w:r>
                                <w:rPr>
                                  <w:sz w:val="21"/>
                                </w:rPr>
                                <w:t>an</w:t>
                              </w:r>
                              <w:r>
                                <w:rPr>
                                  <w:spacing w:val="-2"/>
                                  <w:sz w:val="21"/>
                                </w:rPr>
                                <w:t xml:space="preserve"> </w:t>
                              </w:r>
                              <w:r>
                                <w:rPr>
                                  <w:sz w:val="21"/>
                                </w:rPr>
                                <w:t>unhandled</w:t>
                              </w:r>
                              <w:r>
                                <w:rPr>
                                  <w:spacing w:val="-2"/>
                                  <w:sz w:val="21"/>
                                </w:rPr>
                                <w:t xml:space="preserve"> </w:t>
                              </w:r>
                              <w:r>
                                <w:rPr>
                                  <w:sz w:val="21"/>
                                </w:rPr>
                                <w:t>error</w:t>
                              </w:r>
                              <w:r>
                                <w:rPr>
                                  <w:spacing w:val="-4"/>
                                  <w:sz w:val="21"/>
                                </w:rPr>
                                <w:t xml:space="preserve"> </w:t>
                              </w:r>
                              <w:r>
                                <w:rPr>
                                  <w:sz w:val="21"/>
                                </w:rPr>
                                <w:t>scenario</w:t>
                              </w:r>
                              <w:r>
                                <w:rPr>
                                  <w:spacing w:val="-4"/>
                                  <w:sz w:val="21"/>
                                </w:rPr>
                                <w:t xml:space="preserve"> </w:t>
                              </w:r>
                              <w:r>
                                <w:rPr>
                                  <w:sz w:val="21"/>
                                </w:rPr>
                                <w:t>was found in the design review, saving a week of rework that would have occurred in system testing.</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45pt;width:497.15pt;mso-position-horizontal-relative:page;mso-wrap-distance-bottom:0pt;mso-wrap-distance-top:0pt;z-index:-251585536;mso-width-relative:page;mso-height-relative:page;" coordsize="6313805,488315" o:gfxdata="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&#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Odde/vaAAAACwEAAA8AAAAAAAAAAQAgAAAAIgAAAGRy&#10;cy9kb3ducmV2LnhtbFBLAQIUABQAAAAIAIdO4kBnjn16PQQAAHUTAAAOAAAAAAAAAAEAIAAAACkB&#10;AABkcnMvZTJvRG9jLnhtbFBLBQYAAAAABgAGAFkBAADYBwAAAAA=&#10;">
                <o:lock v:ext="edit" aspectratio="f"/>
                <v:shape id="Graphic 357" o:spid="_x0000_s1026" o:spt="100" style="position:absolute;left:38100;top:6172;height:476250;width:6269990;" fillcolor="#FFF4DD" filled="t" stroked="f" coordsize="6269990,476250" o:gfxdata="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wBOW/&#10;AAAA3AAAAA8AAAAAAAAAAQAgAAAAIgAAAGRycy9kb3ducmV2LnhtbFBLAQIUABQAAAAIAIdO4kAz&#10;LwWeOwAAADkAAAAQAAAAAAAAAAEAIAAAAA4BAABkcnMvc2hhcGV4bWwueG1sUEsFBgAAAAAGAAYA&#10;WwEAALgDAAAAAA==&#10;" path="m6269482,0l0,0,0,475792,6269482,475792,6269482,0xe">
                  <v:fill on="t" focussize="0,0"/>
                  <v:stroke on="f"/>
                  <v:imagedata o:title=""/>
                  <o:lock v:ext="edit" aspectratio="f"/>
                  <v:textbox inset="0mm,0mm,0mm,0mm"/>
                </v:shape>
                <v:shape id="Graphic 358" o:spid="_x0000_s1026" o:spt="100" style="position:absolute;left:0;top:0;height:58419;width:6313805;" fillcolor="#DFA425" filled="t" stroked="f" coordsize="6313805,58419" o:gfxdata="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iE5q8AAAA&#10;3AAAAA8AAAAAAAAAAQAgAAAAIgAAAGRycy9kb3ducmV2LnhtbFBLAQIUABQAAAAIAIdO4kAzLwWe&#10;OwAAADkAAAAQAAAAAAAAAAEAIAAAAAsBAABkcnMvc2hhcGV4bWwueG1sUEsFBgAAAAAGAAYAWwEA&#10;ALUDAAAAAA==&#10;" path="m6313678,0l6307582,0,38100,12,0,12,0,6096,0,57912,38100,57912,38100,6096,6307582,6096,6307582,57912,6313678,57912,6313678,6096,6313678,12xe">
                  <v:fill on="t" focussize="0,0"/>
                  <v:stroke on="f"/>
                  <v:imagedata o:title=""/>
                  <o:lock v:ext="edit" aspectratio="f"/>
                  <v:textbox inset="0mm,0mm,0mm,0mm"/>
                </v:shape>
                <v:shape id="Graphic 359" o:spid="_x0000_s1026" o:spt="100" style="position:absolute;left:19811;top:430148;height:50800;width:6290945;" fillcolor="#FFF4DD" filled="t" stroked="f" coordsize="6290945,50800" o:gfxdata="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zNZvQAA&#10;ANwAAAAPAAAAAAAAAAEAIAAAACIAAABkcnMvZG93bnJldi54bWxQSwECFAAUAAAACACHTuJAMy8F&#10;njsAAAA5AAAAEAAAAAAAAAABACAAAAAMAQAAZHJzL3NoYXBleG1sLnhtbFBLBQYAAAAABgAGAFsB&#10;AAC2AwAAAAA=&#10;" path="m6290817,0l0,0,0,50292,6290817,50292,6290817,0xe">
                  <v:fill on="t" focussize="0,0"/>
                  <v:stroke on="f"/>
                  <v:imagedata o:title=""/>
                  <o:lock v:ext="edit" aspectratio="f"/>
                  <v:textbox inset="0mm,0mm,0mm,0mm"/>
                </v:shape>
                <v:shape id="Graphic 360" o:spid="_x0000_s1026" o:spt="100" style="position:absolute;left:0;top:58000;height:430530;width:6313805;" fillcolor="#DFA425" filled="t" stroked="f" coordsize="6313805,430530" o:gfxdata="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ke4rsAAADc&#10;AAAADwAAAAAAAAABACAAAAAiAAAAZHJzL2Rvd25yZXYueG1sUEsBAhQAFAAAAAgAh07iQDMvBZ47&#10;AAAAOQAAABAAAAAAAAAAAQAgAAAACgEAAGRycy9zaGFwZXhtbC54bWxQSwUGAAAAAAYABgBbAQAA&#10;tAMAAAAA&#10;" path="m6313678,0l6307582,0,6307582,423964,38100,423964,38100,0,0,0,0,423964,0,430060,6307582,430060,6313678,430060,6313678,423964,6313678,0xe">
                  <v:fill on="t" focussize="0,0"/>
                  <v:stroke on="f"/>
                  <v:imagedata o:title=""/>
                  <o:lock v:ext="edit" aspectratio="f"/>
                  <v:textbox inset="0mm,0mm,0mm,0mm"/>
                </v:shape>
                <v:shape id="Textbox 361" o:spid="_x0000_s1026" o:spt="202" type="#_x0000_t202" style="position:absolute;left:38100;top:6095;height:476250;width:6269990;" filled="f" stroked="f" coordsize="21600,21600" o:gfxdata="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XeL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26D9C2D">
                        <w:pPr>
                          <w:spacing w:before="79" w:line="276" w:lineRule="auto"/>
                          <w:ind w:left="88" w:right="236" w:firstLine="0"/>
                          <w:jc w:val="left"/>
                          <w:rPr>
                            <w:sz w:val="21"/>
                          </w:rPr>
                        </w:pPr>
                        <w:r>
                          <w:rPr>
                            <w:b/>
                            <w:color w:val="895A00"/>
                            <w:sz w:val="20"/>
                          </w:rPr>
                          <w:t>Example:</w:t>
                        </w:r>
                        <w:r>
                          <w:rPr>
                            <w:b/>
                            <w:color w:val="895A00"/>
                            <w:spacing w:val="40"/>
                            <w:sz w:val="20"/>
                          </w:rPr>
                          <w:t xml:space="preserve"> </w:t>
                        </w:r>
                        <w:r>
                          <w:rPr>
                            <w:sz w:val="21"/>
                          </w:rPr>
                          <w:t>Because</w:t>
                        </w:r>
                        <w:r>
                          <w:rPr>
                            <w:spacing w:val="-2"/>
                            <w:sz w:val="21"/>
                          </w:rPr>
                          <w:t xml:space="preserve"> </w:t>
                        </w:r>
                        <w:r>
                          <w:rPr>
                            <w:sz w:val="21"/>
                          </w:rPr>
                          <w:t>the</w:t>
                        </w:r>
                        <w:r>
                          <w:rPr>
                            <w:spacing w:val="-2"/>
                            <w:sz w:val="21"/>
                          </w:rPr>
                          <w:t xml:space="preserve"> </w:t>
                        </w:r>
                        <w:r>
                          <w:rPr>
                            <w:sz w:val="21"/>
                          </w:rPr>
                          <w:t>tester</w:t>
                        </w:r>
                        <w:r>
                          <w:rPr>
                            <w:spacing w:val="-4"/>
                            <w:sz w:val="21"/>
                          </w:rPr>
                          <w:t xml:space="preserve"> </w:t>
                        </w:r>
                        <w:r>
                          <w:rPr>
                            <w:sz w:val="21"/>
                          </w:rPr>
                          <w:t>prepared</w:t>
                        </w:r>
                        <w:r>
                          <w:rPr>
                            <w:spacing w:val="-2"/>
                            <w:sz w:val="21"/>
                          </w:rPr>
                          <w:t xml:space="preserve"> </w:t>
                        </w:r>
                        <w:r>
                          <w:rPr>
                            <w:sz w:val="21"/>
                          </w:rPr>
                          <w:t>test</w:t>
                        </w:r>
                        <w:r>
                          <w:rPr>
                            <w:spacing w:val="-4"/>
                            <w:sz w:val="21"/>
                          </w:rPr>
                          <w:t xml:space="preserve"> </w:t>
                        </w:r>
                        <w:r>
                          <w:rPr>
                            <w:sz w:val="21"/>
                          </w:rPr>
                          <w:t>cases</w:t>
                        </w:r>
                        <w:r>
                          <w:rPr>
                            <w:spacing w:val="-2"/>
                            <w:sz w:val="21"/>
                          </w:rPr>
                          <w:t xml:space="preserve"> </w:t>
                        </w:r>
                        <w:r>
                          <w:rPr>
                            <w:sz w:val="21"/>
                          </w:rPr>
                          <w:t>during</w:t>
                        </w:r>
                        <w:r>
                          <w:rPr>
                            <w:spacing w:val="-3"/>
                            <w:sz w:val="21"/>
                          </w:rPr>
                          <w:t xml:space="preserve"> </w:t>
                        </w:r>
                        <w:r>
                          <w:rPr>
                            <w:sz w:val="21"/>
                          </w:rPr>
                          <w:t>the</w:t>
                        </w:r>
                        <w:r>
                          <w:rPr>
                            <w:spacing w:val="-2"/>
                            <w:sz w:val="21"/>
                          </w:rPr>
                          <w:t xml:space="preserve"> </w:t>
                        </w:r>
                        <w:r>
                          <w:rPr>
                            <w:sz w:val="21"/>
                          </w:rPr>
                          <w:t>design</w:t>
                        </w:r>
                        <w:r>
                          <w:rPr>
                            <w:spacing w:val="-2"/>
                            <w:sz w:val="21"/>
                          </w:rPr>
                          <w:t xml:space="preserve"> </w:t>
                        </w:r>
                        <w:r>
                          <w:rPr>
                            <w:sz w:val="21"/>
                          </w:rPr>
                          <w:t>phase,</w:t>
                        </w:r>
                        <w:r>
                          <w:rPr>
                            <w:spacing w:val="-4"/>
                            <w:sz w:val="21"/>
                          </w:rPr>
                          <w:t xml:space="preserve"> </w:t>
                        </w:r>
                        <w:r>
                          <w:rPr>
                            <w:sz w:val="21"/>
                          </w:rPr>
                          <w:t>an</w:t>
                        </w:r>
                        <w:r>
                          <w:rPr>
                            <w:spacing w:val="-2"/>
                            <w:sz w:val="21"/>
                          </w:rPr>
                          <w:t xml:space="preserve"> </w:t>
                        </w:r>
                        <w:r>
                          <w:rPr>
                            <w:sz w:val="21"/>
                          </w:rPr>
                          <w:t>unhandled</w:t>
                        </w:r>
                        <w:r>
                          <w:rPr>
                            <w:spacing w:val="-2"/>
                            <w:sz w:val="21"/>
                          </w:rPr>
                          <w:t xml:space="preserve"> </w:t>
                        </w:r>
                        <w:r>
                          <w:rPr>
                            <w:sz w:val="21"/>
                          </w:rPr>
                          <w:t>error</w:t>
                        </w:r>
                        <w:r>
                          <w:rPr>
                            <w:spacing w:val="-4"/>
                            <w:sz w:val="21"/>
                          </w:rPr>
                          <w:t xml:space="preserve"> </w:t>
                        </w:r>
                        <w:r>
                          <w:rPr>
                            <w:sz w:val="21"/>
                          </w:rPr>
                          <w:t>scenario</w:t>
                        </w:r>
                        <w:r>
                          <w:rPr>
                            <w:spacing w:val="-4"/>
                            <w:sz w:val="21"/>
                          </w:rPr>
                          <w:t xml:space="preserve"> </w:t>
                        </w:r>
                        <w:r>
                          <w:rPr>
                            <w:sz w:val="21"/>
                          </w:rPr>
                          <w:t>was found in the design review, saving a week of rework that would have occurred in system testing.</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30944" behindDoc="1" locked="0" layoutInCell="1" allowOverlap="1">
                <wp:simplePos x="0" y="0"/>
                <wp:positionH relativeFrom="page">
                  <wp:posOffset>635000</wp:posOffset>
                </wp:positionH>
                <wp:positionV relativeFrom="paragraph">
                  <wp:posOffset>971550</wp:posOffset>
                </wp:positionV>
                <wp:extent cx="6313805" cy="487680"/>
                <wp:effectExtent l="0" t="0" r="10795" b="0"/>
                <wp:wrapTopAndBottom/>
                <wp:docPr id="362" name="Group 362"/>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363" name="Graphic 363"/>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364" name="Graphic 364"/>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65" name="Graphic 365"/>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366" name="Graphic 366"/>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367" name="Textbox 367"/>
                        <wps:cNvSpPr txBox="1"/>
                        <wps:spPr>
                          <a:xfrm>
                            <a:off x="38100" y="6095"/>
                            <a:ext cx="6269990" cy="475615"/>
                          </a:xfrm>
                          <a:prstGeom prst="rect">
                            <a:avLst/>
                          </a:prstGeom>
                        </wps:spPr>
                        <wps:txbx>
                          <w:txbxContent>
                            <w:p w14:paraId="19C61953">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When</w:t>
                              </w:r>
                              <w:r>
                                <w:rPr>
                                  <w:spacing w:val="-2"/>
                                  <w:sz w:val="21"/>
                                </w:rPr>
                                <w:t xml:space="preserve"> </w:t>
                              </w:r>
                              <w:r>
                                <w:rPr>
                                  <w:sz w:val="21"/>
                                </w:rPr>
                                <w:t>testers</w:t>
                              </w:r>
                              <w:r>
                                <w:rPr>
                                  <w:spacing w:val="-3"/>
                                  <w:sz w:val="21"/>
                                </w:rPr>
                                <w:t xml:space="preserve"> </w:t>
                              </w:r>
                              <w:r>
                                <w:rPr>
                                  <w:sz w:val="21"/>
                                </w:rPr>
                                <w:t>participate</w:t>
                              </w:r>
                              <w:r>
                                <w:rPr>
                                  <w:spacing w:val="-2"/>
                                  <w:sz w:val="21"/>
                                </w:rPr>
                                <w:t xml:space="preserve"> </w:t>
                              </w:r>
                              <w:r>
                                <w:rPr>
                                  <w:sz w:val="21"/>
                                </w:rPr>
                                <w:t>across</w:t>
                              </w:r>
                              <w:r>
                                <w:rPr>
                                  <w:spacing w:val="-3"/>
                                  <w:sz w:val="21"/>
                                </w:rPr>
                                <w:t xml:space="preserve"> </w:t>
                              </w:r>
                              <w:r>
                                <w:rPr>
                                  <w:sz w:val="21"/>
                                </w:rPr>
                                <w:t>all</w:t>
                              </w:r>
                              <w:r>
                                <w:rPr>
                                  <w:spacing w:val="-2"/>
                                  <w:sz w:val="21"/>
                                </w:rPr>
                                <w:t xml:space="preserve"> </w:t>
                              </w:r>
                              <w:r>
                                <w:rPr>
                                  <w:sz w:val="21"/>
                                </w:rPr>
                                <w:t>SDLC</w:t>
                              </w:r>
                              <w:r>
                                <w:rPr>
                                  <w:spacing w:val="-5"/>
                                  <w:sz w:val="21"/>
                                </w:rPr>
                                <w:t xml:space="preserve"> </w:t>
                              </w:r>
                              <w:r>
                                <w:rPr>
                                  <w:sz w:val="21"/>
                                </w:rPr>
                                <w:t>phases,</w:t>
                              </w:r>
                              <w:r>
                                <w:rPr>
                                  <w:spacing w:val="-2"/>
                                  <w:sz w:val="21"/>
                                </w:rPr>
                                <w:t xml:space="preserve"> </w:t>
                              </w:r>
                              <w:r>
                                <w:rPr>
                                  <w:sz w:val="21"/>
                                </w:rPr>
                                <w:t>defects</w:t>
                              </w:r>
                              <w:r>
                                <w:rPr>
                                  <w:spacing w:val="-3"/>
                                  <w:sz w:val="21"/>
                                </w:rPr>
                                <w:t xml:space="preserve"> </w:t>
                              </w:r>
                              <w:r>
                                <w:rPr>
                                  <w:sz w:val="21"/>
                                </w:rPr>
                                <w:t>are</w:t>
                              </w:r>
                              <w:r>
                                <w:rPr>
                                  <w:spacing w:val="-4"/>
                                  <w:sz w:val="21"/>
                                </w:rPr>
                                <w:t xml:space="preserve"> </w:t>
                              </w:r>
                              <w:r>
                                <w:rPr>
                                  <w:sz w:val="21"/>
                                </w:rPr>
                                <w:t>found</w:t>
                              </w:r>
                              <w:r>
                                <w:rPr>
                                  <w:spacing w:val="-2"/>
                                  <w:sz w:val="21"/>
                                </w:rPr>
                                <w:t xml:space="preserve"> </w:t>
                              </w:r>
                              <w:r>
                                <w:rPr>
                                  <w:sz w:val="21"/>
                                </w:rPr>
                                <w:t>sooner,</w:t>
                              </w:r>
                              <w:r>
                                <w:rPr>
                                  <w:spacing w:val="-2"/>
                                  <w:sz w:val="21"/>
                                </w:rPr>
                                <w:t xml:space="preserve"> </w:t>
                              </w:r>
                              <w:r>
                                <w:rPr>
                                  <w:sz w:val="21"/>
                                </w:rPr>
                                <w:t>delays</w:t>
                              </w:r>
                              <w:r>
                                <w:rPr>
                                  <w:spacing w:val="-3"/>
                                  <w:sz w:val="21"/>
                                </w:rPr>
                                <w:t xml:space="preserve"> </w:t>
                              </w:r>
                              <w:r>
                                <w:rPr>
                                  <w:sz w:val="21"/>
                                </w:rPr>
                                <w:t>shrink</w:t>
                              </w:r>
                              <w:r>
                                <w:rPr>
                                  <w:spacing w:val="-4"/>
                                  <w:sz w:val="21"/>
                                </w:rPr>
                                <w:t xml:space="preserve"> </w:t>
                              </w:r>
                              <w:r>
                                <w:rPr>
                                  <w:sz w:val="21"/>
                                </w:rPr>
                                <w:t>and</w:t>
                              </w:r>
                              <w:r>
                                <w:rPr>
                                  <w:spacing w:val="-2"/>
                                  <w:sz w:val="21"/>
                                </w:rPr>
                                <w:t xml:space="preserve"> </w:t>
                              </w:r>
                              <w:r>
                                <w:rPr>
                                  <w:sz w:val="21"/>
                                </w:rPr>
                                <w:t>overall quality improves.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5pt;height:38.4pt;width:497.15pt;mso-position-horizontal-relative:page;mso-wrap-distance-bottom:0pt;mso-wrap-distance-top:0pt;z-index:-251585536;mso-width-relative:page;mso-height-relative:page;" coordsize="6313805,487680" o:gfxdata="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GSJ+Qra&#10;AAAADAEAAA8AAAAAAAAAAQAgAAAAIgAAAGRycy9kb3ducmV2LnhtbFBLAQIUABQAAAAIAIdO4kAE&#10;6SFrWAQAAL8UAAAOAAAAAAAAAAEAIAAAACkBAABkcnMvZTJvRG9jLnhtbFBLBQYAAAAABgAGAFkB&#10;AADzBwAAAAA=&#10;">
                <o:lock v:ext="edit" aspectratio="f"/>
                <v:shape id="Graphic 363" o:spid="_x0000_s1026" o:spt="100" style="position:absolute;left:38100;top:6095;height:475615;width:6269990;" fillcolor="#E8F5E9" filled="t" stroked="f" coordsize="6269990,475615" o:gfxdata="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WO7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364" o:spid="_x0000_s1026" o:spt="100" style="position:absolute;left:0;top:0;height:58419;width:6313805;" fillcolor="#2D7C31" filled="t" stroked="f" coordsize="6313805,58419" o:gfxdata="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CI2j&#10;wAAAANwAAAAPAAAAAAAAAAEAIAAAACIAAABkcnMvZG93bnJldi54bWxQSwECFAAUAAAACACHTuJA&#10;My8FnjsAAAA5AAAAEAAAAAAAAAABACAAAAAPAQAAZHJzL3NoYXBleG1sLnhtbFBLBQYAAAAABgAG&#10;AFsBAAC5AwAAAAA=&#10;" path="m6313678,0l6307582,0,38100,12,0,12,0,6096,0,57912,38100,57912,38100,6096,6307582,6096,6307582,57912,6313678,57912,6313678,6096,6313678,12xe">
                  <v:fill on="t" focussize="0,0"/>
                  <v:stroke on="f"/>
                  <v:imagedata o:title=""/>
                  <o:lock v:ext="edit" aspectratio="f"/>
                  <v:textbox inset="0mm,0mm,0mm,0mm"/>
                </v:shape>
                <v:shape id="Graphic 365" o:spid="_x0000_s1026" o:spt="100" style="position:absolute;left:19811;top:429768;height:50800;width:6290945;" fillcolor="#E8F5E9" filled="t" stroked="f" coordsize="6290945,50800" o:gfxdata="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v0PG/&#10;AAAA3AAAAA8AAAAAAAAAAQAgAAAAIgAAAGRycy9kb3ducmV2LnhtbFBLAQIUABQAAAAIAIdO4kAz&#10;LwWeOwAAADkAAAAQAAAAAAAAAAEAIAAAAA4BAABkcnMvc2hhcGV4bWwueG1sUEsFBgAAAAAGAAYA&#10;WwEAALgDAAAAAA==&#10;" path="m6290817,0l0,0,0,50292,6290817,50292,6290817,0xe">
                  <v:fill on="t" focussize="0,0"/>
                  <v:stroke on="f"/>
                  <v:imagedata o:title=""/>
                  <o:lock v:ext="edit" aspectratio="f"/>
                  <v:textbox inset="0mm,0mm,0mm,0mm"/>
                </v:shape>
                <v:shape id="Graphic 366" o:spid="_x0000_s1026" o:spt="100" style="position:absolute;left:0;top:57911;height:429895;width:6313805;" fillcolor="#2D7C31" filled="t" stroked="f" coordsize="6313805,429895" o:gfxdata="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stCuvQAA&#10;ANwAAAAPAAAAAAAAAAEAIAAAACIAAABkcnMvZG93bnJldi54bWxQSwECFAAUAAAACACHTuJAMy8F&#10;njsAAAA5AAAAEAAAAAAAAAABACAAAAAMAQAAZHJzL3NoYXBleG1sLnhtbFBLBQYAAAAABgAGAFsB&#10;AAC2Aw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367" o:spid="_x0000_s1026" o:spt="202" type="#_x0000_t202" style="position:absolute;left:38100;top:6095;height:475615;width:6269990;" filled="f" stroked="f" coordsize="21600,21600" o:gfxdata="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yRV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C61953">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When</w:t>
                        </w:r>
                        <w:r>
                          <w:rPr>
                            <w:spacing w:val="-2"/>
                            <w:sz w:val="21"/>
                          </w:rPr>
                          <w:t xml:space="preserve"> </w:t>
                        </w:r>
                        <w:r>
                          <w:rPr>
                            <w:sz w:val="21"/>
                          </w:rPr>
                          <w:t>testers</w:t>
                        </w:r>
                        <w:r>
                          <w:rPr>
                            <w:spacing w:val="-3"/>
                            <w:sz w:val="21"/>
                          </w:rPr>
                          <w:t xml:space="preserve"> </w:t>
                        </w:r>
                        <w:r>
                          <w:rPr>
                            <w:sz w:val="21"/>
                          </w:rPr>
                          <w:t>participate</w:t>
                        </w:r>
                        <w:r>
                          <w:rPr>
                            <w:spacing w:val="-2"/>
                            <w:sz w:val="21"/>
                          </w:rPr>
                          <w:t xml:space="preserve"> </w:t>
                        </w:r>
                        <w:r>
                          <w:rPr>
                            <w:sz w:val="21"/>
                          </w:rPr>
                          <w:t>across</w:t>
                        </w:r>
                        <w:r>
                          <w:rPr>
                            <w:spacing w:val="-3"/>
                            <w:sz w:val="21"/>
                          </w:rPr>
                          <w:t xml:space="preserve"> </w:t>
                        </w:r>
                        <w:r>
                          <w:rPr>
                            <w:sz w:val="21"/>
                          </w:rPr>
                          <w:t>all</w:t>
                        </w:r>
                        <w:r>
                          <w:rPr>
                            <w:spacing w:val="-2"/>
                            <w:sz w:val="21"/>
                          </w:rPr>
                          <w:t xml:space="preserve"> </w:t>
                        </w:r>
                        <w:r>
                          <w:rPr>
                            <w:sz w:val="21"/>
                          </w:rPr>
                          <w:t>SDLC</w:t>
                        </w:r>
                        <w:r>
                          <w:rPr>
                            <w:spacing w:val="-5"/>
                            <w:sz w:val="21"/>
                          </w:rPr>
                          <w:t xml:space="preserve"> </w:t>
                        </w:r>
                        <w:r>
                          <w:rPr>
                            <w:sz w:val="21"/>
                          </w:rPr>
                          <w:t>phases,</w:t>
                        </w:r>
                        <w:r>
                          <w:rPr>
                            <w:spacing w:val="-2"/>
                            <w:sz w:val="21"/>
                          </w:rPr>
                          <w:t xml:space="preserve"> </w:t>
                        </w:r>
                        <w:r>
                          <w:rPr>
                            <w:sz w:val="21"/>
                          </w:rPr>
                          <w:t>defects</w:t>
                        </w:r>
                        <w:r>
                          <w:rPr>
                            <w:spacing w:val="-3"/>
                            <w:sz w:val="21"/>
                          </w:rPr>
                          <w:t xml:space="preserve"> </w:t>
                        </w:r>
                        <w:r>
                          <w:rPr>
                            <w:sz w:val="21"/>
                          </w:rPr>
                          <w:t>are</w:t>
                        </w:r>
                        <w:r>
                          <w:rPr>
                            <w:spacing w:val="-4"/>
                            <w:sz w:val="21"/>
                          </w:rPr>
                          <w:t xml:space="preserve"> </w:t>
                        </w:r>
                        <w:r>
                          <w:rPr>
                            <w:sz w:val="21"/>
                          </w:rPr>
                          <w:t>found</w:t>
                        </w:r>
                        <w:r>
                          <w:rPr>
                            <w:spacing w:val="-2"/>
                            <w:sz w:val="21"/>
                          </w:rPr>
                          <w:t xml:space="preserve"> </w:t>
                        </w:r>
                        <w:r>
                          <w:rPr>
                            <w:sz w:val="21"/>
                          </w:rPr>
                          <w:t>sooner,</w:t>
                        </w:r>
                        <w:r>
                          <w:rPr>
                            <w:spacing w:val="-2"/>
                            <w:sz w:val="21"/>
                          </w:rPr>
                          <w:t xml:space="preserve"> </w:t>
                        </w:r>
                        <w:r>
                          <w:rPr>
                            <w:sz w:val="21"/>
                          </w:rPr>
                          <w:t>delays</w:t>
                        </w:r>
                        <w:r>
                          <w:rPr>
                            <w:spacing w:val="-3"/>
                            <w:sz w:val="21"/>
                          </w:rPr>
                          <w:t xml:space="preserve"> </w:t>
                        </w:r>
                        <w:r>
                          <w:rPr>
                            <w:sz w:val="21"/>
                          </w:rPr>
                          <w:t>shrink</w:t>
                        </w:r>
                        <w:r>
                          <w:rPr>
                            <w:spacing w:val="-4"/>
                            <w:sz w:val="21"/>
                          </w:rPr>
                          <w:t xml:space="preserve"> </w:t>
                        </w:r>
                        <w:r>
                          <w:rPr>
                            <w:sz w:val="21"/>
                          </w:rPr>
                          <w:t>and</w:t>
                        </w:r>
                        <w:r>
                          <w:rPr>
                            <w:spacing w:val="-2"/>
                            <w:sz w:val="21"/>
                          </w:rPr>
                          <w:t xml:space="preserve"> </w:t>
                        </w:r>
                        <w:r>
                          <w:rPr>
                            <w:sz w:val="21"/>
                          </w:rPr>
                          <w:t>overall quality improves.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76A2D369">
      <w:pPr>
        <w:pStyle w:val="7"/>
        <w:spacing w:before="6"/>
        <w:rPr>
          <w:rFonts w:hint="default" w:ascii="Times New Roman" w:hAnsi="Times New Roman" w:cs="Times New Roman"/>
          <w:i/>
          <w:sz w:val="4"/>
        </w:rPr>
      </w:pPr>
    </w:p>
    <w:p w14:paraId="0F73DEE6">
      <w:pPr>
        <w:pStyle w:val="7"/>
        <w:spacing w:before="89"/>
        <w:rPr>
          <w:rFonts w:hint="default" w:ascii="Times New Roman" w:hAnsi="Times New Roman" w:cs="Times New Roman"/>
          <w:i/>
          <w:sz w:val="20"/>
        </w:rPr>
      </w:pPr>
    </w:p>
    <w:p w14:paraId="5848E4BC">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3FAFC9EE">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7572531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38223A0E">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Q23</w:t>
            </w:r>
          </w:p>
        </w:tc>
        <w:tc>
          <w:tcPr>
            <w:tcW w:w="7502" w:type="dxa"/>
            <w:tcBorders>
              <w:left w:val="nil"/>
            </w:tcBorders>
            <w:shd w:val="clear" w:color="auto" w:fill="EAF0FA"/>
          </w:tcPr>
          <w:p w14:paraId="611B0A3D">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Gaps</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in</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Test</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Coverage</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Peak-Usage</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pacing w:val="-2"/>
                <w:sz w:val="26"/>
              </w:rPr>
              <w:t>Failure</w:t>
            </w:r>
          </w:p>
        </w:tc>
        <w:tc>
          <w:tcPr>
            <w:tcW w:w="1102" w:type="dxa"/>
            <w:shd w:val="clear" w:color="auto" w:fill="2D75B6"/>
          </w:tcPr>
          <w:p w14:paraId="22A017BD">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DF66CF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7630DE79">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fails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during</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peak</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usage</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untested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scenarios.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missed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critical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cases.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testing principles to identify gaps. Explain how better test coverage prevents such failures.</w:t>
            </w:r>
          </w:p>
        </w:tc>
      </w:tr>
    </w:tbl>
    <w:p w14:paraId="407989D6">
      <w:pPr>
        <w:pStyle w:val="9"/>
        <w:numPr>
          <w:ilvl w:val="0"/>
          <w:numId w:val="23"/>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196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68" name="Graphic 36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68" o:spid="_x0000_s1026" o:spt="100" style="position:absolute;left:0pt;margin-left:48.55pt;margin-top:25.6pt;height:0.75pt;width:498.35pt;mso-position-horizontal-relative:page;mso-wrap-distance-bottom:0pt;mso-wrap-distance-top:0pt;z-index:-25158451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2bgAiS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20AA5AB1">
      <w:pPr>
        <w:pStyle w:val="7"/>
        <w:spacing w:line="276" w:lineRule="auto"/>
        <w:ind w:left="150" w:right="144"/>
        <w:jc w:val="both"/>
        <w:rPr>
          <w:rFonts w:hint="default" w:ascii="Times New Roman" w:hAnsi="Times New Roman" w:cs="Times New Roman"/>
        </w:rPr>
      </w:pPr>
      <w:r>
        <w:rPr>
          <w:rFonts w:hint="default" w:ascii="Times New Roman" w:hAnsi="Times New Roman" w:cs="Times New Roman"/>
        </w:rPr>
        <w:t>Test</w:t>
      </w:r>
      <w:r>
        <w:rPr>
          <w:rFonts w:hint="default" w:ascii="Times New Roman" w:hAnsi="Times New Roman" w:cs="Times New Roman"/>
          <w:spacing w:val="-10"/>
        </w:rPr>
        <w:t xml:space="preserve"> </w:t>
      </w:r>
      <w:r>
        <w:rPr>
          <w:rFonts w:hint="default" w:ascii="Times New Roman" w:hAnsi="Times New Roman" w:cs="Times New Roman"/>
        </w:rPr>
        <w:t>coverage</w:t>
      </w:r>
      <w:r>
        <w:rPr>
          <w:rFonts w:hint="default" w:ascii="Times New Roman" w:hAnsi="Times New Roman" w:cs="Times New Roman"/>
          <w:spacing w:val="-9"/>
        </w:rPr>
        <w:t xml:space="preserve"> </w:t>
      </w:r>
      <w:r>
        <w:rPr>
          <w:rFonts w:hint="default" w:ascii="Times New Roman" w:hAnsi="Times New Roman" w:cs="Times New Roman"/>
        </w:rPr>
        <w:t>measures</w:t>
      </w:r>
      <w:r>
        <w:rPr>
          <w:rFonts w:hint="default" w:ascii="Times New Roman" w:hAnsi="Times New Roman" w:cs="Times New Roman"/>
          <w:spacing w:val="-10"/>
        </w:rPr>
        <w:t xml:space="preserve"> </w:t>
      </w:r>
      <w:r>
        <w:rPr>
          <w:rFonts w:hint="default" w:ascii="Times New Roman" w:hAnsi="Times New Roman" w:cs="Times New Roman"/>
        </w:rPr>
        <w:t>how</w:t>
      </w:r>
      <w:r>
        <w:rPr>
          <w:rFonts w:hint="default" w:ascii="Times New Roman" w:hAnsi="Times New Roman" w:cs="Times New Roman"/>
          <w:spacing w:val="-11"/>
        </w:rPr>
        <w:t xml:space="preserve"> </w:t>
      </w:r>
      <w:r>
        <w:rPr>
          <w:rFonts w:hint="default" w:ascii="Times New Roman" w:hAnsi="Times New Roman" w:cs="Times New Roman"/>
        </w:rPr>
        <w:t>much</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software</w:t>
      </w:r>
      <w:r>
        <w:rPr>
          <w:rFonts w:hint="default" w:ascii="Times New Roman" w:hAnsi="Times New Roman" w:cs="Times New Roman"/>
          <w:spacing w:val="-11"/>
        </w:rPr>
        <w:t xml:space="preserve"> </w:t>
      </w:r>
      <w:r>
        <w:rPr>
          <w:rFonts w:hint="default" w:ascii="Times New Roman" w:hAnsi="Times New Roman" w:cs="Times New Roman"/>
        </w:rPr>
        <w:t>(requirements,</w:t>
      </w:r>
      <w:r>
        <w:rPr>
          <w:rFonts w:hint="default" w:ascii="Times New Roman" w:hAnsi="Times New Roman" w:cs="Times New Roman"/>
          <w:spacing w:val="-9"/>
        </w:rPr>
        <w:t xml:space="preserve"> </w:t>
      </w:r>
      <w:r>
        <w:rPr>
          <w:rFonts w:hint="default" w:ascii="Times New Roman" w:hAnsi="Times New Roman" w:cs="Times New Roman"/>
        </w:rPr>
        <w:t>code,</w:t>
      </w:r>
      <w:r>
        <w:rPr>
          <w:rFonts w:hint="default" w:ascii="Times New Roman" w:hAnsi="Times New Roman" w:cs="Times New Roman"/>
          <w:spacing w:val="-11"/>
        </w:rPr>
        <w:t xml:space="preserve"> </w:t>
      </w:r>
      <w:r>
        <w:rPr>
          <w:rFonts w:hint="default" w:ascii="Times New Roman" w:hAnsi="Times New Roman" w:cs="Times New Roman"/>
        </w:rPr>
        <w:t>risks,</w:t>
      </w:r>
      <w:r>
        <w:rPr>
          <w:rFonts w:hint="default" w:ascii="Times New Roman" w:hAnsi="Times New Roman" w:cs="Times New Roman"/>
          <w:spacing w:val="-9"/>
        </w:rPr>
        <w:t xml:space="preserve"> </w:t>
      </w:r>
      <w:r>
        <w:rPr>
          <w:rFonts w:hint="default" w:ascii="Times New Roman" w:hAnsi="Times New Roman" w:cs="Times New Roman"/>
        </w:rPr>
        <w:t>scenarios)</w:t>
      </w:r>
      <w:r>
        <w:rPr>
          <w:rFonts w:hint="default" w:ascii="Times New Roman" w:hAnsi="Times New Roman" w:cs="Times New Roman"/>
          <w:spacing w:val="-9"/>
        </w:rPr>
        <w:t xml:space="preserve"> </w:t>
      </w:r>
      <w:r>
        <w:rPr>
          <w:rFonts w:hint="default" w:ascii="Times New Roman" w:hAnsi="Times New Roman" w:cs="Times New Roman"/>
        </w:rPr>
        <w:t>has</w:t>
      </w:r>
      <w:r>
        <w:rPr>
          <w:rFonts w:hint="default" w:ascii="Times New Roman" w:hAnsi="Times New Roman" w:cs="Times New Roman"/>
          <w:spacing w:val="-10"/>
        </w:rPr>
        <w:t xml:space="preserve"> </w:t>
      </w:r>
      <w:r>
        <w:rPr>
          <w:rFonts w:hint="default" w:ascii="Times New Roman" w:hAnsi="Times New Roman" w:cs="Times New Roman"/>
        </w:rPr>
        <w:t>been</w:t>
      </w:r>
      <w:r>
        <w:rPr>
          <w:rFonts w:hint="default" w:ascii="Times New Roman" w:hAnsi="Times New Roman" w:cs="Times New Roman"/>
          <w:spacing w:val="-12"/>
        </w:rPr>
        <w:t xml:space="preserve"> </w:t>
      </w:r>
      <w:r>
        <w:rPr>
          <w:rFonts w:hint="default" w:ascii="Times New Roman" w:hAnsi="Times New Roman" w:cs="Times New Roman"/>
        </w:rPr>
        <w:t>exercised</w:t>
      </w:r>
      <w:r>
        <w:rPr>
          <w:rFonts w:hint="default" w:ascii="Times New Roman" w:hAnsi="Times New Roman" w:cs="Times New Roman"/>
          <w:spacing w:val="-11"/>
        </w:rPr>
        <w:t xml:space="preserve"> </w:t>
      </w:r>
      <w:r>
        <w:rPr>
          <w:rFonts w:hint="default" w:ascii="Times New Roman" w:hAnsi="Times New Roman" w:cs="Times New Roman"/>
        </w:rPr>
        <w:t>by</w:t>
      </w:r>
      <w:r>
        <w:rPr>
          <w:rFonts w:hint="default" w:ascii="Times New Roman" w:hAnsi="Times New Roman" w:cs="Times New Roman"/>
          <w:spacing w:val="-9"/>
        </w:rPr>
        <w:t xml:space="preserve"> </w:t>
      </w:r>
      <w:r>
        <w:rPr>
          <w:rFonts w:hint="default" w:ascii="Times New Roman" w:hAnsi="Times New Roman" w:cs="Times New Roman"/>
        </w:rPr>
        <w:t>tests. A</w:t>
      </w:r>
      <w:r>
        <w:rPr>
          <w:rFonts w:hint="default" w:ascii="Times New Roman" w:hAnsi="Times New Roman" w:cs="Times New Roman"/>
          <w:spacing w:val="-12"/>
        </w:rPr>
        <w:t xml:space="preserve"> </w:t>
      </w:r>
      <w:r>
        <w:rPr>
          <w:rFonts w:hint="default" w:ascii="Times New Roman" w:hAnsi="Times New Roman" w:cs="Times New Roman"/>
        </w:rPr>
        <w:t>failure</w:t>
      </w:r>
      <w:r>
        <w:rPr>
          <w:rFonts w:hint="default" w:ascii="Times New Roman" w:hAnsi="Times New Roman" w:cs="Times New Roman"/>
          <w:spacing w:val="-12"/>
        </w:rPr>
        <w:t xml:space="preserve"> </w:t>
      </w: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peak</w:t>
      </w:r>
      <w:r>
        <w:rPr>
          <w:rFonts w:hint="default" w:ascii="Times New Roman" w:hAnsi="Times New Roman" w:cs="Times New Roman"/>
          <w:spacing w:val="-12"/>
        </w:rPr>
        <w:t xml:space="preserve"> </w:t>
      </w:r>
      <w:r>
        <w:rPr>
          <w:rFonts w:hint="default" w:ascii="Times New Roman" w:hAnsi="Times New Roman" w:cs="Times New Roman"/>
        </w:rPr>
        <w:t>usage</w:t>
      </w:r>
      <w:r>
        <w:rPr>
          <w:rFonts w:hint="default" w:ascii="Times New Roman" w:hAnsi="Times New Roman" w:cs="Times New Roman"/>
          <w:spacing w:val="-12"/>
        </w:rPr>
        <w:t xml:space="preserve"> </w:t>
      </w:r>
      <w:r>
        <w:rPr>
          <w:rFonts w:hint="default" w:ascii="Times New Roman" w:hAnsi="Times New Roman" w:cs="Times New Roman"/>
        </w:rPr>
        <w:t>shows</w:t>
      </w:r>
      <w:r>
        <w:rPr>
          <w:rFonts w:hint="default" w:ascii="Times New Roman" w:hAnsi="Times New Roman" w:cs="Times New Roman"/>
          <w:spacing w:val="-12"/>
        </w:rPr>
        <w:t xml:space="preserve"> </w:t>
      </w:r>
      <w:r>
        <w:rPr>
          <w:rFonts w:hint="default" w:ascii="Times New Roman" w:hAnsi="Times New Roman" w:cs="Times New Roman"/>
        </w:rPr>
        <w:t>missing</w:t>
      </w:r>
      <w:r>
        <w:rPr>
          <w:rFonts w:hint="default" w:ascii="Times New Roman" w:hAnsi="Times New Roman" w:cs="Times New Roman"/>
          <w:spacing w:val="-12"/>
        </w:rPr>
        <w:t xml:space="preserve"> </w:t>
      </w:r>
      <w:r>
        <w:rPr>
          <w:rFonts w:hint="default" w:ascii="Times New Roman" w:hAnsi="Times New Roman" w:cs="Times New Roman"/>
        </w:rPr>
        <w:t>non-functional</w:t>
      </w:r>
      <w:r>
        <w:rPr>
          <w:rFonts w:hint="default" w:ascii="Times New Roman" w:hAnsi="Times New Roman" w:cs="Times New Roman"/>
          <w:spacing w:val="-11"/>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scenario</w:t>
      </w:r>
      <w:r>
        <w:rPr>
          <w:rFonts w:hint="default" w:ascii="Times New Roman" w:hAnsi="Times New Roman" w:cs="Times New Roman"/>
          <w:spacing w:val="-12"/>
        </w:rPr>
        <w:t xml:space="preserve"> </w:t>
      </w:r>
      <w:r>
        <w:rPr>
          <w:rFonts w:hint="default" w:ascii="Times New Roman" w:hAnsi="Times New Roman" w:cs="Times New Roman"/>
        </w:rPr>
        <w:t>coverage,</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violates</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principle</w:t>
      </w:r>
      <w:r>
        <w:rPr>
          <w:rFonts w:hint="default" w:ascii="Times New Roman" w:hAnsi="Times New Roman" w:cs="Times New Roman"/>
          <w:spacing w:val="-12"/>
        </w:rPr>
        <w:t xml:space="preserve"> </w:t>
      </w:r>
      <w:r>
        <w:rPr>
          <w:rFonts w:hint="default" w:ascii="Times New Roman" w:hAnsi="Times New Roman" w:cs="Times New Roman"/>
        </w:rPr>
        <w:t>that</w:t>
      </w:r>
      <w:r>
        <w:rPr>
          <w:rFonts w:hint="default" w:ascii="Times New Roman" w:hAnsi="Times New Roman" w:cs="Times New Roman"/>
          <w:spacing w:val="-11"/>
        </w:rPr>
        <w:t xml:space="preserve"> </w:t>
      </w:r>
      <w:r>
        <w:rPr>
          <w:rFonts w:hint="default" w:ascii="Times New Roman" w:hAnsi="Times New Roman" w:cs="Times New Roman"/>
        </w:rPr>
        <w:t>exhaustive testing is impossible and therefore tests must be chosen on the basis of risk.</w:t>
      </w:r>
    </w:p>
    <w:p w14:paraId="17484324">
      <w:pPr>
        <w:pStyle w:val="9"/>
        <w:numPr>
          <w:ilvl w:val="0"/>
          <w:numId w:val="23"/>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1968"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369" name="Graphic 36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69" o:spid="_x0000_s1026" o:spt="100" style="position:absolute;left:0pt;margin-left:48.55pt;margin-top:25.55pt;height:0.75pt;width:498.35pt;mso-position-horizontal-relative:page;mso-wrap-distance-bottom:0pt;mso-wrap-distance-top:0pt;z-index:-251584512;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CLlol6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03C209DA">
      <w:pPr>
        <w:pStyle w:val="9"/>
        <w:numPr>
          <w:ilvl w:val="1"/>
          <w:numId w:val="23"/>
        </w:numPr>
        <w:tabs>
          <w:tab w:val="left" w:pos="612"/>
        </w:tabs>
        <w:spacing w:before="78" w:after="0" w:line="268" w:lineRule="auto"/>
        <w:ind w:left="612" w:right="572" w:hanging="281"/>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gaps: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No</w:t>
      </w:r>
      <w:r>
        <w:rPr>
          <w:rFonts w:hint="default" w:ascii="Times New Roman" w:hAnsi="Times New Roman" w:cs="Times New Roman"/>
          <w:spacing w:val="-3"/>
          <w:sz w:val="21"/>
        </w:rPr>
        <w:t xml:space="preserve"> </w:t>
      </w:r>
      <w:r>
        <w:rPr>
          <w:rFonts w:hint="default" w:ascii="Times New Roman" w:hAnsi="Times New Roman" w:cs="Times New Roman"/>
          <w:sz w:val="21"/>
        </w:rPr>
        <w:t>load,</w:t>
      </w:r>
      <w:r>
        <w:rPr>
          <w:rFonts w:hint="default" w:ascii="Times New Roman" w:hAnsi="Times New Roman" w:cs="Times New Roman"/>
          <w:spacing w:val="-3"/>
          <w:sz w:val="21"/>
        </w:rPr>
        <w:t xml:space="preserve"> </w:t>
      </w:r>
      <w:r>
        <w:rPr>
          <w:rFonts w:hint="default" w:ascii="Times New Roman" w:hAnsi="Times New Roman" w:cs="Times New Roman"/>
          <w:sz w:val="21"/>
        </w:rPr>
        <w:t>stress,</w:t>
      </w:r>
      <w:r>
        <w:rPr>
          <w:rFonts w:hint="default" w:ascii="Times New Roman" w:hAnsi="Times New Roman" w:cs="Times New Roman"/>
          <w:spacing w:val="-3"/>
          <w:sz w:val="21"/>
        </w:rPr>
        <w:t xml:space="preserve"> </w:t>
      </w:r>
      <w:r>
        <w:rPr>
          <w:rFonts w:hint="default" w:ascii="Times New Roman" w:hAnsi="Times New Roman" w:cs="Times New Roman"/>
          <w:sz w:val="21"/>
        </w:rPr>
        <w:t>spike</w:t>
      </w:r>
      <w:r>
        <w:rPr>
          <w:rFonts w:hint="default" w:ascii="Times New Roman" w:hAnsi="Times New Roman" w:cs="Times New Roman"/>
          <w:spacing w:val="-3"/>
          <w:sz w:val="21"/>
        </w:rPr>
        <w:t xml:space="preserve"> </w:t>
      </w:r>
      <w:r>
        <w:rPr>
          <w:rFonts w:hint="default" w:ascii="Times New Roman" w:hAnsi="Times New Roman" w:cs="Times New Roman"/>
          <w:sz w:val="21"/>
        </w:rPr>
        <w:t>or</w:t>
      </w:r>
      <w:r>
        <w:rPr>
          <w:rFonts w:hint="default" w:ascii="Times New Roman" w:hAnsi="Times New Roman" w:cs="Times New Roman"/>
          <w:spacing w:val="-5"/>
          <w:sz w:val="21"/>
        </w:rPr>
        <w:t xml:space="preserve"> </w:t>
      </w:r>
      <w:r>
        <w:rPr>
          <w:rFonts w:hint="default" w:ascii="Times New Roman" w:hAnsi="Times New Roman" w:cs="Times New Roman"/>
          <w:sz w:val="21"/>
        </w:rPr>
        <w:t>endurance</w:t>
      </w:r>
      <w:r>
        <w:rPr>
          <w:rFonts w:hint="default" w:ascii="Times New Roman" w:hAnsi="Times New Roman" w:cs="Times New Roman"/>
          <w:spacing w:val="-3"/>
          <w:sz w:val="21"/>
        </w:rPr>
        <w:t xml:space="preserve"> </w:t>
      </w:r>
      <w:r>
        <w:rPr>
          <w:rFonts w:hint="default" w:ascii="Times New Roman" w:hAnsi="Times New Roman" w:cs="Times New Roman"/>
          <w:sz w:val="21"/>
        </w:rPr>
        <w:t>testing;</w:t>
      </w:r>
      <w:r>
        <w:rPr>
          <w:rFonts w:hint="default" w:ascii="Times New Roman" w:hAnsi="Times New Roman" w:cs="Times New Roman"/>
          <w:spacing w:val="-2"/>
          <w:sz w:val="21"/>
        </w:rPr>
        <w:t xml:space="preserve"> </w:t>
      </w:r>
      <w:r>
        <w:rPr>
          <w:rFonts w:hint="default" w:ascii="Times New Roman" w:hAnsi="Times New Roman" w:cs="Times New Roman"/>
          <w:sz w:val="21"/>
        </w:rPr>
        <w:t>concurrency</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resource-contention</w:t>
      </w:r>
      <w:r>
        <w:rPr>
          <w:rFonts w:hint="default" w:ascii="Times New Roman" w:hAnsi="Times New Roman" w:cs="Times New Roman"/>
          <w:spacing w:val="-3"/>
          <w:sz w:val="21"/>
        </w:rPr>
        <w:t xml:space="preserve"> </w:t>
      </w:r>
      <w:r>
        <w:rPr>
          <w:rFonts w:hint="default" w:ascii="Times New Roman" w:hAnsi="Times New Roman" w:cs="Times New Roman"/>
          <w:sz w:val="21"/>
        </w:rPr>
        <w:t>scenarios (many users booking the same item) missing; operational profile (expected peak users) not defined; infrastructure limits (CPU, memory, connections) never exercised.</w:t>
      </w:r>
    </w:p>
    <w:p w14:paraId="48C0EF2D">
      <w:pPr>
        <w:pStyle w:val="9"/>
        <w:numPr>
          <w:ilvl w:val="1"/>
          <w:numId w:val="23"/>
        </w:numPr>
        <w:tabs>
          <w:tab w:val="left" w:pos="612"/>
        </w:tabs>
        <w:spacing w:before="63" w:after="0" w:line="271" w:lineRule="auto"/>
        <w:ind w:left="612" w:right="466" w:hanging="281"/>
        <w:jc w:val="left"/>
        <w:rPr>
          <w:rFonts w:hint="default" w:ascii="Times New Roman" w:hAnsi="Times New Roman" w:cs="Times New Roman"/>
          <w:sz w:val="21"/>
        </w:rPr>
      </w:pPr>
      <w:r>
        <w:rPr>
          <w:rFonts w:hint="default" w:ascii="Times New Roman" w:hAnsi="Times New Roman" w:cs="Times New Roman"/>
          <w:b/>
          <w:color w:val="1F3863"/>
          <w:sz w:val="21"/>
        </w:rPr>
        <w:t>Apply</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principles: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Risk-based</w:t>
      </w:r>
      <w:r>
        <w:rPr>
          <w:rFonts w:hint="default" w:ascii="Times New Roman" w:hAnsi="Times New Roman" w:cs="Times New Roman"/>
          <w:spacing w:val="-4"/>
          <w:sz w:val="21"/>
        </w:rPr>
        <w:t xml:space="preserve"> </w:t>
      </w:r>
      <w:r>
        <w:rPr>
          <w:rFonts w:hint="default" w:ascii="Times New Roman" w:hAnsi="Times New Roman" w:cs="Times New Roman"/>
          <w:sz w:val="21"/>
        </w:rPr>
        <w:t>testing</w:t>
      </w:r>
      <w:r>
        <w:rPr>
          <w:rFonts w:hint="default" w:ascii="Times New Roman" w:hAnsi="Times New Roman" w:cs="Times New Roman"/>
          <w:spacing w:val="-2"/>
          <w:sz w:val="21"/>
        </w:rPr>
        <w:t xml:space="preserve"> </w:t>
      </w:r>
      <w:r>
        <w:rPr>
          <w:rFonts w:hint="default" w:ascii="Times New Roman" w:hAnsi="Times New Roman" w:cs="Times New Roman"/>
          <w:sz w:val="21"/>
        </w:rPr>
        <w:t>–</w:t>
      </w:r>
      <w:r>
        <w:rPr>
          <w:rFonts w:hint="default" w:ascii="Times New Roman" w:hAnsi="Times New Roman" w:cs="Times New Roman"/>
          <w:spacing w:val="-2"/>
          <w:sz w:val="21"/>
        </w:rPr>
        <w:t xml:space="preserve"> </w:t>
      </w:r>
      <w:r>
        <w:rPr>
          <w:rFonts w:hint="default" w:ascii="Times New Roman" w:hAnsi="Times New Roman" w:cs="Times New Roman"/>
          <w:sz w:val="21"/>
        </w:rPr>
        <w:t>peak</w:t>
      </w:r>
      <w:r>
        <w:rPr>
          <w:rFonts w:hint="default" w:ascii="Times New Roman" w:hAnsi="Times New Roman" w:cs="Times New Roman"/>
          <w:spacing w:val="-4"/>
          <w:sz w:val="21"/>
        </w:rPr>
        <w:t xml:space="preserve"> </w:t>
      </w:r>
      <w:r>
        <w:rPr>
          <w:rFonts w:hint="default" w:ascii="Times New Roman" w:hAnsi="Times New Roman" w:cs="Times New Roman"/>
          <w:sz w:val="21"/>
        </w:rPr>
        <w:t>events</w:t>
      </w:r>
      <w:r>
        <w:rPr>
          <w:rFonts w:hint="default" w:ascii="Times New Roman" w:hAnsi="Times New Roman" w:cs="Times New Roman"/>
          <w:spacing w:val="-3"/>
          <w:sz w:val="21"/>
        </w:rPr>
        <w:t xml:space="preserve"> </w:t>
      </w:r>
      <w:r>
        <w:rPr>
          <w:rFonts w:hint="default" w:ascii="Times New Roman" w:hAnsi="Times New Roman" w:cs="Times New Roman"/>
          <w:sz w:val="21"/>
        </w:rPr>
        <w:t>are</w:t>
      </w:r>
      <w:r>
        <w:rPr>
          <w:rFonts w:hint="default" w:ascii="Times New Roman" w:hAnsi="Times New Roman" w:cs="Times New Roman"/>
          <w:spacing w:val="-2"/>
          <w:sz w:val="21"/>
        </w:rPr>
        <w:t xml:space="preserve"> </w:t>
      </w:r>
      <w:r>
        <w:rPr>
          <w:rFonts w:hint="default" w:ascii="Times New Roman" w:hAnsi="Times New Roman" w:cs="Times New Roman"/>
          <w:sz w:val="21"/>
        </w:rPr>
        <w:t>high-risk;</w:t>
      </w:r>
      <w:r>
        <w:rPr>
          <w:rFonts w:hint="default" w:ascii="Times New Roman" w:hAnsi="Times New Roman" w:cs="Times New Roman"/>
          <w:spacing w:val="-2"/>
          <w:sz w:val="21"/>
        </w:rPr>
        <w:t xml:space="preserve"> </w:t>
      </w:r>
      <w:r>
        <w:rPr>
          <w:rFonts w:hint="default" w:ascii="Times New Roman" w:hAnsi="Times New Roman" w:cs="Times New Roman"/>
          <w:sz w:val="21"/>
        </w:rPr>
        <w:t>context-dependence</w:t>
      </w:r>
      <w:r>
        <w:rPr>
          <w:rFonts w:hint="default" w:ascii="Times New Roman" w:hAnsi="Times New Roman" w:cs="Times New Roman"/>
          <w:spacing w:val="-3"/>
          <w:sz w:val="21"/>
        </w:rPr>
        <w:t xml:space="preserve"> </w:t>
      </w:r>
      <w:r>
        <w:rPr>
          <w:rFonts w:hint="default" w:ascii="Times New Roman" w:hAnsi="Times New Roman" w:cs="Times New Roman"/>
          <w:sz w:val="21"/>
        </w:rPr>
        <w:t>–</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system</w:t>
      </w:r>
      <w:r>
        <w:rPr>
          <w:rFonts w:hint="default" w:ascii="Times New Roman" w:hAnsi="Times New Roman" w:cs="Times New Roman"/>
          <w:spacing w:val="-4"/>
          <w:sz w:val="21"/>
        </w:rPr>
        <w:t xml:space="preserve"> </w:t>
      </w:r>
      <w:r>
        <w:rPr>
          <w:rFonts w:hint="default" w:ascii="Times New Roman" w:hAnsi="Times New Roman" w:cs="Times New Roman"/>
          <w:sz w:val="21"/>
        </w:rPr>
        <w:t>must</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be tested in its real usage context; early testing – performance requirements should be defined and verified </w:t>
      </w:r>
      <w:r>
        <w:rPr>
          <w:rFonts w:hint="default" w:ascii="Times New Roman" w:hAnsi="Times New Roman" w:cs="Times New Roman"/>
          <w:spacing w:val="-2"/>
          <w:sz w:val="21"/>
        </w:rPr>
        <w:t>early.</w:t>
      </w:r>
    </w:p>
    <w:p w14:paraId="03766625">
      <w:pPr>
        <w:pStyle w:val="9"/>
        <w:numPr>
          <w:ilvl w:val="1"/>
          <w:numId w:val="23"/>
        </w:numPr>
        <w:tabs>
          <w:tab w:val="left" w:pos="612"/>
        </w:tabs>
        <w:spacing w:before="58" w:after="0" w:line="268" w:lineRule="auto"/>
        <w:ind w:left="612" w:right="321" w:hanging="281"/>
        <w:jc w:val="left"/>
        <w:rPr>
          <w:rFonts w:hint="default" w:ascii="Times New Roman" w:hAnsi="Times New Roman" w:cs="Times New Roman"/>
          <w:sz w:val="21"/>
        </w:rPr>
      </w:pPr>
      <w:r>
        <w:rPr>
          <w:rFonts w:hint="default" w:ascii="Times New Roman" w:hAnsi="Times New Roman" w:cs="Times New Roman"/>
          <w:b/>
          <w:color w:val="1F3863"/>
          <w:sz w:val="21"/>
        </w:rPr>
        <w:t>Plan</w:t>
      </w:r>
      <w:r>
        <w:rPr>
          <w:rFonts w:hint="default" w:ascii="Times New Roman" w:hAnsi="Times New Roman" w:cs="Times New Roman"/>
          <w:b/>
          <w:color w:val="1F3863"/>
          <w:spacing w:val="-1"/>
          <w:sz w:val="21"/>
        </w:rPr>
        <w:t xml:space="preserve"> </w:t>
      </w:r>
      <w:r>
        <w:rPr>
          <w:rFonts w:hint="default" w:ascii="Times New Roman" w:hAnsi="Times New Roman" w:cs="Times New Roman"/>
          <w:b/>
          <w:color w:val="1F3863"/>
          <w:sz w:val="21"/>
        </w:rPr>
        <w:t>additional</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Load</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at</w:t>
      </w:r>
      <w:r>
        <w:rPr>
          <w:rFonts w:hint="default" w:ascii="Times New Roman" w:hAnsi="Times New Roman" w:cs="Times New Roman"/>
          <w:spacing w:val="-2"/>
          <w:sz w:val="21"/>
        </w:rPr>
        <w:t xml:space="preserve"> </w:t>
      </w:r>
      <w:r>
        <w:rPr>
          <w:rFonts w:hint="default" w:ascii="Times New Roman" w:hAnsi="Times New Roman" w:cs="Times New Roman"/>
          <w:sz w:val="21"/>
        </w:rPr>
        <w:t>expected</w:t>
      </w:r>
      <w:r>
        <w:rPr>
          <w:rFonts w:hint="default" w:ascii="Times New Roman" w:hAnsi="Times New Roman" w:cs="Times New Roman"/>
          <w:spacing w:val="-4"/>
          <w:sz w:val="21"/>
        </w:rPr>
        <w:t xml:space="preserve"> </w:t>
      </w:r>
      <w:r>
        <w:rPr>
          <w:rFonts w:hint="default" w:ascii="Times New Roman" w:hAnsi="Times New Roman" w:cs="Times New Roman"/>
          <w:sz w:val="21"/>
        </w:rPr>
        <w:t>peak,</w:t>
      </w:r>
      <w:r>
        <w:rPr>
          <w:rFonts w:hint="default" w:ascii="Times New Roman" w:hAnsi="Times New Roman" w:cs="Times New Roman"/>
          <w:spacing w:val="-1"/>
          <w:sz w:val="21"/>
        </w:rPr>
        <w:t xml:space="preserve"> </w:t>
      </w:r>
      <w:r>
        <w:rPr>
          <w:rFonts w:hint="default" w:ascii="Times New Roman" w:hAnsi="Times New Roman" w:cs="Times New Roman"/>
          <w:sz w:val="21"/>
        </w:rPr>
        <w:t>stress</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beyond</w:t>
      </w:r>
      <w:r>
        <w:rPr>
          <w:rFonts w:hint="default" w:ascii="Times New Roman" w:hAnsi="Times New Roman" w:cs="Times New Roman"/>
          <w:spacing w:val="-1"/>
          <w:sz w:val="21"/>
        </w:rPr>
        <w:t xml:space="preserve"> </w:t>
      </w:r>
      <w:r>
        <w:rPr>
          <w:rFonts w:hint="default" w:ascii="Times New Roman" w:hAnsi="Times New Roman" w:cs="Times New Roman"/>
          <w:sz w:val="21"/>
        </w:rPr>
        <w:t>peak,</w:t>
      </w:r>
      <w:r>
        <w:rPr>
          <w:rFonts w:hint="default" w:ascii="Times New Roman" w:hAnsi="Times New Roman" w:cs="Times New Roman"/>
          <w:spacing w:val="-1"/>
          <w:sz w:val="21"/>
        </w:rPr>
        <w:t xml:space="preserve"> </w:t>
      </w:r>
      <w:r>
        <w:rPr>
          <w:rFonts w:hint="default" w:ascii="Times New Roman" w:hAnsi="Times New Roman" w:cs="Times New Roman"/>
          <w:sz w:val="21"/>
        </w:rPr>
        <w:t>spike</w:t>
      </w:r>
      <w:r>
        <w:rPr>
          <w:rFonts w:hint="default" w:ascii="Times New Roman" w:hAnsi="Times New Roman" w:cs="Times New Roman"/>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1"/>
          <w:sz w:val="21"/>
        </w:rPr>
        <w:t xml:space="preserve"> </w:t>
      </w:r>
      <w:r>
        <w:rPr>
          <w:rFonts w:hint="default" w:ascii="Times New Roman" w:hAnsi="Times New Roman" w:cs="Times New Roman"/>
          <w:sz w:val="21"/>
        </w:rPr>
        <w:t>sudden</w:t>
      </w:r>
      <w:r>
        <w:rPr>
          <w:rFonts w:hint="default" w:ascii="Times New Roman" w:hAnsi="Times New Roman" w:cs="Times New Roman"/>
          <w:spacing w:val="-1"/>
          <w:sz w:val="21"/>
        </w:rPr>
        <w:t xml:space="preserve"> </w:t>
      </w:r>
      <w:r>
        <w:rPr>
          <w:rFonts w:hint="default" w:ascii="Times New Roman" w:hAnsi="Times New Roman" w:cs="Times New Roman"/>
          <w:sz w:val="21"/>
        </w:rPr>
        <w:t>surges,</w:t>
      </w:r>
      <w:r>
        <w:rPr>
          <w:rFonts w:hint="default" w:ascii="Times New Roman" w:hAnsi="Times New Roman" w:cs="Times New Roman"/>
          <w:spacing w:val="-1"/>
          <w:sz w:val="21"/>
        </w:rPr>
        <w:t xml:space="preserve"> </w:t>
      </w:r>
      <w:r>
        <w:rPr>
          <w:rFonts w:hint="default" w:ascii="Times New Roman" w:hAnsi="Times New Roman" w:cs="Times New Roman"/>
          <w:sz w:val="21"/>
        </w:rPr>
        <w:t>soak test for long durations.</w:t>
      </w:r>
    </w:p>
    <w:p w14:paraId="5821FE31">
      <w:pPr>
        <w:pStyle w:val="9"/>
        <w:numPr>
          <w:ilvl w:val="0"/>
          <w:numId w:val="23"/>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2992" behindDoc="1" locked="0" layoutInCell="1" allowOverlap="1">
                <wp:simplePos x="0" y="0"/>
                <wp:positionH relativeFrom="page">
                  <wp:posOffset>616585</wp:posOffset>
                </wp:positionH>
                <wp:positionV relativeFrom="paragraph">
                  <wp:posOffset>325755</wp:posOffset>
                </wp:positionV>
                <wp:extent cx="6329045" cy="9525"/>
                <wp:effectExtent l="0" t="0" r="0" b="0"/>
                <wp:wrapTopAndBottom/>
                <wp:docPr id="370" name="Graphic 37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70" o:spid="_x0000_s1026" o:spt="100" style="position:absolute;left:0pt;margin-left:48.55pt;margin-top:25.65pt;height:0.75pt;width:498.35pt;mso-position-horizontal-relative:page;mso-wrap-distance-bottom:0pt;mso-wrap-distance-top:0pt;z-index:-251583488;mso-width-relative:page;mso-height-relative:page;" fillcolor="#2D75B6" filled="t" stroked="f" coordsize="6329045,9525" o:gfxdata="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Q/pZXZAAAACQEAAA8AAAAAAAAAAQAgAAAAIgAAAGRycy9kb3ducmV2LnhtbFBLAQIUABQA&#10;AAAIAIdO4kDMiXpj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601E63F8">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Coverage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dimensions</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that</w:t>
      </w:r>
      <w:r>
        <w:rPr>
          <w:rFonts w:hint="default" w:ascii="Times New Roman" w:hAnsi="Times New Roman" w:cs="Times New Roman"/>
          <w:b/>
          <w:i/>
          <w:color w:val="585858"/>
          <w:spacing w:val="-9"/>
          <w:sz w:val="19"/>
        </w:rPr>
        <w:t xml:space="preserve"> </w:t>
      </w:r>
      <w:r>
        <w:rPr>
          <w:rFonts w:hint="default" w:ascii="Times New Roman" w:hAnsi="Times New Roman" w:cs="Times New Roman"/>
          <w:b/>
          <w:i/>
          <w:color w:val="585858"/>
          <w:sz w:val="19"/>
        </w:rPr>
        <w:t>prevent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peak-load</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pacing w:val="-2"/>
          <w:sz w:val="19"/>
        </w:rPr>
        <w:t>failures</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001"/>
        <w:gridCol w:w="3300"/>
        <w:gridCol w:w="3607"/>
      </w:tblGrid>
      <w:tr w14:paraId="6FB9263F">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3001" w:type="dxa"/>
            <w:tcBorders>
              <w:top w:val="nil"/>
              <w:bottom w:val="nil"/>
            </w:tcBorders>
            <w:shd w:val="clear" w:color="auto" w:fill="1F3863"/>
          </w:tcPr>
          <w:p w14:paraId="0E97E573">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Coverage</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4"/>
                <w:sz w:val="20"/>
              </w:rPr>
              <w:t>type</w:t>
            </w:r>
          </w:p>
        </w:tc>
        <w:tc>
          <w:tcPr>
            <w:tcW w:w="3300" w:type="dxa"/>
            <w:tcBorders>
              <w:top w:val="nil"/>
              <w:bottom w:val="nil"/>
            </w:tcBorders>
            <w:shd w:val="clear" w:color="auto" w:fill="1F3863"/>
          </w:tcPr>
          <w:p w14:paraId="212763C6">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What</w:t>
            </w:r>
            <w:r>
              <w:rPr>
                <w:rFonts w:hint="default" w:ascii="Times New Roman" w:hAnsi="Times New Roman" w:cs="Times New Roman"/>
                <w:b/>
                <w:color w:val="FFFFFF"/>
                <w:spacing w:val="-3"/>
                <w:sz w:val="20"/>
              </w:rPr>
              <w:t xml:space="preserve"> </w:t>
            </w:r>
            <w:r>
              <w:rPr>
                <w:rFonts w:hint="default" w:ascii="Times New Roman" w:hAnsi="Times New Roman" w:cs="Times New Roman"/>
                <w:b/>
                <w:color w:val="FFFFFF"/>
                <w:sz w:val="20"/>
              </w:rPr>
              <w:t>it</w:t>
            </w:r>
            <w:r>
              <w:rPr>
                <w:rFonts w:hint="default" w:ascii="Times New Roman" w:hAnsi="Times New Roman" w:cs="Times New Roman"/>
                <w:b/>
                <w:color w:val="FFFFFF"/>
                <w:spacing w:val="-3"/>
                <w:sz w:val="20"/>
              </w:rPr>
              <w:t xml:space="preserve"> </w:t>
            </w:r>
            <w:r>
              <w:rPr>
                <w:rFonts w:hint="default" w:ascii="Times New Roman" w:hAnsi="Times New Roman" w:cs="Times New Roman"/>
                <w:b/>
                <w:color w:val="FFFFFF"/>
                <w:spacing w:val="-2"/>
                <w:sz w:val="20"/>
              </w:rPr>
              <w:t>ensures</w:t>
            </w:r>
          </w:p>
        </w:tc>
        <w:tc>
          <w:tcPr>
            <w:tcW w:w="3607" w:type="dxa"/>
            <w:tcBorders>
              <w:top w:val="nil"/>
              <w:bottom w:val="nil"/>
            </w:tcBorders>
            <w:shd w:val="clear" w:color="auto" w:fill="1F3863"/>
          </w:tcPr>
          <w:p w14:paraId="16C64E17">
            <w:pPr>
              <w:pStyle w:val="10"/>
              <w:spacing w:before="90"/>
              <w:ind w:left="120"/>
              <w:rPr>
                <w:rFonts w:hint="default" w:ascii="Times New Roman" w:hAnsi="Times New Roman" w:cs="Times New Roman"/>
                <w:b/>
                <w:sz w:val="20"/>
              </w:rPr>
            </w:pPr>
            <w:r>
              <w:rPr>
                <w:rFonts w:hint="default" w:ascii="Times New Roman" w:hAnsi="Times New Roman" w:cs="Times New Roman"/>
                <w:b/>
                <w:color w:val="FFFFFF"/>
                <w:sz w:val="20"/>
              </w:rPr>
              <w:t>Peak-usage</w:t>
            </w:r>
            <w:r>
              <w:rPr>
                <w:rFonts w:hint="default" w:ascii="Times New Roman" w:hAnsi="Times New Roman" w:cs="Times New Roman"/>
                <w:b/>
                <w:color w:val="FFFFFF"/>
                <w:spacing w:val="-10"/>
                <w:sz w:val="20"/>
              </w:rPr>
              <w:t xml:space="preserve"> </w:t>
            </w:r>
            <w:r>
              <w:rPr>
                <w:rFonts w:hint="default" w:ascii="Times New Roman" w:hAnsi="Times New Roman" w:cs="Times New Roman"/>
                <w:b/>
                <w:color w:val="FFFFFF"/>
                <w:spacing w:val="-2"/>
                <w:sz w:val="20"/>
              </w:rPr>
              <w:t>example</w:t>
            </w:r>
          </w:p>
        </w:tc>
      </w:tr>
      <w:tr w14:paraId="1FDB247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3001" w:type="dxa"/>
            <w:tcBorders>
              <w:left w:val="single" w:color="BEBEBE" w:sz="4" w:space="0"/>
              <w:bottom w:val="single" w:color="BEBEBE" w:sz="4" w:space="0"/>
              <w:right w:val="single" w:color="BEBEBE" w:sz="4" w:space="0"/>
            </w:tcBorders>
          </w:tcPr>
          <w:p w14:paraId="05AAE536">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Requirement</w:t>
            </w:r>
            <w:r>
              <w:rPr>
                <w:rFonts w:hint="default" w:ascii="Times New Roman" w:hAnsi="Times New Roman" w:cs="Times New Roman"/>
                <w:b/>
                <w:spacing w:val="8"/>
                <w:sz w:val="20"/>
              </w:rPr>
              <w:t xml:space="preserve"> </w:t>
            </w:r>
            <w:r>
              <w:rPr>
                <w:rFonts w:hint="default" w:ascii="Times New Roman" w:hAnsi="Times New Roman" w:cs="Times New Roman"/>
                <w:b/>
                <w:spacing w:val="-2"/>
                <w:sz w:val="20"/>
              </w:rPr>
              <w:t>coverage</w:t>
            </w:r>
          </w:p>
        </w:tc>
        <w:tc>
          <w:tcPr>
            <w:tcW w:w="3300" w:type="dxa"/>
            <w:tcBorders>
              <w:left w:val="single" w:color="BEBEBE" w:sz="4" w:space="0"/>
              <w:bottom w:val="single" w:color="BEBEBE" w:sz="4" w:space="0"/>
              <w:right w:val="single" w:color="BEBEBE" w:sz="4" w:space="0"/>
            </w:tcBorders>
          </w:tcPr>
          <w:p w14:paraId="27F08391">
            <w:pPr>
              <w:pStyle w:val="10"/>
              <w:spacing w:before="75"/>
              <w:rPr>
                <w:rFonts w:hint="default" w:ascii="Times New Roman" w:hAnsi="Times New Roman" w:cs="Times New Roman"/>
                <w:sz w:val="20"/>
              </w:rPr>
            </w:pPr>
            <w:r>
              <w:rPr>
                <w:rFonts w:hint="default" w:ascii="Times New Roman" w:hAnsi="Times New Roman" w:cs="Times New Roman"/>
                <w:sz w:val="20"/>
              </w:rPr>
              <w:t>Every</w:t>
            </w:r>
            <w:r>
              <w:rPr>
                <w:rFonts w:hint="default" w:ascii="Times New Roman" w:hAnsi="Times New Roman" w:cs="Times New Roman"/>
                <w:spacing w:val="-8"/>
                <w:sz w:val="20"/>
              </w:rPr>
              <w:t xml:space="preserve"> </w:t>
            </w:r>
            <w:r>
              <w:rPr>
                <w:rFonts w:hint="default" w:ascii="Times New Roman" w:hAnsi="Times New Roman" w:cs="Times New Roman"/>
                <w:sz w:val="20"/>
              </w:rPr>
              <w:t>requirement</w:t>
            </w:r>
            <w:r>
              <w:rPr>
                <w:rFonts w:hint="default" w:ascii="Times New Roman" w:hAnsi="Times New Roman" w:cs="Times New Roman"/>
                <w:spacing w:val="-8"/>
                <w:sz w:val="20"/>
              </w:rPr>
              <w:t xml:space="preserve"> </w:t>
            </w:r>
            <w:r>
              <w:rPr>
                <w:rFonts w:hint="default" w:ascii="Times New Roman" w:hAnsi="Times New Roman" w:cs="Times New Roman"/>
                <w:sz w:val="20"/>
              </w:rPr>
              <w:t>has</w:t>
            </w:r>
            <w:r>
              <w:rPr>
                <w:rFonts w:hint="default" w:ascii="Times New Roman" w:hAnsi="Times New Roman" w:cs="Times New Roman"/>
                <w:spacing w:val="-9"/>
                <w:sz w:val="20"/>
              </w:rPr>
              <w:t xml:space="preserve"> </w:t>
            </w:r>
            <w:r>
              <w:rPr>
                <w:rFonts w:hint="default" w:ascii="Times New Roman" w:hAnsi="Times New Roman" w:cs="Times New Roman"/>
                <w:spacing w:val="-4"/>
                <w:sz w:val="20"/>
              </w:rPr>
              <w:t>tests</w:t>
            </w:r>
          </w:p>
        </w:tc>
        <w:tc>
          <w:tcPr>
            <w:tcW w:w="3607" w:type="dxa"/>
            <w:tcBorders>
              <w:left w:val="single" w:color="BEBEBE" w:sz="4" w:space="0"/>
              <w:bottom w:val="single" w:color="BEBEBE" w:sz="4" w:space="0"/>
              <w:right w:val="single" w:color="BEBEBE" w:sz="4" w:space="0"/>
            </w:tcBorders>
          </w:tcPr>
          <w:p w14:paraId="5B5C1EA5">
            <w:pPr>
              <w:pStyle w:val="10"/>
              <w:spacing w:before="75"/>
              <w:ind w:left="120"/>
              <w:rPr>
                <w:rFonts w:hint="default" w:ascii="Times New Roman" w:hAnsi="Times New Roman" w:cs="Times New Roman"/>
                <w:sz w:val="20"/>
              </w:rPr>
            </w:pPr>
            <w:r>
              <w:rPr>
                <w:rFonts w:hint="default" w:ascii="Times New Roman" w:hAnsi="Times New Roman" w:cs="Times New Roman"/>
                <w:sz w:val="20"/>
              </w:rPr>
              <w:t>Performance</w:t>
            </w:r>
            <w:r>
              <w:rPr>
                <w:rFonts w:hint="default" w:ascii="Times New Roman" w:hAnsi="Times New Roman" w:cs="Times New Roman"/>
                <w:spacing w:val="-12"/>
                <w:sz w:val="20"/>
              </w:rPr>
              <w:t xml:space="preserve"> </w:t>
            </w:r>
            <w:r>
              <w:rPr>
                <w:rFonts w:hint="default" w:ascii="Times New Roman" w:hAnsi="Times New Roman" w:cs="Times New Roman"/>
                <w:sz w:val="20"/>
              </w:rPr>
              <w:t>requirement:</w:t>
            </w:r>
            <w:r>
              <w:rPr>
                <w:rFonts w:hint="default" w:ascii="Times New Roman" w:hAnsi="Times New Roman" w:cs="Times New Roman"/>
                <w:spacing w:val="-11"/>
                <w:sz w:val="20"/>
              </w:rPr>
              <w:t xml:space="preserve"> </w:t>
            </w:r>
            <w:r>
              <w:rPr>
                <w:rFonts w:hint="default" w:ascii="Times New Roman" w:hAnsi="Times New Roman" w:cs="Times New Roman"/>
                <w:sz w:val="20"/>
              </w:rPr>
              <w:t>5,000</w:t>
            </w:r>
            <w:r>
              <w:rPr>
                <w:rFonts w:hint="default" w:ascii="Times New Roman" w:hAnsi="Times New Roman" w:cs="Times New Roman"/>
                <w:spacing w:val="-11"/>
                <w:sz w:val="20"/>
              </w:rPr>
              <w:t xml:space="preserve"> </w:t>
            </w:r>
            <w:r>
              <w:rPr>
                <w:rFonts w:hint="default" w:ascii="Times New Roman" w:hAnsi="Times New Roman" w:cs="Times New Roman"/>
                <w:spacing w:val="-4"/>
                <w:sz w:val="20"/>
              </w:rPr>
              <w:t>users</w:t>
            </w:r>
          </w:p>
        </w:tc>
      </w:tr>
      <w:tr w14:paraId="273DBA6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1A4D42C1">
            <w:pPr>
              <w:pStyle w:val="10"/>
              <w:spacing w:before="81"/>
              <w:rPr>
                <w:rFonts w:hint="default" w:ascii="Times New Roman" w:hAnsi="Times New Roman" w:cs="Times New Roman"/>
                <w:b/>
                <w:sz w:val="20"/>
              </w:rPr>
            </w:pPr>
            <w:r>
              <w:rPr>
                <w:rFonts w:hint="default" w:ascii="Times New Roman" w:hAnsi="Times New Roman" w:cs="Times New Roman"/>
                <w:b/>
                <w:sz w:val="20"/>
              </w:rPr>
              <w:t>Risk</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coverage</w:t>
            </w:r>
          </w:p>
        </w:tc>
        <w:tc>
          <w:tcPr>
            <w:tcW w:w="3300" w:type="dxa"/>
            <w:tcBorders>
              <w:top w:val="single" w:color="BEBEBE" w:sz="4" w:space="0"/>
              <w:left w:val="single" w:color="BEBEBE" w:sz="4" w:space="0"/>
              <w:bottom w:val="single" w:color="BEBEBE" w:sz="4" w:space="0"/>
              <w:right w:val="single" w:color="BEBEBE" w:sz="4" w:space="0"/>
            </w:tcBorders>
            <w:shd w:val="clear" w:color="auto" w:fill="F1F6FB"/>
          </w:tcPr>
          <w:p w14:paraId="679A0A07">
            <w:pPr>
              <w:pStyle w:val="10"/>
              <w:spacing w:before="81"/>
              <w:rPr>
                <w:rFonts w:hint="default" w:ascii="Times New Roman" w:hAnsi="Times New Roman" w:cs="Times New Roman"/>
                <w:sz w:val="20"/>
              </w:rPr>
            </w:pPr>
            <w:r>
              <w:rPr>
                <w:rFonts w:hint="default" w:ascii="Times New Roman" w:hAnsi="Times New Roman" w:cs="Times New Roman"/>
                <w:sz w:val="20"/>
              </w:rPr>
              <w:t>High-risk</w:t>
            </w:r>
            <w:r>
              <w:rPr>
                <w:rFonts w:hint="default" w:ascii="Times New Roman" w:hAnsi="Times New Roman" w:cs="Times New Roman"/>
                <w:spacing w:val="-7"/>
                <w:sz w:val="20"/>
              </w:rPr>
              <w:t xml:space="preserve"> </w:t>
            </w:r>
            <w:r>
              <w:rPr>
                <w:rFonts w:hint="default" w:ascii="Times New Roman" w:hAnsi="Times New Roman" w:cs="Times New Roman"/>
                <w:sz w:val="20"/>
              </w:rPr>
              <w:t>scenarios</w:t>
            </w:r>
            <w:r>
              <w:rPr>
                <w:rFonts w:hint="default" w:ascii="Times New Roman" w:hAnsi="Times New Roman" w:cs="Times New Roman"/>
                <w:spacing w:val="-10"/>
                <w:sz w:val="20"/>
              </w:rPr>
              <w:t xml:space="preserve"> </w:t>
            </w:r>
            <w:r>
              <w:rPr>
                <w:rFonts w:hint="default" w:ascii="Times New Roman" w:hAnsi="Times New Roman" w:cs="Times New Roman"/>
                <w:sz w:val="20"/>
              </w:rPr>
              <w:t>are</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tested</w:t>
            </w:r>
          </w:p>
        </w:tc>
        <w:tc>
          <w:tcPr>
            <w:tcW w:w="3607" w:type="dxa"/>
            <w:tcBorders>
              <w:top w:val="single" w:color="BEBEBE" w:sz="4" w:space="0"/>
              <w:left w:val="single" w:color="BEBEBE" w:sz="4" w:space="0"/>
              <w:bottom w:val="single" w:color="BEBEBE" w:sz="4" w:space="0"/>
              <w:right w:val="single" w:color="BEBEBE" w:sz="4" w:space="0"/>
            </w:tcBorders>
            <w:shd w:val="clear" w:color="auto" w:fill="F1F6FB"/>
          </w:tcPr>
          <w:p w14:paraId="0C4E12BD">
            <w:pPr>
              <w:pStyle w:val="10"/>
              <w:spacing w:before="81"/>
              <w:ind w:left="120"/>
              <w:rPr>
                <w:rFonts w:hint="default" w:ascii="Times New Roman" w:hAnsi="Times New Roman" w:cs="Times New Roman"/>
                <w:sz w:val="20"/>
              </w:rPr>
            </w:pPr>
            <w:r>
              <w:rPr>
                <w:rFonts w:hint="default" w:ascii="Times New Roman" w:hAnsi="Times New Roman" w:cs="Times New Roman"/>
                <w:spacing w:val="-2"/>
                <w:sz w:val="20"/>
              </w:rPr>
              <w:t>Flash-sale</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checkout</w:t>
            </w:r>
          </w:p>
        </w:tc>
      </w:tr>
      <w:tr w14:paraId="7819F7A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50" w:hRule="atLeast"/>
        </w:trPr>
        <w:tc>
          <w:tcPr>
            <w:tcW w:w="3001" w:type="dxa"/>
            <w:tcBorders>
              <w:top w:val="single" w:color="BEBEBE" w:sz="4" w:space="0"/>
              <w:left w:val="single" w:color="BEBEBE" w:sz="4" w:space="0"/>
              <w:bottom w:val="single" w:color="BEBEBE" w:sz="4" w:space="0"/>
              <w:right w:val="single" w:color="BEBEBE" w:sz="4" w:space="0"/>
            </w:tcBorders>
          </w:tcPr>
          <w:p w14:paraId="2AE7C2CE">
            <w:pPr>
              <w:pStyle w:val="10"/>
              <w:rPr>
                <w:rFonts w:hint="default" w:ascii="Times New Roman" w:hAnsi="Times New Roman" w:cs="Times New Roman"/>
                <w:b/>
                <w:sz w:val="20"/>
              </w:rPr>
            </w:pPr>
            <w:r>
              <w:rPr>
                <w:rFonts w:hint="default" w:ascii="Times New Roman" w:hAnsi="Times New Roman" w:cs="Times New Roman"/>
                <w:b/>
                <w:sz w:val="20"/>
              </w:rPr>
              <w:t>Scenario</w:t>
            </w:r>
            <w:r>
              <w:rPr>
                <w:rFonts w:hint="default" w:ascii="Times New Roman" w:hAnsi="Times New Roman" w:cs="Times New Roman"/>
                <w:b/>
                <w:spacing w:val="-12"/>
                <w:sz w:val="20"/>
              </w:rPr>
              <w:t xml:space="preserve"> </w:t>
            </w:r>
            <w:r>
              <w:rPr>
                <w:rFonts w:hint="default" w:ascii="Times New Roman" w:hAnsi="Times New Roman" w:cs="Times New Roman"/>
                <w:b/>
                <w:sz w:val="20"/>
              </w:rPr>
              <w:t>/</w:t>
            </w:r>
            <w:r>
              <w:rPr>
                <w:rFonts w:hint="default" w:ascii="Times New Roman" w:hAnsi="Times New Roman" w:cs="Times New Roman"/>
                <w:b/>
                <w:spacing w:val="-11"/>
                <w:sz w:val="20"/>
              </w:rPr>
              <w:t xml:space="preserve"> </w:t>
            </w:r>
            <w:r>
              <w:rPr>
                <w:rFonts w:hint="default" w:ascii="Times New Roman" w:hAnsi="Times New Roman" w:cs="Times New Roman"/>
                <w:b/>
                <w:sz w:val="20"/>
              </w:rPr>
              <w:t xml:space="preserve">operational-profile </w:t>
            </w:r>
            <w:r>
              <w:rPr>
                <w:rFonts w:hint="default" w:ascii="Times New Roman" w:hAnsi="Times New Roman" w:cs="Times New Roman"/>
                <w:b/>
                <w:spacing w:val="-2"/>
                <w:sz w:val="20"/>
              </w:rPr>
              <w:t>coverage</w:t>
            </w:r>
          </w:p>
        </w:tc>
        <w:tc>
          <w:tcPr>
            <w:tcW w:w="3300" w:type="dxa"/>
            <w:tcBorders>
              <w:top w:val="single" w:color="BEBEBE" w:sz="4" w:space="0"/>
              <w:left w:val="single" w:color="BEBEBE" w:sz="4" w:space="0"/>
              <w:bottom w:val="single" w:color="BEBEBE" w:sz="4" w:space="0"/>
              <w:right w:val="single" w:color="BEBEBE" w:sz="4" w:space="0"/>
            </w:tcBorders>
          </w:tcPr>
          <w:p w14:paraId="03CE8B58">
            <w:pPr>
              <w:pStyle w:val="10"/>
              <w:rPr>
                <w:rFonts w:hint="default" w:ascii="Times New Roman" w:hAnsi="Times New Roman" w:cs="Times New Roman"/>
                <w:sz w:val="20"/>
              </w:rPr>
            </w:pPr>
            <w:r>
              <w:rPr>
                <w:rFonts w:hint="default" w:ascii="Times New Roman" w:hAnsi="Times New Roman" w:cs="Times New Roman"/>
                <w:sz w:val="20"/>
              </w:rPr>
              <w:t>Realistic</w:t>
            </w:r>
            <w:r>
              <w:rPr>
                <w:rFonts w:hint="default" w:ascii="Times New Roman" w:hAnsi="Times New Roman" w:cs="Times New Roman"/>
                <w:spacing w:val="-9"/>
                <w:sz w:val="20"/>
              </w:rPr>
              <w:t xml:space="preserve"> </w:t>
            </w:r>
            <w:r>
              <w:rPr>
                <w:rFonts w:hint="default" w:ascii="Times New Roman" w:hAnsi="Times New Roman" w:cs="Times New Roman"/>
                <w:sz w:val="20"/>
              </w:rPr>
              <w:t>usage</w:t>
            </w:r>
            <w:r>
              <w:rPr>
                <w:rFonts w:hint="default" w:ascii="Times New Roman" w:hAnsi="Times New Roman" w:cs="Times New Roman"/>
                <w:spacing w:val="-9"/>
                <w:sz w:val="20"/>
              </w:rPr>
              <w:t xml:space="preserve"> </w:t>
            </w:r>
            <w:r>
              <w:rPr>
                <w:rFonts w:hint="default" w:ascii="Times New Roman" w:hAnsi="Times New Roman" w:cs="Times New Roman"/>
                <w:spacing w:val="-5"/>
                <w:sz w:val="20"/>
              </w:rPr>
              <w:t>mix</w:t>
            </w:r>
          </w:p>
        </w:tc>
        <w:tc>
          <w:tcPr>
            <w:tcW w:w="3607" w:type="dxa"/>
            <w:tcBorders>
              <w:top w:val="single" w:color="BEBEBE" w:sz="4" w:space="0"/>
              <w:left w:val="single" w:color="BEBEBE" w:sz="4" w:space="0"/>
              <w:bottom w:val="single" w:color="BEBEBE" w:sz="4" w:space="0"/>
              <w:right w:val="single" w:color="BEBEBE" w:sz="4" w:space="0"/>
            </w:tcBorders>
          </w:tcPr>
          <w:p w14:paraId="61DAE1B5">
            <w:pPr>
              <w:pStyle w:val="10"/>
              <w:ind w:left="120"/>
              <w:rPr>
                <w:rFonts w:hint="default" w:ascii="Times New Roman" w:hAnsi="Times New Roman" w:cs="Times New Roman"/>
                <w:sz w:val="20"/>
              </w:rPr>
            </w:pPr>
            <w:r>
              <w:rPr>
                <w:rFonts w:hint="default" w:ascii="Times New Roman" w:hAnsi="Times New Roman" w:cs="Times New Roman"/>
                <w:sz w:val="20"/>
              </w:rPr>
              <w:t>70%</w:t>
            </w:r>
            <w:r>
              <w:rPr>
                <w:rFonts w:hint="default" w:ascii="Times New Roman" w:hAnsi="Times New Roman" w:cs="Times New Roman"/>
                <w:spacing w:val="-6"/>
                <w:sz w:val="20"/>
              </w:rPr>
              <w:t xml:space="preserve"> </w:t>
            </w:r>
            <w:r>
              <w:rPr>
                <w:rFonts w:hint="default" w:ascii="Times New Roman" w:hAnsi="Times New Roman" w:cs="Times New Roman"/>
                <w:sz w:val="20"/>
              </w:rPr>
              <w:t>browse,</w:t>
            </w:r>
            <w:r>
              <w:rPr>
                <w:rFonts w:hint="default" w:ascii="Times New Roman" w:hAnsi="Times New Roman" w:cs="Times New Roman"/>
                <w:spacing w:val="-4"/>
                <w:sz w:val="20"/>
              </w:rPr>
              <w:t xml:space="preserve"> </w:t>
            </w:r>
            <w:r>
              <w:rPr>
                <w:rFonts w:hint="default" w:ascii="Times New Roman" w:hAnsi="Times New Roman" w:cs="Times New Roman"/>
                <w:sz w:val="20"/>
              </w:rPr>
              <w:t>20%</w:t>
            </w:r>
            <w:r>
              <w:rPr>
                <w:rFonts w:hint="default" w:ascii="Times New Roman" w:hAnsi="Times New Roman" w:cs="Times New Roman"/>
                <w:spacing w:val="-5"/>
                <w:sz w:val="20"/>
              </w:rPr>
              <w:t xml:space="preserve"> </w:t>
            </w:r>
            <w:r>
              <w:rPr>
                <w:rFonts w:hint="default" w:ascii="Times New Roman" w:hAnsi="Times New Roman" w:cs="Times New Roman"/>
                <w:sz w:val="20"/>
              </w:rPr>
              <w:t>cart,</w:t>
            </w:r>
            <w:r>
              <w:rPr>
                <w:rFonts w:hint="default" w:ascii="Times New Roman" w:hAnsi="Times New Roman" w:cs="Times New Roman"/>
                <w:spacing w:val="-3"/>
                <w:sz w:val="20"/>
              </w:rPr>
              <w:t xml:space="preserve"> </w:t>
            </w:r>
            <w:r>
              <w:rPr>
                <w:rFonts w:hint="default" w:ascii="Times New Roman" w:hAnsi="Times New Roman" w:cs="Times New Roman"/>
                <w:sz w:val="20"/>
              </w:rPr>
              <w:t>10%</w:t>
            </w:r>
            <w:r>
              <w:rPr>
                <w:rFonts w:hint="default" w:ascii="Times New Roman" w:hAnsi="Times New Roman" w:cs="Times New Roman"/>
                <w:spacing w:val="-5"/>
                <w:sz w:val="20"/>
              </w:rPr>
              <w:t xml:space="preserve"> pay</w:t>
            </w:r>
          </w:p>
        </w:tc>
      </w:tr>
      <w:tr w14:paraId="53F809B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707889C7">
            <w:pPr>
              <w:pStyle w:val="10"/>
              <w:rPr>
                <w:rFonts w:hint="default" w:ascii="Times New Roman" w:hAnsi="Times New Roman" w:cs="Times New Roman"/>
                <w:b/>
                <w:sz w:val="20"/>
              </w:rPr>
            </w:pPr>
            <w:r>
              <w:rPr>
                <w:rFonts w:hint="default" w:ascii="Times New Roman" w:hAnsi="Times New Roman" w:cs="Times New Roman"/>
                <w:b/>
                <w:spacing w:val="-2"/>
                <w:sz w:val="20"/>
              </w:rPr>
              <w:t>Non-functional</w:t>
            </w:r>
            <w:r>
              <w:rPr>
                <w:rFonts w:hint="default" w:ascii="Times New Roman" w:hAnsi="Times New Roman" w:cs="Times New Roman"/>
                <w:b/>
                <w:spacing w:val="15"/>
                <w:sz w:val="20"/>
              </w:rPr>
              <w:t xml:space="preserve"> </w:t>
            </w:r>
            <w:r>
              <w:rPr>
                <w:rFonts w:hint="default" w:ascii="Times New Roman" w:hAnsi="Times New Roman" w:cs="Times New Roman"/>
                <w:b/>
                <w:spacing w:val="-2"/>
                <w:sz w:val="20"/>
              </w:rPr>
              <w:t>coverage</w:t>
            </w:r>
          </w:p>
        </w:tc>
        <w:tc>
          <w:tcPr>
            <w:tcW w:w="3300" w:type="dxa"/>
            <w:tcBorders>
              <w:top w:val="single" w:color="BEBEBE" w:sz="4" w:space="0"/>
              <w:left w:val="single" w:color="BEBEBE" w:sz="4" w:space="0"/>
              <w:bottom w:val="single" w:color="BEBEBE" w:sz="4" w:space="0"/>
              <w:right w:val="single" w:color="BEBEBE" w:sz="4" w:space="0"/>
            </w:tcBorders>
            <w:shd w:val="clear" w:color="auto" w:fill="F1F6FB"/>
          </w:tcPr>
          <w:p w14:paraId="40B429F9">
            <w:pPr>
              <w:pStyle w:val="10"/>
              <w:rPr>
                <w:rFonts w:hint="default" w:ascii="Times New Roman" w:hAnsi="Times New Roman" w:cs="Times New Roman"/>
                <w:sz w:val="20"/>
              </w:rPr>
            </w:pPr>
            <w:r>
              <w:rPr>
                <w:rFonts w:hint="default" w:ascii="Times New Roman" w:hAnsi="Times New Roman" w:cs="Times New Roman"/>
                <w:sz w:val="20"/>
              </w:rPr>
              <w:t>Load,</w:t>
            </w:r>
            <w:r>
              <w:rPr>
                <w:rFonts w:hint="default" w:ascii="Times New Roman" w:hAnsi="Times New Roman" w:cs="Times New Roman"/>
                <w:spacing w:val="-7"/>
                <w:sz w:val="20"/>
              </w:rPr>
              <w:t xml:space="preserve"> </w:t>
            </w:r>
            <w:r>
              <w:rPr>
                <w:rFonts w:hint="default" w:ascii="Times New Roman" w:hAnsi="Times New Roman" w:cs="Times New Roman"/>
                <w:sz w:val="20"/>
              </w:rPr>
              <w:t>stress,</w:t>
            </w:r>
            <w:r>
              <w:rPr>
                <w:rFonts w:hint="default" w:ascii="Times New Roman" w:hAnsi="Times New Roman" w:cs="Times New Roman"/>
                <w:spacing w:val="-6"/>
                <w:sz w:val="20"/>
              </w:rPr>
              <w:t xml:space="preserve"> </w:t>
            </w:r>
            <w:r>
              <w:rPr>
                <w:rFonts w:hint="default" w:ascii="Times New Roman" w:hAnsi="Times New Roman" w:cs="Times New Roman"/>
                <w:sz w:val="20"/>
              </w:rPr>
              <w:t>spike,</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endurance</w:t>
            </w:r>
          </w:p>
        </w:tc>
        <w:tc>
          <w:tcPr>
            <w:tcW w:w="3607" w:type="dxa"/>
            <w:tcBorders>
              <w:top w:val="single" w:color="BEBEBE" w:sz="4" w:space="0"/>
              <w:left w:val="single" w:color="BEBEBE" w:sz="4" w:space="0"/>
              <w:bottom w:val="single" w:color="BEBEBE" w:sz="4" w:space="0"/>
              <w:right w:val="single" w:color="BEBEBE" w:sz="4" w:space="0"/>
            </w:tcBorders>
            <w:shd w:val="clear" w:color="auto" w:fill="F1F6FB"/>
          </w:tcPr>
          <w:p w14:paraId="58BACC26">
            <w:pPr>
              <w:pStyle w:val="10"/>
              <w:ind w:left="120"/>
              <w:rPr>
                <w:rFonts w:hint="default" w:ascii="Times New Roman" w:hAnsi="Times New Roman" w:cs="Times New Roman"/>
                <w:sz w:val="20"/>
              </w:rPr>
            </w:pPr>
            <w:r>
              <w:rPr>
                <w:rFonts w:hint="default" w:ascii="Times New Roman" w:hAnsi="Times New Roman" w:cs="Times New Roman"/>
                <w:sz w:val="20"/>
              </w:rPr>
              <w:t>10×</w:t>
            </w:r>
            <w:r>
              <w:rPr>
                <w:rFonts w:hint="default" w:ascii="Times New Roman" w:hAnsi="Times New Roman" w:cs="Times New Roman"/>
                <w:spacing w:val="-7"/>
                <w:sz w:val="20"/>
              </w:rPr>
              <w:t xml:space="preserve"> </w:t>
            </w:r>
            <w:r>
              <w:rPr>
                <w:rFonts w:hint="default" w:ascii="Times New Roman" w:hAnsi="Times New Roman" w:cs="Times New Roman"/>
                <w:sz w:val="20"/>
              </w:rPr>
              <w:t>normal</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traffic</w:t>
            </w:r>
          </w:p>
        </w:tc>
      </w:tr>
      <w:tr w14:paraId="710C1C1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tcPr>
          <w:p w14:paraId="75D8E599">
            <w:pPr>
              <w:pStyle w:val="10"/>
              <w:rPr>
                <w:rFonts w:hint="default" w:ascii="Times New Roman" w:hAnsi="Times New Roman" w:cs="Times New Roman"/>
                <w:b/>
                <w:sz w:val="20"/>
              </w:rPr>
            </w:pPr>
            <w:r>
              <w:rPr>
                <w:rFonts w:hint="default" w:ascii="Times New Roman" w:hAnsi="Times New Roman" w:cs="Times New Roman"/>
                <w:b/>
                <w:sz w:val="20"/>
              </w:rPr>
              <w:t>Code</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z w:val="20"/>
              </w:rPr>
              <w:t>structural</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coverage</w:t>
            </w:r>
          </w:p>
        </w:tc>
        <w:tc>
          <w:tcPr>
            <w:tcW w:w="3300" w:type="dxa"/>
            <w:tcBorders>
              <w:top w:val="single" w:color="BEBEBE" w:sz="4" w:space="0"/>
              <w:left w:val="single" w:color="BEBEBE" w:sz="4" w:space="0"/>
              <w:bottom w:val="single" w:color="BEBEBE" w:sz="4" w:space="0"/>
              <w:right w:val="single" w:color="BEBEBE" w:sz="4" w:space="0"/>
            </w:tcBorders>
          </w:tcPr>
          <w:p w14:paraId="060ED10D">
            <w:pPr>
              <w:pStyle w:val="10"/>
              <w:rPr>
                <w:rFonts w:hint="default" w:ascii="Times New Roman" w:hAnsi="Times New Roman" w:cs="Times New Roman"/>
                <w:sz w:val="20"/>
              </w:rPr>
            </w:pPr>
            <w:r>
              <w:rPr>
                <w:rFonts w:hint="default" w:ascii="Times New Roman" w:hAnsi="Times New Roman" w:cs="Times New Roman"/>
                <w:sz w:val="20"/>
              </w:rPr>
              <w:t>Statements,</w:t>
            </w:r>
            <w:r>
              <w:rPr>
                <w:rFonts w:hint="default" w:ascii="Times New Roman" w:hAnsi="Times New Roman" w:cs="Times New Roman"/>
                <w:spacing w:val="-11"/>
                <w:sz w:val="20"/>
              </w:rPr>
              <w:t xml:space="preserve"> </w:t>
            </w:r>
            <w:r>
              <w:rPr>
                <w:rFonts w:hint="default" w:ascii="Times New Roman" w:hAnsi="Times New Roman" w:cs="Times New Roman"/>
                <w:sz w:val="20"/>
              </w:rPr>
              <w:t>branches</w:t>
            </w:r>
            <w:r>
              <w:rPr>
                <w:rFonts w:hint="default" w:ascii="Times New Roman" w:hAnsi="Times New Roman" w:cs="Times New Roman"/>
                <w:spacing w:val="-12"/>
                <w:sz w:val="20"/>
              </w:rPr>
              <w:t xml:space="preserve"> </w:t>
            </w:r>
            <w:r>
              <w:rPr>
                <w:rFonts w:hint="default" w:ascii="Times New Roman" w:hAnsi="Times New Roman" w:cs="Times New Roman"/>
                <w:spacing w:val="-2"/>
                <w:sz w:val="20"/>
              </w:rPr>
              <w:t>executed</w:t>
            </w:r>
          </w:p>
        </w:tc>
        <w:tc>
          <w:tcPr>
            <w:tcW w:w="3607" w:type="dxa"/>
            <w:tcBorders>
              <w:top w:val="single" w:color="BEBEBE" w:sz="4" w:space="0"/>
              <w:left w:val="single" w:color="BEBEBE" w:sz="4" w:space="0"/>
              <w:bottom w:val="single" w:color="BEBEBE" w:sz="4" w:space="0"/>
              <w:right w:val="single" w:color="BEBEBE" w:sz="4" w:space="0"/>
            </w:tcBorders>
          </w:tcPr>
          <w:p w14:paraId="1494392D">
            <w:pPr>
              <w:pStyle w:val="10"/>
              <w:ind w:left="120"/>
              <w:rPr>
                <w:rFonts w:hint="default" w:ascii="Times New Roman" w:hAnsi="Times New Roman" w:cs="Times New Roman"/>
                <w:sz w:val="20"/>
              </w:rPr>
            </w:pPr>
            <w:r>
              <w:rPr>
                <w:rFonts w:hint="default" w:ascii="Times New Roman" w:hAnsi="Times New Roman" w:cs="Times New Roman"/>
                <w:sz w:val="20"/>
              </w:rPr>
              <w:t>Error</w:t>
            </w:r>
            <w:r>
              <w:rPr>
                <w:rFonts w:hint="default" w:ascii="Times New Roman" w:hAnsi="Times New Roman" w:cs="Times New Roman"/>
                <w:spacing w:val="-6"/>
                <w:sz w:val="20"/>
              </w:rPr>
              <w:t xml:space="preserve"> </w:t>
            </w:r>
            <w:r>
              <w:rPr>
                <w:rFonts w:hint="default" w:ascii="Times New Roman" w:hAnsi="Times New Roman" w:cs="Times New Roman"/>
                <w:sz w:val="20"/>
              </w:rPr>
              <w:t>and</w:t>
            </w:r>
            <w:r>
              <w:rPr>
                <w:rFonts w:hint="default" w:ascii="Times New Roman" w:hAnsi="Times New Roman" w:cs="Times New Roman"/>
                <w:spacing w:val="-6"/>
                <w:sz w:val="20"/>
              </w:rPr>
              <w:t xml:space="preserve"> </w:t>
            </w:r>
            <w:r>
              <w:rPr>
                <w:rFonts w:hint="default" w:ascii="Times New Roman" w:hAnsi="Times New Roman" w:cs="Times New Roman"/>
                <w:sz w:val="20"/>
              </w:rPr>
              <w:t>timeout</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paths</w:t>
            </w:r>
          </w:p>
        </w:tc>
      </w:tr>
    </w:tbl>
    <w:p w14:paraId="78BFDD78">
      <w:pPr>
        <w:pStyle w:val="7"/>
        <w:spacing w:before="90"/>
        <w:rPr>
          <w:rFonts w:hint="default" w:ascii="Times New Roman" w:hAnsi="Times New Roman" w:cs="Times New Roman"/>
          <w:b/>
          <w:i/>
          <w:sz w:val="19"/>
        </w:rPr>
      </w:pPr>
    </w:p>
    <w:p w14:paraId="1F3E88FD">
      <w:pPr>
        <w:pStyle w:val="9"/>
        <w:numPr>
          <w:ilvl w:val="1"/>
          <w:numId w:val="23"/>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Finds</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capacity</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limits</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before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users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do:</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Bottlenecks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breaking</w:t>
      </w:r>
      <w:r>
        <w:rPr>
          <w:rFonts w:hint="default" w:ascii="Times New Roman" w:hAnsi="Times New Roman" w:cs="Times New Roman"/>
          <w:spacing w:val="-6"/>
          <w:sz w:val="21"/>
        </w:rPr>
        <w:t xml:space="preserve"> </w:t>
      </w:r>
      <w:r>
        <w:rPr>
          <w:rFonts w:hint="default" w:ascii="Times New Roman" w:hAnsi="Times New Roman" w:cs="Times New Roman"/>
          <w:sz w:val="21"/>
        </w:rPr>
        <w:t>points</w:t>
      </w:r>
      <w:r>
        <w:rPr>
          <w:rFonts w:hint="default" w:ascii="Times New Roman" w:hAnsi="Times New Roman" w:cs="Times New Roman"/>
          <w:spacing w:val="-6"/>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identified</w:t>
      </w:r>
      <w:r>
        <w:rPr>
          <w:rFonts w:hint="default" w:ascii="Times New Roman" w:hAnsi="Times New Roman" w:cs="Times New Roman"/>
          <w:spacing w:val="-5"/>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testing.</w:t>
      </w:r>
    </w:p>
    <w:p w14:paraId="0EA3F3F9">
      <w:pPr>
        <w:pStyle w:val="9"/>
        <w:numPr>
          <w:ilvl w:val="1"/>
          <w:numId w:val="2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Improves</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resilience:</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Teams</w:t>
      </w:r>
      <w:r>
        <w:rPr>
          <w:rFonts w:hint="default" w:ascii="Times New Roman" w:hAnsi="Times New Roman" w:cs="Times New Roman"/>
          <w:spacing w:val="-9"/>
          <w:sz w:val="21"/>
        </w:rPr>
        <w:t xml:space="preserve"> </w:t>
      </w:r>
      <w:r>
        <w:rPr>
          <w:rFonts w:hint="default" w:ascii="Times New Roman" w:hAnsi="Times New Roman" w:cs="Times New Roman"/>
          <w:sz w:val="21"/>
        </w:rPr>
        <w:t>can</w:t>
      </w:r>
      <w:r>
        <w:rPr>
          <w:rFonts w:hint="default" w:ascii="Times New Roman" w:hAnsi="Times New Roman" w:cs="Times New Roman"/>
          <w:spacing w:val="-6"/>
          <w:sz w:val="21"/>
        </w:rPr>
        <w:t xml:space="preserve"> </w:t>
      </w:r>
      <w:r>
        <w:rPr>
          <w:rFonts w:hint="default" w:ascii="Times New Roman" w:hAnsi="Times New Roman" w:cs="Times New Roman"/>
          <w:sz w:val="21"/>
        </w:rPr>
        <w:t>tune</w:t>
      </w:r>
      <w:r>
        <w:rPr>
          <w:rFonts w:hint="default" w:ascii="Times New Roman" w:hAnsi="Times New Roman" w:cs="Times New Roman"/>
          <w:spacing w:val="-6"/>
          <w:sz w:val="21"/>
        </w:rPr>
        <w:t xml:space="preserve"> </w:t>
      </w:r>
      <w:r>
        <w:rPr>
          <w:rFonts w:hint="default" w:ascii="Times New Roman" w:hAnsi="Times New Roman" w:cs="Times New Roman"/>
          <w:sz w:val="21"/>
        </w:rPr>
        <w:t>resources,</w:t>
      </w:r>
      <w:r>
        <w:rPr>
          <w:rFonts w:hint="default" w:ascii="Times New Roman" w:hAnsi="Times New Roman" w:cs="Times New Roman"/>
          <w:spacing w:val="-8"/>
          <w:sz w:val="21"/>
        </w:rPr>
        <w:t xml:space="preserve"> </w:t>
      </w:r>
      <w:r>
        <w:rPr>
          <w:rFonts w:hint="default" w:ascii="Times New Roman" w:hAnsi="Times New Roman" w:cs="Times New Roman"/>
          <w:sz w:val="21"/>
        </w:rPr>
        <w:t>add</w:t>
      </w:r>
      <w:r>
        <w:rPr>
          <w:rFonts w:hint="default" w:ascii="Times New Roman" w:hAnsi="Times New Roman" w:cs="Times New Roman"/>
          <w:spacing w:val="-6"/>
          <w:sz w:val="21"/>
        </w:rPr>
        <w:t xml:space="preserve"> </w:t>
      </w:r>
      <w:r>
        <w:rPr>
          <w:rFonts w:hint="default" w:ascii="Times New Roman" w:hAnsi="Times New Roman" w:cs="Times New Roman"/>
          <w:sz w:val="21"/>
        </w:rPr>
        <w:t>caching,</w:t>
      </w:r>
      <w:r>
        <w:rPr>
          <w:rFonts w:hint="default" w:ascii="Times New Roman" w:hAnsi="Times New Roman" w:cs="Times New Roman"/>
          <w:spacing w:val="-6"/>
          <w:sz w:val="21"/>
        </w:rPr>
        <w:t xml:space="preserve"> </w:t>
      </w:r>
      <w:r>
        <w:rPr>
          <w:rFonts w:hint="default" w:ascii="Times New Roman" w:hAnsi="Times New Roman" w:cs="Times New Roman"/>
          <w:sz w:val="21"/>
        </w:rPr>
        <w:t>queues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auto-</w:t>
      </w:r>
      <w:r>
        <w:rPr>
          <w:rFonts w:hint="default" w:ascii="Times New Roman" w:hAnsi="Times New Roman" w:cs="Times New Roman"/>
          <w:spacing w:val="-2"/>
          <w:sz w:val="21"/>
        </w:rPr>
        <w:t>scaling.</w:t>
      </w:r>
    </w:p>
    <w:p w14:paraId="4FB4C6B5">
      <w:pPr>
        <w:pStyle w:val="9"/>
        <w:numPr>
          <w:ilvl w:val="1"/>
          <w:numId w:val="23"/>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Reduces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risk:</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scenarios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4"/>
          <w:sz w:val="21"/>
        </w:rPr>
        <w:t xml:space="preserve"> </w:t>
      </w:r>
      <w:r>
        <w:rPr>
          <w:rFonts w:hint="default" w:ascii="Times New Roman" w:hAnsi="Times New Roman" w:cs="Times New Roman"/>
          <w:sz w:val="21"/>
        </w:rPr>
        <w:t>never</w:t>
      </w:r>
      <w:r>
        <w:rPr>
          <w:rFonts w:hint="default" w:ascii="Times New Roman" w:hAnsi="Times New Roman" w:cs="Times New Roman"/>
          <w:spacing w:val="-3"/>
          <w:sz w:val="21"/>
        </w:rPr>
        <w:t xml:space="preserve"> </w:t>
      </w:r>
      <w:r>
        <w:rPr>
          <w:rFonts w:hint="default" w:ascii="Times New Roman" w:hAnsi="Times New Roman" w:cs="Times New Roman"/>
          <w:sz w:val="21"/>
        </w:rPr>
        <w:t>left</w:t>
      </w:r>
      <w:r>
        <w:rPr>
          <w:rFonts w:hint="default" w:ascii="Times New Roman" w:hAnsi="Times New Roman" w:cs="Times New Roman"/>
          <w:spacing w:val="-5"/>
          <w:sz w:val="21"/>
        </w:rPr>
        <w:t xml:space="preserve"> </w:t>
      </w:r>
      <w:r>
        <w:rPr>
          <w:rFonts w:hint="default" w:ascii="Times New Roman" w:hAnsi="Times New Roman" w:cs="Times New Roman"/>
          <w:sz w:val="21"/>
        </w:rPr>
        <w:t>to</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chance.</w:t>
      </w:r>
    </w:p>
    <w:p w14:paraId="2DD6220F">
      <w:pPr>
        <w:pStyle w:val="9"/>
        <w:numPr>
          <w:ilvl w:val="1"/>
          <w:numId w:val="23"/>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Measurable:</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Coverage</w:t>
      </w:r>
      <w:r>
        <w:rPr>
          <w:rFonts w:hint="default" w:ascii="Times New Roman" w:hAnsi="Times New Roman" w:cs="Times New Roman"/>
          <w:spacing w:val="-4"/>
          <w:sz w:val="21"/>
        </w:rPr>
        <w:t xml:space="preserve"> </w:t>
      </w:r>
      <w:r>
        <w:rPr>
          <w:rFonts w:hint="default" w:ascii="Times New Roman" w:hAnsi="Times New Roman" w:cs="Times New Roman"/>
          <w:sz w:val="21"/>
        </w:rPr>
        <w:t>metrics</w:t>
      </w:r>
      <w:r>
        <w:rPr>
          <w:rFonts w:hint="default" w:ascii="Times New Roman" w:hAnsi="Times New Roman" w:cs="Times New Roman"/>
          <w:spacing w:val="-6"/>
          <w:sz w:val="21"/>
        </w:rPr>
        <w:t xml:space="preserve"> </w:t>
      </w:r>
      <w:r>
        <w:rPr>
          <w:rFonts w:hint="default" w:ascii="Times New Roman" w:hAnsi="Times New Roman" w:cs="Times New Roman"/>
          <w:sz w:val="21"/>
        </w:rPr>
        <w:t>show</w:t>
      </w:r>
      <w:r>
        <w:rPr>
          <w:rFonts w:hint="default" w:ascii="Times New Roman" w:hAnsi="Times New Roman" w:cs="Times New Roman"/>
          <w:spacing w:val="-4"/>
          <w:sz w:val="21"/>
        </w:rPr>
        <w:t xml:space="preserve"> </w:t>
      </w:r>
      <w:r>
        <w:rPr>
          <w:rFonts w:hint="default" w:ascii="Times New Roman" w:hAnsi="Times New Roman" w:cs="Times New Roman"/>
          <w:sz w:val="21"/>
        </w:rPr>
        <w:t>what</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not</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tested.</w:t>
      </w:r>
    </w:p>
    <w:p w14:paraId="1ABB8A2E">
      <w:pPr>
        <w:pStyle w:val="7"/>
        <w:spacing w:before="27"/>
        <w:rPr>
          <w:rFonts w:hint="default" w:ascii="Times New Roman" w:hAnsi="Times New Roman" w:cs="Times New Roman"/>
          <w:sz w:val="17"/>
        </w:rPr>
      </w:pPr>
    </w:p>
    <w:p w14:paraId="737B34C9">
      <w:pPr>
        <w:pStyle w:val="9"/>
        <w:numPr>
          <w:ilvl w:val="0"/>
          <w:numId w:val="23"/>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2992"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371" name="Graphic 37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71" o:spid="_x0000_s1026" o:spt="100" style="position:absolute;left:0pt;margin-left:48.55pt;margin-top:15.5pt;height:0.75pt;width:498.35pt;mso-position-horizontal-relative:page;mso-wrap-distance-bottom:0pt;mso-wrap-distance-top:0pt;z-index:-251583488;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vf+/QSk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C9/79B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34016" behindDoc="1" locked="0" layoutInCell="1" allowOverlap="1">
                <wp:simplePos x="0" y="0"/>
                <wp:positionH relativeFrom="page">
                  <wp:posOffset>635000</wp:posOffset>
                </wp:positionH>
                <wp:positionV relativeFrom="paragraph">
                  <wp:posOffset>255905</wp:posOffset>
                </wp:positionV>
                <wp:extent cx="6313805" cy="487680"/>
                <wp:effectExtent l="0" t="0" r="10795" b="0"/>
                <wp:wrapTopAndBottom/>
                <wp:docPr id="372" name="Group 372"/>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373" name="Graphic 373"/>
                        <wps:cNvSpPr/>
                        <wps:spPr>
                          <a:xfrm>
                            <a:off x="38100" y="609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374" name="Graphic 374"/>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375" name="Graphic 375"/>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376" name="Graphic 376"/>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DFA425"/>
                          </a:solidFill>
                        </wps:spPr>
                        <wps:bodyPr wrap="square" lIns="0" tIns="0" rIns="0" bIns="0" rtlCol="0">
                          <a:noAutofit/>
                        </wps:bodyPr>
                      </wps:wsp>
                      <wps:wsp>
                        <wps:cNvPr id="377" name="Textbox 377"/>
                        <wps:cNvSpPr txBox="1"/>
                        <wps:spPr>
                          <a:xfrm>
                            <a:off x="38100" y="6095"/>
                            <a:ext cx="6269990" cy="475615"/>
                          </a:xfrm>
                          <a:prstGeom prst="rect">
                            <a:avLst/>
                          </a:prstGeom>
                        </wps:spPr>
                        <wps:txbx>
                          <w:txbxContent>
                            <w:p w14:paraId="7DE0CD6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ticket-booking</w:t>
                              </w:r>
                              <w:r>
                                <w:rPr>
                                  <w:spacing w:val="-3"/>
                                  <w:sz w:val="21"/>
                                </w:rPr>
                                <w:t xml:space="preserve"> </w:t>
                              </w:r>
                              <w:r>
                                <w:rPr>
                                  <w:sz w:val="21"/>
                                </w:rPr>
                                <w:t>site</w:t>
                              </w:r>
                              <w:r>
                                <w:rPr>
                                  <w:spacing w:val="-2"/>
                                  <w:sz w:val="21"/>
                                </w:rPr>
                                <w:t xml:space="preserve"> </w:t>
                              </w:r>
                              <w:r>
                                <w:rPr>
                                  <w:sz w:val="21"/>
                                </w:rPr>
                                <w:t>tested</w:t>
                              </w:r>
                              <w:r>
                                <w:rPr>
                                  <w:spacing w:val="-2"/>
                                  <w:sz w:val="21"/>
                                </w:rPr>
                                <w:t xml:space="preserve"> </w:t>
                              </w:r>
                              <w:r>
                                <w:rPr>
                                  <w:sz w:val="21"/>
                                </w:rPr>
                                <w:t>only</w:t>
                              </w:r>
                              <w:r>
                                <w:rPr>
                                  <w:spacing w:val="-3"/>
                                  <w:sz w:val="21"/>
                                </w:rPr>
                                <w:t xml:space="preserve"> </w:t>
                              </w:r>
                              <w:r>
                                <w:rPr>
                                  <w:sz w:val="21"/>
                                </w:rPr>
                                <w:t>with</w:t>
                              </w:r>
                              <w:r>
                                <w:rPr>
                                  <w:spacing w:val="-2"/>
                                  <w:sz w:val="21"/>
                                </w:rPr>
                                <w:t xml:space="preserve"> </w:t>
                              </w:r>
                              <w:r>
                                <w:rPr>
                                  <w:sz w:val="21"/>
                                </w:rPr>
                                <w:t>50</w:t>
                              </w:r>
                              <w:r>
                                <w:rPr>
                                  <w:spacing w:val="-2"/>
                                  <w:sz w:val="21"/>
                                </w:rPr>
                                <w:t xml:space="preserve"> </w:t>
                              </w:r>
                              <w:r>
                                <w:rPr>
                                  <w:sz w:val="21"/>
                                </w:rPr>
                                <w:t>users</w:t>
                              </w:r>
                              <w:r>
                                <w:rPr>
                                  <w:spacing w:val="-4"/>
                                  <w:sz w:val="21"/>
                                </w:rPr>
                                <w:t xml:space="preserve"> </w:t>
                              </w:r>
                              <w:r>
                                <w:rPr>
                                  <w:sz w:val="21"/>
                                </w:rPr>
                                <w:t>crashed</w:t>
                              </w:r>
                              <w:r>
                                <w:rPr>
                                  <w:spacing w:val="-2"/>
                                  <w:sz w:val="21"/>
                                </w:rPr>
                                <w:t xml:space="preserve"> </w:t>
                              </w:r>
                              <w:r>
                                <w:rPr>
                                  <w:sz w:val="21"/>
                                </w:rPr>
                                <w:t>at</w:t>
                              </w:r>
                              <w:r>
                                <w:rPr>
                                  <w:spacing w:val="-4"/>
                                  <w:sz w:val="21"/>
                                </w:rPr>
                                <w:t xml:space="preserve"> </w:t>
                              </w:r>
                              <w:r>
                                <w:rPr>
                                  <w:sz w:val="21"/>
                                </w:rPr>
                                <w:t>3,000.</w:t>
                              </w:r>
                              <w:r>
                                <w:rPr>
                                  <w:spacing w:val="-2"/>
                                  <w:sz w:val="21"/>
                                </w:rPr>
                                <w:t xml:space="preserve"> </w:t>
                              </w:r>
                              <w:r>
                                <w:rPr>
                                  <w:sz w:val="21"/>
                                </w:rPr>
                                <w:t>A</w:t>
                              </w:r>
                              <w:r>
                                <w:rPr>
                                  <w:spacing w:val="-4"/>
                                  <w:sz w:val="21"/>
                                </w:rPr>
                                <w:t xml:space="preserve"> </w:t>
                              </w:r>
                              <w:r>
                                <w:rPr>
                                  <w:sz w:val="21"/>
                                </w:rPr>
                                <w:t>load</w:t>
                              </w:r>
                              <w:r>
                                <w:rPr>
                                  <w:spacing w:val="-2"/>
                                  <w:sz w:val="21"/>
                                </w:rPr>
                                <w:t xml:space="preserve"> </w:t>
                              </w:r>
                              <w:r>
                                <w:rPr>
                                  <w:sz w:val="21"/>
                                </w:rPr>
                                <w:t>test</w:t>
                              </w:r>
                              <w:r>
                                <w:rPr>
                                  <w:spacing w:val="-3"/>
                                  <w:sz w:val="21"/>
                                </w:rPr>
                                <w:t xml:space="preserve"> </w:t>
                              </w:r>
                              <w:r>
                                <w:rPr>
                                  <w:sz w:val="21"/>
                                </w:rPr>
                                <w:t>at</w:t>
                              </w:r>
                              <w:r>
                                <w:rPr>
                                  <w:spacing w:val="-2"/>
                                  <w:sz w:val="21"/>
                                </w:rPr>
                                <w:t xml:space="preserve"> </w:t>
                              </w:r>
                              <w:r>
                                <w:rPr>
                                  <w:sz w:val="21"/>
                                </w:rPr>
                                <w:t>3,000–5,000</w:t>
                              </w:r>
                              <w:r>
                                <w:rPr>
                                  <w:spacing w:val="-2"/>
                                  <w:sz w:val="21"/>
                                </w:rPr>
                                <w:t xml:space="preserve"> </w:t>
                              </w:r>
                              <w:r>
                                <w:rPr>
                                  <w:sz w:val="21"/>
                                </w:rPr>
                                <w:t>concurrent users would have exposed the database connection limit before release.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5pt;height:38.4pt;width:497.15pt;mso-position-horizontal-relative:page;mso-wrap-distance-bottom:0pt;mso-wrap-distance-top:0pt;z-index:-251582464;mso-width-relative:page;mso-height-relative:page;" coordsize="6313805,487680" o:gfxdata="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OqaX&#10;mdkAAAALAQAADwAAAAAAAAABACAAAAAiAAAAZHJzL2Rvd25yZXYueG1sUEsBAhQAFAAAAAgAh07i&#10;QFBhHFNbBAAAvxQAAA4AAAAAAAAAAQAgAAAAKAEAAGRycy9lMm9Eb2MueG1sUEsFBgAAAAAGAAYA&#10;WQEAAPUHAAAAAA==&#10;">
                <o:lock v:ext="edit" aspectratio="f"/>
                <v:shape id="Graphic 373" o:spid="_x0000_s1026" o:spt="100" style="position:absolute;left:38100;top:6095;height:475615;width:6269990;" fillcolor="#FFF4DD" filled="t" stroked="f" coordsize="6269990,475615" o:gfxdata="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JCdL4A&#10;AADc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374" o:spid="_x0000_s1026" o:spt="100" style="position:absolute;left:0;top:0;height:58419;width:6313805;" fillcolor="#DFA425" filled="t" stroked="f" coordsize="6313805,58419" o:gfxdata="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aRf+/&#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375" o:spid="_x0000_s1026" o:spt="100" style="position:absolute;left:19811;top:429768;height:50800;width:6290945;" fillcolor="#FFF4DD" filled="t" stroked="f" coordsize="6290945,50800" o:gfxdata="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82U8vQAA&#10;ANwAAAAPAAAAAAAAAAEAIAAAACIAAABkcnMvZG93bnJldi54bWxQSwECFAAUAAAACACHTuJAMy8F&#10;njsAAAA5AAAAEAAAAAAAAAABACAAAAAMAQAAZHJzL3NoYXBleG1sLnhtbFBLBQYAAAAABgAGAFsB&#10;AAC2AwAAAAA=&#10;" path="m6290817,0l0,0,0,50292,6290817,50292,6290817,0xe">
                  <v:fill on="t" focussize="0,0"/>
                  <v:stroke on="f"/>
                  <v:imagedata o:title=""/>
                  <o:lock v:ext="edit" aspectratio="f"/>
                  <v:textbox inset="0mm,0mm,0mm,0mm"/>
                </v:shape>
                <v:shape id="Graphic 376" o:spid="_x0000_s1026" o:spt="100" style="position:absolute;left:0;top:57911;height:429895;width:6313805;" fillcolor="#DFA425" filled="t" stroked="f" coordsize="6313805,429895" o:gfxdata="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VvSO8AAAA&#10;3A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377" o:spid="_x0000_s1026" o:spt="202" type="#_x0000_t202" style="position:absolute;left:38100;top:6095;height:475615;width:6269990;" filled="f" stroked="f" coordsize="21600,21600" o:gfxdata="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r04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E0CD6E">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2"/>
                            <w:sz w:val="21"/>
                          </w:rPr>
                          <w:t xml:space="preserve"> </w:t>
                        </w:r>
                        <w:r>
                          <w:rPr>
                            <w:sz w:val="21"/>
                          </w:rPr>
                          <w:t>ticket-booking</w:t>
                        </w:r>
                        <w:r>
                          <w:rPr>
                            <w:spacing w:val="-3"/>
                            <w:sz w:val="21"/>
                          </w:rPr>
                          <w:t xml:space="preserve"> </w:t>
                        </w:r>
                        <w:r>
                          <w:rPr>
                            <w:sz w:val="21"/>
                          </w:rPr>
                          <w:t>site</w:t>
                        </w:r>
                        <w:r>
                          <w:rPr>
                            <w:spacing w:val="-2"/>
                            <w:sz w:val="21"/>
                          </w:rPr>
                          <w:t xml:space="preserve"> </w:t>
                        </w:r>
                        <w:r>
                          <w:rPr>
                            <w:sz w:val="21"/>
                          </w:rPr>
                          <w:t>tested</w:t>
                        </w:r>
                        <w:r>
                          <w:rPr>
                            <w:spacing w:val="-2"/>
                            <w:sz w:val="21"/>
                          </w:rPr>
                          <w:t xml:space="preserve"> </w:t>
                        </w:r>
                        <w:r>
                          <w:rPr>
                            <w:sz w:val="21"/>
                          </w:rPr>
                          <w:t>only</w:t>
                        </w:r>
                        <w:r>
                          <w:rPr>
                            <w:spacing w:val="-3"/>
                            <w:sz w:val="21"/>
                          </w:rPr>
                          <w:t xml:space="preserve"> </w:t>
                        </w:r>
                        <w:r>
                          <w:rPr>
                            <w:sz w:val="21"/>
                          </w:rPr>
                          <w:t>with</w:t>
                        </w:r>
                        <w:r>
                          <w:rPr>
                            <w:spacing w:val="-2"/>
                            <w:sz w:val="21"/>
                          </w:rPr>
                          <w:t xml:space="preserve"> </w:t>
                        </w:r>
                        <w:r>
                          <w:rPr>
                            <w:sz w:val="21"/>
                          </w:rPr>
                          <w:t>50</w:t>
                        </w:r>
                        <w:r>
                          <w:rPr>
                            <w:spacing w:val="-2"/>
                            <w:sz w:val="21"/>
                          </w:rPr>
                          <w:t xml:space="preserve"> </w:t>
                        </w:r>
                        <w:r>
                          <w:rPr>
                            <w:sz w:val="21"/>
                          </w:rPr>
                          <w:t>users</w:t>
                        </w:r>
                        <w:r>
                          <w:rPr>
                            <w:spacing w:val="-4"/>
                            <w:sz w:val="21"/>
                          </w:rPr>
                          <w:t xml:space="preserve"> </w:t>
                        </w:r>
                        <w:r>
                          <w:rPr>
                            <w:sz w:val="21"/>
                          </w:rPr>
                          <w:t>crashed</w:t>
                        </w:r>
                        <w:r>
                          <w:rPr>
                            <w:spacing w:val="-2"/>
                            <w:sz w:val="21"/>
                          </w:rPr>
                          <w:t xml:space="preserve"> </w:t>
                        </w:r>
                        <w:r>
                          <w:rPr>
                            <w:sz w:val="21"/>
                          </w:rPr>
                          <w:t>at</w:t>
                        </w:r>
                        <w:r>
                          <w:rPr>
                            <w:spacing w:val="-4"/>
                            <w:sz w:val="21"/>
                          </w:rPr>
                          <w:t xml:space="preserve"> </w:t>
                        </w:r>
                        <w:r>
                          <w:rPr>
                            <w:sz w:val="21"/>
                          </w:rPr>
                          <w:t>3,000.</w:t>
                        </w:r>
                        <w:r>
                          <w:rPr>
                            <w:spacing w:val="-2"/>
                            <w:sz w:val="21"/>
                          </w:rPr>
                          <w:t xml:space="preserve"> </w:t>
                        </w:r>
                        <w:r>
                          <w:rPr>
                            <w:sz w:val="21"/>
                          </w:rPr>
                          <w:t>A</w:t>
                        </w:r>
                        <w:r>
                          <w:rPr>
                            <w:spacing w:val="-4"/>
                            <w:sz w:val="21"/>
                          </w:rPr>
                          <w:t xml:space="preserve"> </w:t>
                        </w:r>
                        <w:r>
                          <w:rPr>
                            <w:sz w:val="21"/>
                          </w:rPr>
                          <w:t>load</w:t>
                        </w:r>
                        <w:r>
                          <w:rPr>
                            <w:spacing w:val="-2"/>
                            <w:sz w:val="21"/>
                          </w:rPr>
                          <w:t xml:space="preserve"> </w:t>
                        </w:r>
                        <w:r>
                          <w:rPr>
                            <w:sz w:val="21"/>
                          </w:rPr>
                          <w:t>test</w:t>
                        </w:r>
                        <w:r>
                          <w:rPr>
                            <w:spacing w:val="-3"/>
                            <w:sz w:val="21"/>
                          </w:rPr>
                          <w:t xml:space="preserve"> </w:t>
                        </w:r>
                        <w:r>
                          <w:rPr>
                            <w:sz w:val="21"/>
                          </w:rPr>
                          <w:t>at</w:t>
                        </w:r>
                        <w:r>
                          <w:rPr>
                            <w:spacing w:val="-2"/>
                            <w:sz w:val="21"/>
                          </w:rPr>
                          <w:t xml:space="preserve"> </w:t>
                        </w:r>
                        <w:r>
                          <w:rPr>
                            <w:sz w:val="21"/>
                          </w:rPr>
                          <w:t>3,000–5,000</w:t>
                        </w:r>
                        <w:r>
                          <w:rPr>
                            <w:spacing w:val="-2"/>
                            <w:sz w:val="21"/>
                          </w:rPr>
                          <w:t xml:space="preserve"> </w:t>
                        </w:r>
                        <w:r>
                          <w:rPr>
                            <w:sz w:val="21"/>
                          </w:rPr>
                          <w:t>concurrent users would have exposed the database connection limit before release.</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34016" behindDoc="1" locked="0" layoutInCell="1" allowOverlap="1">
                <wp:simplePos x="0" y="0"/>
                <wp:positionH relativeFrom="page">
                  <wp:posOffset>635000</wp:posOffset>
                </wp:positionH>
                <wp:positionV relativeFrom="paragraph">
                  <wp:posOffset>970915</wp:posOffset>
                </wp:positionV>
                <wp:extent cx="6313805" cy="489585"/>
                <wp:effectExtent l="0" t="0" r="10795" b="13335"/>
                <wp:wrapTopAndBottom/>
                <wp:docPr id="378" name="Group 37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379" name="Graphic 379"/>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380" name="Graphic 38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381" name="Graphic 381"/>
                        <wps:cNvSpPr/>
                        <wps:spPr>
                          <a:xfrm>
                            <a:off x="19811" y="43129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382" name="Graphic 382"/>
                        <wps:cNvSpPr/>
                        <wps:spPr>
                          <a:xfrm>
                            <a:off x="0" y="57924"/>
                            <a:ext cx="6313805" cy="431800"/>
                          </a:xfrm>
                          <a:custGeom>
                            <a:avLst/>
                            <a:gdLst/>
                            <a:ahLst/>
                            <a:cxnLst/>
                            <a:rect l="l" t="t" r="r" b="b"/>
                            <a:pathLst>
                              <a:path w="6313805" h="431800">
                                <a:moveTo>
                                  <a:pt x="6313678" y="0"/>
                                </a:moveTo>
                                <a:lnTo>
                                  <a:pt x="6307582" y="0"/>
                                </a:lnTo>
                                <a:lnTo>
                                  <a:pt x="6307582" y="425183"/>
                                </a:lnTo>
                                <a:lnTo>
                                  <a:pt x="38100" y="425183"/>
                                </a:lnTo>
                                <a:lnTo>
                                  <a:pt x="38100" y="0"/>
                                </a:lnTo>
                                <a:lnTo>
                                  <a:pt x="0" y="0"/>
                                </a:lnTo>
                                <a:lnTo>
                                  <a:pt x="0" y="425183"/>
                                </a:lnTo>
                                <a:lnTo>
                                  <a:pt x="0" y="431279"/>
                                </a:lnTo>
                                <a:lnTo>
                                  <a:pt x="6307582" y="431279"/>
                                </a:lnTo>
                                <a:lnTo>
                                  <a:pt x="6313678" y="431279"/>
                                </a:lnTo>
                                <a:lnTo>
                                  <a:pt x="6313678" y="425183"/>
                                </a:lnTo>
                                <a:lnTo>
                                  <a:pt x="6313678" y="0"/>
                                </a:lnTo>
                                <a:close/>
                              </a:path>
                            </a:pathLst>
                          </a:custGeom>
                          <a:solidFill>
                            <a:srgbClr val="2D7C31"/>
                          </a:solidFill>
                        </wps:spPr>
                        <wps:bodyPr wrap="square" lIns="0" tIns="0" rIns="0" bIns="0" rtlCol="0">
                          <a:noAutofit/>
                        </wps:bodyPr>
                      </wps:wsp>
                      <wps:wsp>
                        <wps:cNvPr id="383" name="Textbox 383"/>
                        <wps:cNvSpPr txBox="1"/>
                        <wps:spPr>
                          <a:xfrm>
                            <a:off x="38100" y="6095"/>
                            <a:ext cx="6269990" cy="477520"/>
                          </a:xfrm>
                          <a:prstGeom prst="rect">
                            <a:avLst/>
                          </a:prstGeom>
                        </wps:spPr>
                        <wps:txbx>
                          <w:txbxContent>
                            <w:p w14:paraId="7DCC8D2A">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Broader,</w:t>
                              </w:r>
                              <w:r>
                                <w:rPr>
                                  <w:spacing w:val="-4"/>
                                  <w:sz w:val="21"/>
                                </w:rPr>
                                <w:t xml:space="preserve"> </w:t>
                              </w:r>
                              <w:r>
                                <w:rPr>
                                  <w:sz w:val="21"/>
                                </w:rPr>
                                <w:t>risk-based</w:t>
                              </w:r>
                              <w:r>
                                <w:rPr>
                                  <w:spacing w:val="-2"/>
                                  <w:sz w:val="21"/>
                                </w:rPr>
                                <w:t xml:space="preserve"> </w:t>
                              </w:r>
                              <w:r>
                                <w:rPr>
                                  <w:sz w:val="21"/>
                                </w:rPr>
                                <w:t>test</w:t>
                              </w:r>
                              <w:r>
                                <w:rPr>
                                  <w:spacing w:val="-4"/>
                                  <w:sz w:val="21"/>
                                </w:rPr>
                                <w:t xml:space="preserve"> </w:t>
                              </w:r>
                              <w:r>
                                <w:rPr>
                                  <w:sz w:val="21"/>
                                </w:rPr>
                                <w:t>coverage</w:t>
                              </w:r>
                              <w:r>
                                <w:rPr>
                                  <w:spacing w:val="-2"/>
                                  <w:sz w:val="21"/>
                                </w:rPr>
                                <w:t xml:space="preserve"> </w:t>
                              </w:r>
                              <w:r>
                                <w:rPr>
                                  <w:sz w:val="21"/>
                                </w:rPr>
                                <w:t>including</w:t>
                              </w:r>
                              <w:r>
                                <w:rPr>
                                  <w:spacing w:val="-3"/>
                                  <w:sz w:val="21"/>
                                </w:rPr>
                                <w:t xml:space="preserve"> </w:t>
                              </w:r>
                              <w:r>
                                <w:rPr>
                                  <w:sz w:val="21"/>
                                </w:rPr>
                                <w:t>load</w:t>
                              </w:r>
                              <w:r>
                                <w:rPr>
                                  <w:spacing w:val="-3"/>
                                  <w:sz w:val="21"/>
                                </w:rPr>
                                <w:t xml:space="preserve"> </w:t>
                              </w:r>
                              <w:r>
                                <w:rPr>
                                  <w:sz w:val="21"/>
                                </w:rPr>
                                <w:t>and</w:t>
                              </w:r>
                              <w:r>
                                <w:rPr>
                                  <w:spacing w:val="-3"/>
                                  <w:sz w:val="21"/>
                                </w:rPr>
                                <w:t xml:space="preserve"> </w:t>
                              </w:r>
                              <w:r>
                                <w:rPr>
                                  <w:sz w:val="21"/>
                                </w:rPr>
                                <w:t>concurrency</w:t>
                              </w:r>
                              <w:r>
                                <w:rPr>
                                  <w:spacing w:val="-5"/>
                                  <w:sz w:val="21"/>
                                </w:rPr>
                                <w:t xml:space="preserve"> </w:t>
                              </w:r>
                              <w:r>
                                <w:rPr>
                                  <w:sz w:val="21"/>
                                </w:rPr>
                                <w:t>scenarios</w:t>
                              </w:r>
                              <w:r>
                                <w:rPr>
                                  <w:spacing w:val="-3"/>
                                  <w:sz w:val="21"/>
                                </w:rPr>
                                <w:t xml:space="preserve"> </w:t>
                              </w:r>
                              <w:r>
                                <w:rPr>
                                  <w:sz w:val="21"/>
                                </w:rPr>
                                <w:t>prevents</w:t>
                              </w:r>
                              <w:r>
                                <w:rPr>
                                  <w:spacing w:val="-3"/>
                                  <w:sz w:val="21"/>
                                </w:rPr>
                                <w:t xml:space="preserve"> </w:t>
                              </w:r>
                              <w:r>
                                <w:rPr>
                                  <w:sz w:val="21"/>
                                </w:rPr>
                                <w:t>peak-time failures and builds dependable systems.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55pt;width:497.15pt;mso-position-horizontal-relative:page;mso-wrap-distance-bottom:0pt;mso-wrap-distance-top:0pt;z-index:-251582464;mso-width-relative:page;mso-height-relative:page;" coordsize="6313805,489584" o:gfxdata="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BW9l4Q2gAAAAwBAAAPAAAAAAAAAAEAIAAAACIAAABkcnMvZG93bnJldi54bWxQSwECFAAU&#10;AAAACACHTuJAR13HnikEAAB1EwAADgAAAAAAAAABACAAAAApAQAAZHJzL2Uyb0RvYy54bWxQSwUG&#10;AAAAAAYABgBZAQAAxAcAAAAA&#10;">
                <o:lock v:ext="edit" aspectratio="f"/>
                <v:shape id="Graphic 379" o:spid="_x0000_s1026" o:spt="100" style="position:absolute;left:38100;top:6095;height:475615;width:6269990;" fillcolor="#E8F5E9" filled="t" stroked="f" coordsize="6269990,475615" o:gfxdata="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PNwy/&#10;AAAA3AAAAA8AAAAAAAAAAQAgAAAAIgAAAGRycy9kb3ducmV2LnhtbFBLAQIUABQAAAAIAIdO4kAz&#10;LwWeOwAAADkAAAAQAAAAAAAAAAEAIAAAAA4BAABkcnMvc2hhcGV4bWwueG1sUEsFBgAAAAAGAAYA&#10;WwEAALgDAAAAAA==&#10;" path="m6269482,0l0,0,0,475487,6269482,475487,6269482,0xe">
                  <v:fill on="t" focussize="0,0"/>
                  <v:stroke on="f"/>
                  <v:imagedata o:title=""/>
                  <o:lock v:ext="edit" aspectratio="f"/>
                  <v:textbox inset="0mm,0mm,0mm,0mm"/>
                </v:shape>
                <v:shape id="Graphic 380" o:spid="_x0000_s1026" o:spt="100" style="position:absolute;left:0;top:0;height:58419;width:6313805;" fillcolor="#2D7C31" filled="t" stroked="f" coordsize="6313805,58419" o:gfxdata="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9tWr4A&#10;AADc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381" o:spid="_x0000_s1026" o:spt="100" style="position:absolute;left:19811;top:431291;height:50800;width:6290945;" fillcolor="#E8F5E9" filled="t" stroked="f" coordsize="6290945,50800" o:gfxdata="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gwCL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382" o:spid="_x0000_s1026" o:spt="100" style="position:absolute;left:0;top:57924;height:431800;width:6313805;" fillcolor="#2D7C31" filled="t" stroked="f" coordsize="6313805,431800" o:gfxdata="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Jo0e/&#10;AAAA3AAAAA8AAAAAAAAAAQAgAAAAIgAAAGRycy9kb3ducmV2LnhtbFBLAQIUABQAAAAIAIdO4kAz&#10;LwWeOwAAADkAAAAQAAAAAAAAAAEAIAAAAA4BAABkcnMvc2hhcGV4bWwueG1sUEsFBgAAAAAGAAYA&#10;WwEAALgDAAAAAA==&#10;" path="m6313678,0l6307582,0,6307582,425183,38100,425183,38100,0,0,0,0,425183,0,431279,6307582,431279,6313678,431279,6313678,425183,6313678,0xe">
                  <v:fill on="t" focussize="0,0"/>
                  <v:stroke on="f"/>
                  <v:imagedata o:title=""/>
                  <o:lock v:ext="edit" aspectratio="f"/>
                  <v:textbox inset="0mm,0mm,0mm,0mm"/>
                </v:shape>
                <v:shape id="Textbox 383" o:spid="_x0000_s1026" o:spt="202" type="#_x0000_t202" style="position:absolute;left:38100;top:6095;height:477520;width:6269990;" filled="f" stroked="f" coordsize="21600,21600" o:gfxdata="UEsDBAoAAAAAAIdO4kAAAAAAAAAAAAAAAAAEAAAAZHJzL1BLAwQUAAAACACHTuJAl0Wlrr4AAADc&#10;AAAADwAAAGRycy9kb3ducmV2LnhtbEWPT2sCMRTE74LfIbyCN02sIH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Wlr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CC8D2A">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Broader,</w:t>
                        </w:r>
                        <w:r>
                          <w:rPr>
                            <w:spacing w:val="-4"/>
                            <w:sz w:val="21"/>
                          </w:rPr>
                          <w:t xml:space="preserve"> </w:t>
                        </w:r>
                        <w:r>
                          <w:rPr>
                            <w:sz w:val="21"/>
                          </w:rPr>
                          <w:t>risk-based</w:t>
                        </w:r>
                        <w:r>
                          <w:rPr>
                            <w:spacing w:val="-2"/>
                            <w:sz w:val="21"/>
                          </w:rPr>
                          <w:t xml:space="preserve"> </w:t>
                        </w:r>
                        <w:r>
                          <w:rPr>
                            <w:sz w:val="21"/>
                          </w:rPr>
                          <w:t>test</w:t>
                        </w:r>
                        <w:r>
                          <w:rPr>
                            <w:spacing w:val="-4"/>
                            <w:sz w:val="21"/>
                          </w:rPr>
                          <w:t xml:space="preserve"> </w:t>
                        </w:r>
                        <w:r>
                          <w:rPr>
                            <w:sz w:val="21"/>
                          </w:rPr>
                          <w:t>coverage</w:t>
                        </w:r>
                        <w:r>
                          <w:rPr>
                            <w:spacing w:val="-2"/>
                            <w:sz w:val="21"/>
                          </w:rPr>
                          <w:t xml:space="preserve"> </w:t>
                        </w:r>
                        <w:r>
                          <w:rPr>
                            <w:sz w:val="21"/>
                          </w:rPr>
                          <w:t>including</w:t>
                        </w:r>
                        <w:r>
                          <w:rPr>
                            <w:spacing w:val="-3"/>
                            <w:sz w:val="21"/>
                          </w:rPr>
                          <w:t xml:space="preserve"> </w:t>
                        </w:r>
                        <w:r>
                          <w:rPr>
                            <w:sz w:val="21"/>
                          </w:rPr>
                          <w:t>load</w:t>
                        </w:r>
                        <w:r>
                          <w:rPr>
                            <w:spacing w:val="-3"/>
                            <w:sz w:val="21"/>
                          </w:rPr>
                          <w:t xml:space="preserve"> </w:t>
                        </w:r>
                        <w:r>
                          <w:rPr>
                            <w:sz w:val="21"/>
                          </w:rPr>
                          <w:t>and</w:t>
                        </w:r>
                        <w:r>
                          <w:rPr>
                            <w:spacing w:val="-3"/>
                            <w:sz w:val="21"/>
                          </w:rPr>
                          <w:t xml:space="preserve"> </w:t>
                        </w:r>
                        <w:r>
                          <w:rPr>
                            <w:sz w:val="21"/>
                          </w:rPr>
                          <w:t>concurrency</w:t>
                        </w:r>
                        <w:r>
                          <w:rPr>
                            <w:spacing w:val="-5"/>
                            <w:sz w:val="21"/>
                          </w:rPr>
                          <w:t xml:space="preserve"> </w:t>
                        </w:r>
                        <w:r>
                          <w:rPr>
                            <w:sz w:val="21"/>
                          </w:rPr>
                          <w:t>scenarios</w:t>
                        </w:r>
                        <w:r>
                          <w:rPr>
                            <w:spacing w:val="-3"/>
                            <w:sz w:val="21"/>
                          </w:rPr>
                          <w:t xml:space="preserve"> </w:t>
                        </w:r>
                        <w:r>
                          <w:rPr>
                            <w:sz w:val="21"/>
                          </w:rPr>
                          <w:t>prevents</w:t>
                        </w:r>
                        <w:r>
                          <w:rPr>
                            <w:spacing w:val="-3"/>
                            <w:sz w:val="21"/>
                          </w:rPr>
                          <w:t xml:space="preserve"> </w:t>
                        </w:r>
                        <w:r>
                          <w:rPr>
                            <w:sz w:val="21"/>
                          </w:rPr>
                          <w:t>peak-time failures and builds dependable systems.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49848A7C">
      <w:pPr>
        <w:pStyle w:val="7"/>
        <w:spacing w:before="6"/>
        <w:rPr>
          <w:rFonts w:hint="default" w:ascii="Times New Roman" w:hAnsi="Times New Roman" w:cs="Times New Roman"/>
          <w:i/>
          <w:sz w:val="4"/>
        </w:rPr>
      </w:pPr>
    </w:p>
    <w:p w14:paraId="65854D14">
      <w:pPr>
        <w:pStyle w:val="7"/>
        <w:spacing w:before="89"/>
        <w:rPr>
          <w:rFonts w:hint="default" w:ascii="Times New Roman" w:hAnsi="Times New Roman" w:cs="Times New Roman"/>
          <w:i/>
          <w:sz w:val="20"/>
        </w:rPr>
      </w:pPr>
    </w:p>
    <w:p w14:paraId="1FFCAFDC">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205FBC1A">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33236C6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257AA992">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Q24</w:t>
            </w:r>
          </w:p>
        </w:tc>
        <w:tc>
          <w:tcPr>
            <w:tcW w:w="7502" w:type="dxa"/>
            <w:tcBorders>
              <w:left w:val="nil"/>
            </w:tcBorders>
            <w:shd w:val="clear" w:color="auto" w:fill="EAF0FA"/>
          </w:tcPr>
          <w:p w14:paraId="42166259">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Defect</w:t>
            </w:r>
            <w:r>
              <w:rPr>
                <w:rFonts w:hint="default" w:ascii="Times New Roman" w:hAnsi="Times New Roman" w:cs="Times New Roman"/>
                <w:b/>
                <w:color w:val="1F3863"/>
                <w:spacing w:val="-12"/>
                <w:sz w:val="26"/>
              </w:rPr>
              <w:t xml:space="preserve"> </w:t>
            </w:r>
            <w:r>
              <w:rPr>
                <w:rFonts w:hint="default" w:ascii="Times New Roman" w:hAnsi="Times New Roman" w:cs="Times New Roman"/>
                <w:b/>
                <w:color w:val="1F3863"/>
                <w:sz w:val="26"/>
              </w:rPr>
              <w:t>Repository</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Documentation</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Tracking</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pacing w:val="-2"/>
                <w:sz w:val="26"/>
              </w:rPr>
              <w:t>Analysis</w:t>
            </w:r>
          </w:p>
        </w:tc>
        <w:tc>
          <w:tcPr>
            <w:tcW w:w="1102" w:type="dxa"/>
            <w:shd w:val="clear" w:color="auto" w:fill="2D75B6"/>
          </w:tcPr>
          <w:p w14:paraId="2E99516C">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169AD69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4"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13B6C3AC">
            <w:pPr>
              <w:pStyle w:val="10"/>
              <w:spacing w:before="81" w:line="261" w:lineRule="auto"/>
              <w:ind w:right="225"/>
              <w:jc w:val="both"/>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software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lacks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proper</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documentation,</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making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tracking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difficult.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organization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wants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improve 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management.</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repository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concepts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solve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issue.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documentation</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enhances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tracking</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 xml:space="preserve">and </w:t>
            </w:r>
            <w:r>
              <w:rPr>
                <w:rFonts w:hint="default" w:ascii="Times New Roman" w:hAnsi="Times New Roman" w:cs="Times New Roman"/>
                <w:i/>
                <w:color w:val="585858"/>
                <w:spacing w:val="-2"/>
                <w:sz w:val="19"/>
              </w:rPr>
              <w:t>analysis.</w:t>
            </w:r>
          </w:p>
        </w:tc>
      </w:tr>
    </w:tbl>
    <w:p w14:paraId="516EAE8E">
      <w:pPr>
        <w:pStyle w:val="9"/>
        <w:numPr>
          <w:ilvl w:val="0"/>
          <w:numId w:val="24"/>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504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384" name="Graphic 38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84" o:spid="_x0000_s1026" o:spt="100" style="position:absolute;left:0pt;margin-left:48.55pt;margin-top:25.6pt;height:0.75pt;width:498.35pt;mso-position-horizontal-relative:page;mso-wrap-distance-bottom:0pt;mso-wrap-distance-top:0pt;z-index:-25158144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ve75/y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164B9865">
      <w:pPr>
        <w:pStyle w:val="7"/>
        <w:spacing w:line="276" w:lineRule="auto"/>
        <w:ind w:left="150" w:right="149"/>
        <w:jc w:val="both"/>
        <w:rPr>
          <w:rFonts w:hint="default" w:ascii="Times New Roman" w:hAnsi="Times New Roman" w:cs="Times New Roman"/>
        </w:rPr>
      </w:pPr>
      <w:r>
        <w:rPr>
          <w:rFonts w:hint="default" w:ascii="Times New Roman" w:hAnsi="Times New Roman" w:cs="Times New Roman"/>
        </w:rPr>
        <w:t>A defect repository (defect-tracking database) is a central store in which every defect</w:t>
      </w:r>
      <w:r>
        <w:rPr>
          <w:rFonts w:hint="default" w:ascii="Times New Roman" w:hAnsi="Times New Roman" w:cs="Times New Roman"/>
          <w:spacing w:val="-3"/>
        </w:rPr>
        <w:t xml:space="preserve"> </w:t>
      </w:r>
      <w:r>
        <w:rPr>
          <w:rFonts w:hint="default" w:ascii="Times New Roman" w:hAnsi="Times New Roman" w:cs="Times New Roman"/>
        </w:rPr>
        <w:t>is documented with complete information and followed through a defined life cycle. The absence of proper documentation makes tracking, accountability and analysis impossible.</w:t>
      </w:r>
    </w:p>
    <w:p w14:paraId="358725AD">
      <w:pPr>
        <w:pStyle w:val="9"/>
        <w:numPr>
          <w:ilvl w:val="0"/>
          <w:numId w:val="24"/>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5040" behindDoc="1" locked="0" layoutInCell="1" allowOverlap="1">
                <wp:simplePos x="0" y="0"/>
                <wp:positionH relativeFrom="page">
                  <wp:posOffset>616585</wp:posOffset>
                </wp:positionH>
                <wp:positionV relativeFrom="paragraph">
                  <wp:posOffset>322580</wp:posOffset>
                </wp:positionV>
                <wp:extent cx="6329045" cy="9525"/>
                <wp:effectExtent l="0" t="0" r="0" b="0"/>
                <wp:wrapTopAndBottom/>
                <wp:docPr id="385" name="Graphic 38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85" o:spid="_x0000_s1026" o:spt="100" style="position:absolute;left:0pt;margin-left:48.55pt;margin-top:25.4pt;height:0.75pt;width:498.35pt;mso-position-horizontal-relative:page;mso-wrap-distance-bottom:0pt;mso-wrap-distance-top:0pt;z-index:-251581440;mso-width-relative:page;mso-height-relative:page;" fillcolor="#2D75B6" filled="t" stroked="f" coordsize="6329045,9525" o:gfxdata="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0yx002AAAAAkBAAAPAAAAAAAAAAEAIAAAACIAAABkcnMvZG93bnJldi54bWxQSwECFAAUAAAA&#10;CACHTuJAzJg83ScCAADg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59D567DB">
      <w:pPr>
        <w:pStyle w:val="9"/>
        <w:numPr>
          <w:ilvl w:val="1"/>
          <w:numId w:val="24"/>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Adopt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tracking</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tool:</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Jira,</w:t>
      </w:r>
      <w:r>
        <w:rPr>
          <w:rFonts w:hint="default" w:ascii="Times New Roman" w:hAnsi="Times New Roman" w:cs="Times New Roman"/>
          <w:spacing w:val="-4"/>
          <w:sz w:val="21"/>
        </w:rPr>
        <w:t xml:space="preserve"> </w:t>
      </w:r>
      <w:r>
        <w:rPr>
          <w:rFonts w:hint="default" w:ascii="Times New Roman" w:hAnsi="Times New Roman" w:cs="Times New Roman"/>
          <w:sz w:val="21"/>
        </w:rPr>
        <w:t>Bugzilla,</w:t>
      </w:r>
      <w:r>
        <w:rPr>
          <w:rFonts w:hint="default" w:ascii="Times New Roman" w:hAnsi="Times New Roman" w:cs="Times New Roman"/>
          <w:spacing w:val="-4"/>
          <w:sz w:val="21"/>
        </w:rPr>
        <w:t xml:space="preserve"> </w:t>
      </w:r>
      <w:r>
        <w:rPr>
          <w:rFonts w:hint="default" w:ascii="Times New Roman" w:hAnsi="Times New Roman" w:cs="Times New Roman"/>
          <w:sz w:val="21"/>
        </w:rPr>
        <w:t>Azure</w:t>
      </w:r>
      <w:r>
        <w:rPr>
          <w:rFonts w:hint="default" w:ascii="Times New Roman" w:hAnsi="Times New Roman" w:cs="Times New Roman"/>
          <w:spacing w:val="-4"/>
          <w:sz w:val="21"/>
        </w:rPr>
        <w:t xml:space="preserve"> </w:t>
      </w:r>
      <w:r>
        <w:rPr>
          <w:rFonts w:hint="default" w:ascii="Times New Roman" w:hAnsi="Times New Roman" w:cs="Times New Roman"/>
          <w:sz w:val="21"/>
        </w:rPr>
        <w:t>DevOps</w:t>
      </w:r>
      <w:r>
        <w:rPr>
          <w:rFonts w:hint="default" w:ascii="Times New Roman" w:hAnsi="Times New Roman" w:cs="Times New Roman"/>
          <w:spacing w:val="-7"/>
          <w:sz w:val="21"/>
        </w:rPr>
        <w:t xml:space="preserve"> </w:t>
      </w:r>
      <w:r>
        <w:rPr>
          <w:rFonts w:hint="default" w:ascii="Times New Roman" w:hAnsi="Times New Roman" w:cs="Times New Roman"/>
          <w:sz w:val="21"/>
        </w:rPr>
        <w:t>or</w:t>
      </w:r>
      <w:r>
        <w:rPr>
          <w:rFonts w:hint="default" w:ascii="Times New Roman" w:hAnsi="Times New Roman" w:cs="Times New Roman"/>
          <w:spacing w:val="-4"/>
          <w:sz w:val="21"/>
        </w:rPr>
        <w:t xml:space="preserve"> </w:t>
      </w:r>
      <w:r>
        <w:rPr>
          <w:rFonts w:hint="default" w:ascii="Times New Roman" w:hAnsi="Times New Roman" w:cs="Times New Roman"/>
          <w:sz w:val="21"/>
        </w:rPr>
        <w:t>similar,</w:t>
      </w:r>
      <w:r>
        <w:rPr>
          <w:rFonts w:hint="default" w:ascii="Times New Roman" w:hAnsi="Times New Roman" w:cs="Times New Roman"/>
          <w:spacing w:val="-6"/>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a</w:t>
      </w:r>
      <w:r>
        <w:rPr>
          <w:rFonts w:hint="default" w:ascii="Times New Roman" w:hAnsi="Times New Roman" w:cs="Times New Roman"/>
          <w:spacing w:val="-4"/>
          <w:sz w:val="21"/>
        </w:rPr>
        <w:t xml:space="preserve"> </w:t>
      </w:r>
      <w:r>
        <w:rPr>
          <w:rFonts w:hint="default" w:ascii="Times New Roman" w:hAnsi="Times New Roman" w:cs="Times New Roman"/>
          <w:sz w:val="21"/>
        </w:rPr>
        <w:t>standard</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template.</w:t>
      </w:r>
    </w:p>
    <w:p w14:paraId="2DD50BA1">
      <w:pPr>
        <w:pStyle w:val="9"/>
        <w:numPr>
          <w:ilvl w:val="1"/>
          <w:numId w:val="24"/>
        </w:numPr>
        <w:tabs>
          <w:tab w:val="left" w:pos="612"/>
        </w:tabs>
        <w:spacing w:before="95" w:after="0" w:line="268" w:lineRule="auto"/>
        <w:ind w:left="612" w:right="376" w:hanging="281"/>
        <w:jc w:val="left"/>
        <w:rPr>
          <w:rFonts w:hint="default" w:ascii="Times New Roman" w:hAnsi="Times New Roman" w:cs="Times New Roman"/>
          <w:sz w:val="21"/>
        </w:rPr>
      </w:pPr>
      <w:r>
        <w:rPr>
          <w:rFonts w:hint="default" w:ascii="Times New Roman" w:hAnsi="Times New Roman" w:cs="Times New Roman"/>
          <w:b/>
          <w:color w:val="1F3863"/>
          <w:sz w:val="21"/>
        </w:rPr>
        <w:t xml:space="preserve">Define mandatory fields: </w:t>
      </w:r>
      <w:r>
        <w:rPr>
          <w:rFonts w:hint="default" w:ascii="Times New Roman" w:hAnsi="Times New Roman" w:cs="Times New Roman"/>
          <w:sz w:val="21"/>
        </w:rPr>
        <w:t>ID, title, description, steps to reproduce, expected vs actual result, environment, severity,</w:t>
      </w:r>
      <w:r>
        <w:rPr>
          <w:rFonts w:hint="default" w:ascii="Times New Roman" w:hAnsi="Times New Roman" w:cs="Times New Roman"/>
          <w:spacing w:val="-4"/>
          <w:sz w:val="21"/>
        </w:rPr>
        <w:t xml:space="preserve"> </w:t>
      </w:r>
      <w:r>
        <w:rPr>
          <w:rFonts w:hint="default" w:ascii="Times New Roman" w:hAnsi="Times New Roman" w:cs="Times New Roman"/>
          <w:sz w:val="21"/>
        </w:rPr>
        <w:t>priority,</w:t>
      </w:r>
      <w:r>
        <w:rPr>
          <w:rFonts w:hint="default" w:ascii="Times New Roman" w:hAnsi="Times New Roman" w:cs="Times New Roman"/>
          <w:spacing w:val="-4"/>
          <w:sz w:val="21"/>
        </w:rPr>
        <w:t xml:space="preserve"> </w:t>
      </w:r>
      <w:r>
        <w:rPr>
          <w:rFonts w:hint="default" w:ascii="Times New Roman" w:hAnsi="Times New Roman" w:cs="Times New Roman"/>
          <w:sz w:val="21"/>
        </w:rPr>
        <w:t>module,</w:t>
      </w:r>
      <w:r>
        <w:rPr>
          <w:rFonts w:hint="default" w:ascii="Times New Roman" w:hAnsi="Times New Roman" w:cs="Times New Roman"/>
          <w:spacing w:val="-4"/>
          <w:sz w:val="21"/>
        </w:rPr>
        <w:t xml:space="preserve"> </w:t>
      </w:r>
      <w:r>
        <w:rPr>
          <w:rFonts w:hint="default" w:ascii="Times New Roman" w:hAnsi="Times New Roman" w:cs="Times New Roman"/>
          <w:sz w:val="21"/>
        </w:rPr>
        <w:t>phase</w:t>
      </w:r>
      <w:r>
        <w:rPr>
          <w:rFonts w:hint="default" w:ascii="Times New Roman" w:hAnsi="Times New Roman" w:cs="Times New Roman"/>
          <w:spacing w:val="-4"/>
          <w:sz w:val="21"/>
        </w:rPr>
        <w:t xml:space="preserve"> </w:t>
      </w:r>
      <w:r>
        <w:rPr>
          <w:rFonts w:hint="default" w:ascii="Times New Roman" w:hAnsi="Times New Roman" w:cs="Times New Roman"/>
          <w:sz w:val="21"/>
        </w:rPr>
        <w:t>injected/detected,</w:t>
      </w:r>
      <w:r>
        <w:rPr>
          <w:rFonts w:hint="default" w:ascii="Times New Roman" w:hAnsi="Times New Roman" w:cs="Times New Roman"/>
          <w:spacing w:val="-7"/>
          <w:sz w:val="21"/>
        </w:rPr>
        <w:t xml:space="preserve"> </w:t>
      </w:r>
      <w:r>
        <w:rPr>
          <w:rFonts w:hint="default" w:ascii="Times New Roman" w:hAnsi="Times New Roman" w:cs="Times New Roman"/>
          <w:sz w:val="21"/>
        </w:rPr>
        <w:t>reporter,</w:t>
      </w:r>
      <w:r>
        <w:rPr>
          <w:rFonts w:hint="default" w:ascii="Times New Roman" w:hAnsi="Times New Roman" w:cs="Times New Roman"/>
          <w:spacing w:val="-4"/>
          <w:sz w:val="21"/>
        </w:rPr>
        <w:t xml:space="preserve"> </w:t>
      </w:r>
      <w:r>
        <w:rPr>
          <w:rFonts w:hint="default" w:ascii="Times New Roman" w:hAnsi="Times New Roman" w:cs="Times New Roman"/>
          <w:sz w:val="21"/>
        </w:rPr>
        <w:t>assignee,</w:t>
      </w:r>
      <w:r>
        <w:rPr>
          <w:rFonts w:hint="default" w:ascii="Times New Roman" w:hAnsi="Times New Roman" w:cs="Times New Roman"/>
          <w:spacing w:val="-4"/>
          <w:sz w:val="21"/>
        </w:rPr>
        <w:t xml:space="preserve"> </w:t>
      </w:r>
      <w:r>
        <w:rPr>
          <w:rFonts w:hint="default" w:ascii="Times New Roman" w:hAnsi="Times New Roman" w:cs="Times New Roman"/>
          <w:sz w:val="21"/>
        </w:rPr>
        <w:t>status,</w:t>
      </w:r>
      <w:r>
        <w:rPr>
          <w:rFonts w:hint="default" w:ascii="Times New Roman" w:hAnsi="Times New Roman" w:cs="Times New Roman"/>
          <w:spacing w:val="-4"/>
          <w:sz w:val="21"/>
        </w:rPr>
        <w:t xml:space="preserve"> </w:t>
      </w:r>
      <w:r>
        <w:rPr>
          <w:rFonts w:hint="default" w:ascii="Times New Roman" w:hAnsi="Times New Roman" w:cs="Times New Roman"/>
          <w:sz w:val="21"/>
        </w:rPr>
        <w:t>attachments,</w:t>
      </w:r>
      <w:r>
        <w:rPr>
          <w:rFonts w:hint="default" w:ascii="Times New Roman" w:hAnsi="Times New Roman" w:cs="Times New Roman"/>
          <w:spacing w:val="-4"/>
          <w:sz w:val="21"/>
        </w:rPr>
        <w:t xml:space="preserve"> </w:t>
      </w:r>
      <w:r>
        <w:rPr>
          <w:rFonts w:hint="default" w:ascii="Times New Roman" w:hAnsi="Times New Roman" w:cs="Times New Roman"/>
          <w:sz w:val="21"/>
        </w:rPr>
        <w:t>resolution,</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root </w:t>
      </w:r>
      <w:r>
        <w:rPr>
          <w:rFonts w:hint="default" w:ascii="Times New Roman" w:hAnsi="Times New Roman" w:cs="Times New Roman"/>
          <w:spacing w:val="-2"/>
          <w:sz w:val="21"/>
        </w:rPr>
        <w:t>cause.</w:t>
      </w:r>
    </w:p>
    <w:p w14:paraId="3C3D9B85">
      <w:pPr>
        <w:pStyle w:val="9"/>
        <w:numPr>
          <w:ilvl w:val="1"/>
          <w:numId w:val="24"/>
        </w:numPr>
        <w:tabs>
          <w:tab w:val="left" w:pos="612"/>
        </w:tabs>
        <w:spacing w:before="62" w:after="0" w:line="268" w:lineRule="auto"/>
        <w:ind w:left="612" w:right="750" w:hanging="281"/>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life</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cycle:</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New</w:t>
      </w:r>
      <w:r>
        <w:rPr>
          <w:rFonts w:hint="default" w:ascii="Times New Roman" w:hAnsi="Times New Roman" w:cs="Times New Roman"/>
          <w:spacing w:val="-3"/>
          <w:sz w:val="21"/>
        </w:rPr>
        <w:t xml:space="preserve"> </w:t>
      </w:r>
      <w:r>
        <w:rPr>
          <w:rFonts w:hint="default" w:ascii="Times New Roman" w:hAnsi="Times New Roman" w:cs="Times New Roman"/>
          <w:sz w:val="21"/>
        </w:rPr>
        <w:t>→</w:t>
      </w:r>
      <w:r>
        <w:rPr>
          <w:rFonts w:hint="default" w:ascii="Times New Roman" w:hAnsi="Times New Roman" w:cs="Times New Roman"/>
          <w:spacing w:val="-3"/>
          <w:sz w:val="21"/>
        </w:rPr>
        <w:t xml:space="preserve"> </w:t>
      </w:r>
      <w:r>
        <w:rPr>
          <w:rFonts w:hint="default" w:ascii="Times New Roman" w:hAnsi="Times New Roman" w:cs="Times New Roman"/>
          <w:sz w:val="21"/>
        </w:rPr>
        <w:t>Assigned</w:t>
      </w:r>
      <w:r>
        <w:rPr>
          <w:rFonts w:hint="default" w:ascii="Times New Roman" w:hAnsi="Times New Roman" w:cs="Times New Roman"/>
          <w:spacing w:val="-1"/>
          <w:sz w:val="21"/>
        </w:rPr>
        <w:t xml:space="preserve"> </w:t>
      </w:r>
      <w:r>
        <w:rPr>
          <w:rFonts w:hint="default" w:ascii="Times New Roman" w:hAnsi="Times New Roman" w:cs="Times New Roman"/>
          <w:sz w:val="21"/>
        </w:rPr>
        <w:t>→</w:t>
      </w:r>
      <w:r>
        <w:rPr>
          <w:rFonts w:hint="default" w:ascii="Times New Roman" w:hAnsi="Times New Roman" w:cs="Times New Roman"/>
          <w:spacing w:val="-3"/>
          <w:sz w:val="21"/>
        </w:rPr>
        <w:t xml:space="preserve"> </w:t>
      </w:r>
      <w:r>
        <w:rPr>
          <w:rFonts w:hint="default" w:ascii="Times New Roman" w:hAnsi="Times New Roman" w:cs="Times New Roman"/>
          <w:sz w:val="21"/>
        </w:rPr>
        <w:t>Open</w:t>
      </w:r>
      <w:r>
        <w:rPr>
          <w:rFonts w:hint="default" w:ascii="Times New Roman" w:hAnsi="Times New Roman" w:cs="Times New Roman"/>
          <w:spacing w:val="-3"/>
          <w:sz w:val="21"/>
        </w:rPr>
        <w:t xml:space="preserve"> </w:t>
      </w:r>
      <w:r>
        <w:rPr>
          <w:rFonts w:hint="default" w:ascii="Times New Roman" w:hAnsi="Times New Roman" w:cs="Times New Roman"/>
          <w:sz w:val="21"/>
        </w:rPr>
        <w:t>→</w:t>
      </w:r>
      <w:r>
        <w:rPr>
          <w:rFonts w:hint="default" w:ascii="Times New Roman" w:hAnsi="Times New Roman" w:cs="Times New Roman"/>
          <w:spacing w:val="-1"/>
          <w:sz w:val="21"/>
        </w:rPr>
        <w:t xml:space="preserve"> </w:t>
      </w:r>
      <w:r>
        <w:rPr>
          <w:rFonts w:hint="default" w:ascii="Times New Roman" w:hAnsi="Times New Roman" w:cs="Times New Roman"/>
          <w:sz w:val="21"/>
        </w:rPr>
        <w:t>Fixed</w:t>
      </w:r>
      <w:r>
        <w:rPr>
          <w:rFonts w:hint="default" w:ascii="Times New Roman" w:hAnsi="Times New Roman" w:cs="Times New Roman"/>
          <w:spacing w:val="-3"/>
          <w:sz w:val="21"/>
        </w:rPr>
        <w:t xml:space="preserve"> </w:t>
      </w:r>
      <w:r>
        <w:rPr>
          <w:rFonts w:hint="default" w:ascii="Times New Roman" w:hAnsi="Times New Roman" w:cs="Times New Roman"/>
          <w:sz w:val="21"/>
        </w:rPr>
        <w:t>→</w:t>
      </w:r>
      <w:r>
        <w:rPr>
          <w:rFonts w:hint="default" w:ascii="Times New Roman" w:hAnsi="Times New Roman" w:cs="Times New Roman"/>
          <w:spacing w:val="-1"/>
          <w:sz w:val="21"/>
        </w:rPr>
        <w:t xml:space="preserve"> </w:t>
      </w:r>
      <w:r>
        <w:rPr>
          <w:rFonts w:hint="default" w:ascii="Times New Roman" w:hAnsi="Times New Roman" w:cs="Times New Roman"/>
          <w:sz w:val="21"/>
        </w:rPr>
        <w:t>Retest</w:t>
      </w:r>
      <w:r>
        <w:rPr>
          <w:rFonts w:hint="default" w:ascii="Times New Roman" w:hAnsi="Times New Roman" w:cs="Times New Roman"/>
          <w:spacing w:val="-5"/>
          <w:sz w:val="21"/>
        </w:rPr>
        <w:t xml:space="preserve"> </w:t>
      </w:r>
      <w:r>
        <w:rPr>
          <w:rFonts w:hint="default" w:ascii="Times New Roman" w:hAnsi="Times New Roman" w:cs="Times New Roman"/>
          <w:sz w:val="21"/>
        </w:rPr>
        <w:t>→</w:t>
      </w:r>
      <w:r>
        <w:rPr>
          <w:rFonts w:hint="default" w:ascii="Times New Roman" w:hAnsi="Times New Roman" w:cs="Times New Roman"/>
          <w:spacing w:val="-1"/>
          <w:sz w:val="21"/>
        </w:rPr>
        <w:t xml:space="preserve"> </w:t>
      </w:r>
      <w:r>
        <w:rPr>
          <w:rFonts w:hint="default" w:ascii="Times New Roman" w:hAnsi="Times New Roman" w:cs="Times New Roman"/>
          <w:sz w:val="21"/>
        </w:rPr>
        <w:t>Verified</w:t>
      </w:r>
      <w:r>
        <w:rPr>
          <w:rFonts w:hint="default" w:ascii="Times New Roman" w:hAnsi="Times New Roman" w:cs="Times New Roman"/>
          <w:spacing w:val="-3"/>
          <w:sz w:val="21"/>
        </w:rPr>
        <w:t xml:space="preserve"> </w:t>
      </w:r>
      <w:r>
        <w:rPr>
          <w:rFonts w:hint="default" w:ascii="Times New Roman" w:hAnsi="Times New Roman" w:cs="Times New Roman"/>
          <w:sz w:val="21"/>
        </w:rPr>
        <w:t>→</w:t>
      </w:r>
      <w:r>
        <w:rPr>
          <w:rFonts w:hint="default" w:ascii="Times New Roman" w:hAnsi="Times New Roman" w:cs="Times New Roman"/>
          <w:spacing w:val="-1"/>
          <w:sz w:val="21"/>
        </w:rPr>
        <w:t xml:space="preserve"> </w:t>
      </w:r>
      <w:r>
        <w:rPr>
          <w:rFonts w:hint="default" w:ascii="Times New Roman" w:hAnsi="Times New Roman" w:cs="Times New Roman"/>
          <w:sz w:val="21"/>
        </w:rPr>
        <w:t>Closed</w:t>
      </w:r>
      <w:r>
        <w:rPr>
          <w:rFonts w:hint="default" w:ascii="Times New Roman" w:hAnsi="Times New Roman" w:cs="Times New Roman"/>
          <w:spacing w:val="-1"/>
          <w:sz w:val="21"/>
        </w:rPr>
        <w:t xml:space="preserve"> </w:t>
      </w:r>
      <w:r>
        <w:rPr>
          <w:rFonts w:hint="default" w:ascii="Times New Roman" w:hAnsi="Times New Roman" w:cs="Times New Roman"/>
          <w:sz w:val="21"/>
        </w:rPr>
        <w:t>(with</w:t>
      </w:r>
      <w:r>
        <w:rPr>
          <w:rFonts w:hint="default" w:ascii="Times New Roman" w:hAnsi="Times New Roman" w:cs="Times New Roman"/>
          <w:spacing w:val="-1"/>
          <w:sz w:val="21"/>
        </w:rPr>
        <w:t xml:space="preserve"> </w:t>
      </w:r>
      <w:r>
        <w:rPr>
          <w:rFonts w:hint="default" w:ascii="Times New Roman" w:hAnsi="Times New Roman" w:cs="Times New Roman"/>
          <w:sz w:val="21"/>
        </w:rPr>
        <w:t>Reopened, Rejected, Deferred states).</w:t>
      </w:r>
    </w:p>
    <w:p w14:paraId="0C166139">
      <w:pPr>
        <w:pStyle w:val="9"/>
        <w:numPr>
          <w:ilvl w:val="1"/>
          <w:numId w:val="24"/>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Set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rules: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Each</w:t>
      </w:r>
      <w:r>
        <w:rPr>
          <w:rFonts w:hint="default" w:ascii="Times New Roman" w:hAnsi="Times New Roman" w:cs="Times New Roman"/>
          <w:spacing w:val="-6"/>
          <w:sz w:val="21"/>
        </w:rPr>
        <w:t xml:space="preserve"> </w:t>
      </w:r>
      <w:r>
        <w:rPr>
          <w:rFonts w:hint="default" w:ascii="Times New Roman" w:hAnsi="Times New Roman" w:cs="Times New Roman"/>
          <w:sz w:val="21"/>
        </w:rPr>
        <w:t>defect</w:t>
      </w:r>
      <w:r>
        <w:rPr>
          <w:rFonts w:hint="default" w:ascii="Times New Roman" w:hAnsi="Times New Roman" w:cs="Times New Roman"/>
          <w:spacing w:val="-5"/>
          <w:sz w:val="21"/>
        </w:rPr>
        <w:t xml:space="preserve"> </w:t>
      </w:r>
      <w:r>
        <w:rPr>
          <w:rFonts w:hint="default" w:ascii="Times New Roman" w:hAnsi="Times New Roman" w:cs="Times New Roman"/>
          <w:sz w:val="21"/>
        </w:rPr>
        <w:t>must</w:t>
      </w:r>
      <w:r>
        <w:rPr>
          <w:rFonts w:hint="default" w:ascii="Times New Roman" w:hAnsi="Times New Roman" w:cs="Times New Roman"/>
          <w:spacing w:val="-6"/>
          <w:sz w:val="21"/>
        </w:rPr>
        <w:t xml:space="preserve"> </w:t>
      </w:r>
      <w:r>
        <w:rPr>
          <w:rFonts w:hint="default" w:ascii="Times New Roman" w:hAnsi="Times New Roman" w:cs="Times New Roman"/>
          <w:sz w:val="21"/>
        </w:rPr>
        <w:t>be</w:t>
      </w:r>
      <w:r>
        <w:rPr>
          <w:rFonts w:hint="default" w:ascii="Times New Roman" w:hAnsi="Times New Roman" w:cs="Times New Roman"/>
          <w:spacing w:val="-4"/>
          <w:sz w:val="21"/>
        </w:rPr>
        <w:t xml:space="preserve"> </w:t>
      </w:r>
      <w:r>
        <w:rPr>
          <w:rFonts w:hint="default" w:ascii="Times New Roman" w:hAnsi="Times New Roman" w:cs="Times New Roman"/>
          <w:sz w:val="21"/>
        </w:rPr>
        <w:t>logged,</w:t>
      </w:r>
      <w:r>
        <w:rPr>
          <w:rFonts w:hint="default" w:ascii="Times New Roman" w:hAnsi="Times New Roman" w:cs="Times New Roman"/>
          <w:spacing w:val="-3"/>
          <w:sz w:val="21"/>
        </w:rPr>
        <w:t xml:space="preserve"> </w:t>
      </w:r>
      <w:r>
        <w:rPr>
          <w:rFonts w:hint="default" w:ascii="Times New Roman" w:hAnsi="Times New Roman" w:cs="Times New Roman"/>
          <w:sz w:val="21"/>
        </w:rPr>
        <w:t>reviewed</w:t>
      </w:r>
      <w:r>
        <w:rPr>
          <w:rFonts w:hint="default" w:ascii="Times New Roman" w:hAnsi="Times New Roman" w:cs="Times New Roman"/>
          <w:spacing w:val="-4"/>
          <w:sz w:val="21"/>
        </w:rPr>
        <w:t xml:space="preserve"> </w:t>
      </w:r>
      <w:r>
        <w:rPr>
          <w:rFonts w:hint="default" w:ascii="Times New Roman" w:hAnsi="Times New Roman" w:cs="Times New Roman"/>
          <w:sz w:val="21"/>
        </w:rPr>
        <w:t>in</w:t>
      </w:r>
      <w:r>
        <w:rPr>
          <w:rFonts w:hint="default" w:ascii="Times New Roman" w:hAnsi="Times New Roman" w:cs="Times New Roman"/>
          <w:spacing w:val="-4"/>
          <w:sz w:val="21"/>
        </w:rPr>
        <w:t xml:space="preserve"> </w:t>
      </w:r>
      <w:r>
        <w:rPr>
          <w:rFonts w:hint="default" w:ascii="Times New Roman" w:hAnsi="Times New Roman" w:cs="Times New Roman"/>
          <w:sz w:val="21"/>
        </w:rPr>
        <w:t>triage</w:t>
      </w:r>
      <w:r>
        <w:rPr>
          <w:rFonts w:hint="default" w:ascii="Times New Roman" w:hAnsi="Times New Roman" w:cs="Times New Roman"/>
          <w:spacing w:val="-4"/>
          <w:sz w:val="21"/>
        </w:rPr>
        <w:t xml:space="preserve"> </w:t>
      </w:r>
      <w:r>
        <w:rPr>
          <w:rFonts w:hint="default" w:ascii="Times New Roman" w:hAnsi="Times New Roman" w:cs="Times New Roman"/>
          <w:sz w:val="21"/>
        </w:rPr>
        <w:t>meetings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updated</w:t>
      </w:r>
      <w:r>
        <w:rPr>
          <w:rFonts w:hint="default" w:ascii="Times New Roman" w:hAnsi="Times New Roman" w:cs="Times New Roman"/>
          <w:spacing w:val="-3"/>
          <w:sz w:val="21"/>
        </w:rPr>
        <w:t xml:space="preserve"> </w:t>
      </w:r>
      <w:r>
        <w:rPr>
          <w:rFonts w:hint="default" w:ascii="Times New Roman" w:hAnsi="Times New Roman" w:cs="Times New Roman"/>
          <w:sz w:val="21"/>
        </w:rPr>
        <w:t>by</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owner.</w:t>
      </w:r>
    </w:p>
    <w:p w14:paraId="66A88810">
      <w:pPr>
        <w:pStyle w:val="7"/>
        <w:spacing w:before="28"/>
        <w:rPr>
          <w:rFonts w:hint="default" w:ascii="Times New Roman" w:hAnsi="Times New Roman" w:cs="Times New Roman"/>
          <w:sz w:val="17"/>
        </w:rPr>
      </w:pPr>
    </w:p>
    <w:p w14:paraId="5B63EF83">
      <w:pPr>
        <w:pStyle w:val="9"/>
        <w:numPr>
          <w:ilvl w:val="0"/>
          <w:numId w:val="24"/>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606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86" name="Graphic 38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86" o:spid="_x0000_s1026" o:spt="100" style="position:absolute;left:0pt;margin-left:48.55pt;margin-top:15.4pt;height:0.75pt;width:498.35pt;mso-position-horizontal-relative:page;mso-wrap-distance-bottom:0pt;mso-wrap-distance-top:0pt;z-index:-25158041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F8We+2AAAAAkBAAAPAAAAAAAAAAEAIAAAACIAAABkcnMvZG93bnJldi54bWxQSwECFAAU&#10;AAAACACHTuJAXwJzuioCAADgBAAADgAAAAAAAAABACAAAAAn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057CF0A4">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Typical</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2"/>
          <w:sz w:val="19"/>
        </w:rPr>
        <w:t>record</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001"/>
        <w:gridCol w:w="6908"/>
      </w:tblGrid>
      <w:tr w14:paraId="1EC0F20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3001" w:type="dxa"/>
            <w:tcBorders>
              <w:top w:val="nil"/>
              <w:bottom w:val="nil"/>
            </w:tcBorders>
            <w:shd w:val="clear" w:color="auto" w:fill="1F3863"/>
          </w:tcPr>
          <w:p w14:paraId="5E9C9690">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Field</w:t>
            </w:r>
          </w:p>
        </w:tc>
        <w:tc>
          <w:tcPr>
            <w:tcW w:w="6908" w:type="dxa"/>
            <w:tcBorders>
              <w:top w:val="nil"/>
              <w:bottom w:val="nil"/>
            </w:tcBorders>
            <w:shd w:val="clear" w:color="auto" w:fill="1F3863"/>
          </w:tcPr>
          <w:p w14:paraId="28646ED6">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Sample</w:t>
            </w:r>
            <w:r>
              <w:rPr>
                <w:rFonts w:hint="default" w:ascii="Times New Roman" w:hAnsi="Times New Roman" w:cs="Times New Roman"/>
                <w:b/>
                <w:color w:val="FFFFFF"/>
                <w:spacing w:val="-10"/>
                <w:sz w:val="20"/>
              </w:rPr>
              <w:t xml:space="preserve"> </w:t>
            </w:r>
            <w:r>
              <w:rPr>
                <w:rFonts w:hint="default" w:ascii="Times New Roman" w:hAnsi="Times New Roman" w:cs="Times New Roman"/>
                <w:b/>
                <w:color w:val="FFFFFF"/>
                <w:spacing w:val="-2"/>
                <w:sz w:val="20"/>
              </w:rPr>
              <w:t>entry</w:t>
            </w:r>
          </w:p>
        </w:tc>
      </w:tr>
      <w:tr w14:paraId="4BD22BC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397" w:hRule="atLeast"/>
        </w:trPr>
        <w:tc>
          <w:tcPr>
            <w:tcW w:w="3001" w:type="dxa"/>
            <w:tcBorders>
              <w:top w:val="nil"/>
              <w:left w:val="single" w:color="BEBEBE" w:sz="4" w:space="0"/>
              <w:bottom w:val="single" w:color="BEBEBE" w:sz="4" w:space="0"/>
              <w:right w:val="single" w:color="BEBEBE" w:sz="4" w:space="0"/>
            </w:tcBorders>
          </w:tcPr>
          <w:p w14:paraId="7EA2C482">
            <w:pPr>
              <w:pStyle w:val="10"/>
              <w:spacing w:before="75"/>
              <w:rPr>
                <w:rFonts w:hint="default" w:ascii="Times New Roman" w:hAnsi="Times New Roman" w:cs="Times New Roman"/>
                <w:b/>
                <w:sz w:val="20"/>
              </w:rPr>
            </w:pPr>
            <w:r>
              <w:rPr>
                <w:rFonts w:hint="default" w:ascii="Times New Roman" w:hAnsi="Times New Roman" w:cs="Times New Roman"/>
                <w:b/>
                <w:sz w:val="20"/>
              </w:rPr>
              <w:t>Defect</w:t>
            </w:r>
            <w:r>
              <w:rPr>
                <w:rFonts w:hint="default" w:ascii="Times New Roman" w:hAnsi="Times New Roman" w:cs="Times New Roman"/>
                <w:b/>
                <w:spacing w:val="-5"/>
                <w:sz w:val="20"/>
              </w:rPr>
              <w:t xml:space="preserve"> </w:t>
            </w:r>
            <w:r>
              <w:rPr>
                <w:rFonts w:hint="default" w:ascii="Times New Roman" w:hAnsi="Times New Roman" w:cs="Times New Roman"/>
                <w:b/>
                <w:sz w:val="20"/>
              </w:rPr>
              <w:t>ID</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Title</w:t>
            </w:r>
          </w:p>
        </w:tc>
        <w:tc>
          <w:tcPr>
            <w:tcW w:w="6908" w:type="dxa"/>
            <w:tcBorders>
              <w:left w:val="single" w:color="BEBEBE" w:sz="4" w:space="0"/>
              <w:bottom w:val="single" w:color="BEBEBE" w:sz="4" w:space="0"/>
              <w:right w:val="single" w:color="BEBEBE" w:sz="4" w:space="0"/>
            </w:tcBorders>
          </w:tcPr>
          <w:p w14:paraId="2083E03C">
            <w:pPr>
              <w:pStyle w:val="10"/>
              <w:spacing w:before="75"/>
              <w:rPr>
                <w:rFonts w:hint="default" w:ascii="Times New Roman" w:hAnsi="Times New Roman" w:cs="Times New Roman"/>
                <w:sz w:val="20"/>
              </w:rPr>
            </w:pPr>
            <w:r>
              <w:rPr>
                <w:rFonts w:hint="default" w:ascii="Times New Roman" w:hAnsi="Times New Roman" w:cs="Times New Roman"/>
                <w:sz w:val="20"/>
              </w:rPr>
              <w:t>DEF-214</w:t>
            </w:r>
            <w:r>
              <w:rPr>
                <w:rFonts w:hint="default" w:ascii="Times New Roman" w:hAnsi="Times New Roman" w:cs="Times New Roman"/>
                <w:spacing w:val="-4"/>
                <w:sz w:val="20"/>
              </w:rPr>
              <w:t xml:space="preserve"> </w:t>
            </w:r>
            <w:r>
              <w:rPr>
                <w:rFonts w:hint="default" w:ascii="Times New Roman" w:hAnsi="Times New Roman" w:cs="Times New Roman"/>
                <w:sz w:val="20"/>
              </w:rPr>
              <w:t>/</w:t>
            </w:r>
            <w:r>
              <w:rPr>
                <w:rFonts w:hint="default" w:ascii="Times New Roman" w:hAnsi="Times New Roman" w:cs="Times New Roman"/>
                <w:spacing w:val="-6"/>
                <w:sz w:val="20"/>
              </w:rPr>
              <w:t xml:space="preserve"> </w:t>
            </w:r>
            <w:r>
              <w:rPr>
                <w:rFonts w:hint="default" w:ascii="Times New Roman" w:hAnsi="Times New Roman" w:cs="Times New Roman"/>
                <w:sz w:val="20"/>
              </w:rPr>
              <w:t>Order</w:t>
            </w:r>
            <w:r>
              <w:rPr>
                <w:rFonts w:hint="default" w:ascii="Times New Roman" w:hAnsi="Times New Roman" w:cs="Times New Roman"/>
                <w:spacing w:val="-6"/>
                <w:sz w:val="20"/>
              </w:rPr>
              <w:t xml:space="preserve"> </w:t>
            </w:r>
            <w:r>
              <w:rPr>
                <w:rFonts w:hint="default" w:ascii="Times New Roman" w:hAnsi="Times New Roman" w:cs="Times New Roman"/>
                <w:sz w:val="20"/>
              </w:rPr>
              <w:t>total</w:t>
            </w:r>
            <w:r>
              <w:rPr>
                <w:rFonts w:hint="default" w:ascii="Times New Roman" w:hAnsi="Times New Roman" w:cs="Times New Roman"/>
                <w:spacing w:val="-6"/>
                <w:sz w:val="20"/>
              </w:rPr>
              <w:t xml:space="preserve"> </w:t>
            </w:r>
            <w:r>
              <w:rPr>
                <w:rFonts w:hint="default" w:ascii="Times New Roman" w:hAnsi="Times New Roman" w:cs="Times New Roman"/>
                <w:sz w:val="20"/>
              </w:rPr>
              <w:t>wrong</w:t>
            </w:r>
            <w:r>
              <w:rPr>
                <w:rFonts w:hint="default" w:ascii="Times New Roman" w:hAnsi="Times New Roman" w:cs="Times New Roman"/>
                <w:spacing w:val="-6"/>
                <w:sz w:val="20"/>
              </w:rPr>
              <w:t xml:space="preserve"> </w:t>
            </w:r>
            <w:r>
              <w:rPr>
                <w:rFonts w:hint="default" w:ascii="Times New Roman" w:hAnsi="Times New Roman" w:cs="Times New Roman"/>
                <w:sz w:val="20"/>
              </w:rPr>
              <w:t>after</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coupon</w:t>
            </w:r>
          </w:p>
        </w:tc>
      </w:tr>
      <w:tr w14:paraId="5D66EDB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6E9C898F">
            <w:pPr>
              <w:pStyle w:val="10"/>
              <w:spacing w:before="81"/>
              <w:rPr>
                <w:rFonts w:hint="default" w:ascii="Times New Roman" w:hAnsi="Times New Roman" w:cs="Times New Roman"/>
                <w:b/>
                <w:sz w:val="20"/>
              </w:rPr>
            </w:pPr>
            <w:r>
              <w:rPr>
                <w:rFonts w:hint="default" w:ascii="Times New Roman" w:hAnsi="Times New Roman" w:cs="Times New Roman"/>
                <w:b/>
                <w:sz w:val="20"/>
              </w:rPr>
              <w:t>Module</w:t>
            </w:r>
            <w:r>
              <w:rPr>
                <w:rFonts w:hint="default" w:ascii="Times New Roman" w:hAnsi="Times New Roman" w:cs="Times New Roman"/>
                <w:b/>
                <w:spacing w:val="-4"/>
                <w:sz w:val="20"/>
              </w:rPr>
              <w:t xml:space="preserve"> </w:t>
            </w:r>
            <w:r>
              <w:rPr>
                <w:rFonts w:hint="default" w:ascii="Times New Roman" w:hAnsi="Times New Roman" w:cs="Times New Roman"/>
                <w:b/>
                <w:sz w:val="20"/>
              </w:rPr>
              <w:t>/</w:t>
            </w:r>
            <w:r>
              <w:rPr>
                <w:rFonts w:hint="default" w:ascii="Times New Roman" w:hAnsi="Times New Roman" w:cs="Times New Roman"/>
                <w:b/>
                <w:spacing w:val="-3"/>
                <w:sz w:val="20"/>
              </w:rPr>
              <w:t xml:space="preserve"> </w:t>
            </w:r>
            <w:r>
              <w:rPr>
                <w:rFonts w:hint="default" w:ascii="Times New Roman" w:hAnsi="Times New Roman" w:cs="Times New Roman"/>
                <w:b/>
                <w:spacing w:val="-2"/>
                <w:sz w:val="20"/>
              </w:rPr>
              <w:t>Environment</w:t>
            </w:r>
          </w:p>
        </w:tc>
        <w:tc>
          <w:tcPr>
            <w:tcW w:w="6908" w:type="dxa"/>
            <w:tcBorders>
              <w:top w:val="single" w:color="BEBEBE" w:sz="4" w:space="0"/>
              <w:left w:val="single" w:color="BEBEBE" w:sz="4" w:space="0"/>
              <w:bottom w:val="single" w:color="BEBEBE" w:sz="4" w:space="0"/>
              <w:right w:val="single" w:color="BEBEBE" w:sz="4" w:space="0"/>
            </w:tcBorders>
            <w:shd w:val="clear" w:color="auto" w:fill="F1F6FB"/>
          </w:tcPr>
          <w:p w14:paraId="2CBECC1F">
            <w:pPr>
              <w:pStyle w:val="10"/>
              <w:spacing w:before="81"/>
              <w:rPr>
                <w:rFonts w:hint="default" w:ascii="Times New Roman" w:hAnsi="Times New Roman" w:cs="Times New Roman"/>
                <w:sz w:val="20"/>
              </w:rPr>
            </w:pPr>
            <w:r>
              <w:rPr>
                <w:rFonts w:hint="default" w:ascii="Times New Roman" w:hAnsi="Times New Roman" w:cs="Times New Roman"/>
                <w:sz w:val="20"/>
              </w:rPr>
              <w:t>Checkout</w:t>
            </w:r>
            <w:r>
              <w:rPr>
                <w:rFonts w:hint="default" w:ascii="Times New Roman" w:hAnsi="Times New Roman" w:cs="Times New Roman"/>
                <w:spacing w:val="-6"/>
                <w:sz w:val="20"/>
              </w:rPr>
              <w:t xml:space="preserve"> </w:t>
            </w:r>
            <w:r>
              <w:rPr>
                <w:rFonts w:hint="default" w:ascii="Times New Roman" w:hAnsi="Times New Roman" w:cs="Times New Roman"/>
                <w:sz w:val="20"/>
              </w:rPr>
              <w:t>/</w:t>
            </w:r>
            <w:r>
              <w:rPr>
                <w:rFonts w:hint="default" w:ascii="Times New Roman" w:hAnsi="Times New Roman" w:cs="Times New Roman"/>
                <w:spacing w:val="-6"/>
                <w:sz w:val="20"/>
              </w:rPr>
              <w:t xml:space="preserve"> </w:t>
            </w:r>
            <w:r>
              <w:rPr>
                <w:rFonts w:hint="default" w:ascii="Times New Roman" w:hAnsi="Times New Roman" w:cs="Times New Roman"/>
                <w:sz w:val="20"/>
              </w:rPr>
              <w:t>QA,</w:t>
            </w:r>
            <w:r>
              <w:rPr>
                <w:rFonts w:hint="default" w:ascii="Times New Roman" w:hAnsi="Times New Roman" w:cs="Times New Roman"/>
                <w:spacing w:val="-6"/>
                <w:sz w:val="20"/>
              </w:rPr>
              <w:t xml:space="preserve"> </w:t>
            </w:r>
            <w:r>
              <w:rPr>
                <w:rFonts w:hint="default" w:ascii="Times New Roman" w:hAnsi="Times New Roman" w:cs="Times New Roman"/>
                <w:sz w:val="20"/>
              </w:rPr>
              <w:t>Chrome</w:t>
            </w:r>
            <w:r>
              <w:rPr>
                <w:rFonts w:hint="default" w:ascii="Times New Roman" w:hAnsi="Times New Roman" w:cs="Times New Roman"/>
                <w:spacing w:val="-6"/>
                <w:sz w:val="20"/>
              </w:rPr>
              <w:t xml:space="preserve"> </w:t>
            </w:r>
            <w:r>
              <w:rPr>
                <w:rFonts w:hint="default" w:ascii="Times New Roman" w:hAnsi="Times New Roman" w:cs="Times New Roman"/>
                <w:spacing w:val="-5"/>
                <w:sz w:val="20"/>
              </w:rPr>
              <w:t>126</w:t>
            </w:r>
          </w:p>
        </w:tc>
      </w:tr>
      <w:tr w14:paraId="21EE0DE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tcPr>
          <w:p w14:paraId="1FF22DA1">
            <w:pPr>
              <w:pStyle w:val="10"/>
              <w:rPr>
                <w:rFonts w:hint="default" w:ascii="Times New Roman" w:hAnsi="Times New Roman" w:cs="Times New Roman"/>
                <w:b/>
                <w:sz w:val="20"/>
              </w:rPr>
            </w:pPr>
            <w:r>
              <w:rPr>
                <w:rFonts w:hint="default" w:ascii="Times New Roman" w:hAnsi="Times New Roman" w:cs="Times New Roman"/>
                <w:b/>
                <w:sz w:val="20"/>
              </w:rPr>
              <w:t>Steps</w:t>
            </w:r>
            <w:r>
              <w:rPr>
                <w:rFonts w:hint="default" w:ascii="Times New Roman" w:hAnsi="Times New Roman" w:cs="Times New Roman"/>
                <w:b/>
                <w:spacing w:val="-6"/>
                <w:sz w:val="20"/>
              </w:rPr>
              <w:t xml:space="preserve"> </w:t>
            </w:r>
            <w:r>
              <w:rPr>
                <w:rFonts w:hint="default" w:ascii="Times New Roman" w:hAnsi="Times New Roman" w:cs="Times New Roman"/>
                <w:b/>
                <w:sz w:val="20"/>
              </w:rPr>
              <w:t>to</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reproduce</w:t>
            </w:r>
          </w:p>
        </w:tc>
        <w:tc>
          <w:tcPr>
            <w:tcW w:w="6908" w:type="dxa"/>
            <w:tcBorders>
              <w:top w:val="single" w:color="BEBEBE" w:sz="4" w:space="0"/>
              <w:left w:val="single" w:color="BEBEBE" w:sz="4" w:space="0"/>
              <w:bottom w:val="single" w:color="BEBEBE" w:sz="4" w:space="0"/>
              <w:right w:val="single" w:color="BEBEBE" w:sz="4" w:space="0"/>
            </w:tcBorders>
          </w:tcPr>
          <w:p w14:paraId="5FF12DF7">
            <w:pPr>
              <w:pStyle w:val="10"/>
              <w:rPr>
                <w:rFonts w:hint="default" w:ascii="Times New Roman" w:hAnsi="Times New Roman" w:cs="Times New Roman"/>
                <w:sz w:val="20"/>
              </w:rPr>
            </w:pPr>
            <w:r>
              <w:rPr>
                <w:rFonts w:hint="default" w:ascii="Times New Roman" w:hAnsi="Times New Roman" w:cs="Times New Roman"/>
                <w:sz w:val="20"/>
              </w:rPr>
              <w:t>Add</w:t>
            </w:r>
            <w:r>
              <w:rPr>
                <w:rFonts w:hint="default" w:ascii="Times New Roman" w:hAnsi="Times New Roman" w:cs="Times New Roman"/>
                <w:spacing w:val="-6"/>
                <w:sz w:val="20"/>
              </w:rPr>
              <w:t xml:space="preserve"> </w:t>
            </w:r>
            <w:r>
              <w:rPr>
                <w:rFonts w:hint="default" w:ascii="Times New Roman" w:hAnsi="Times New Roman" w:cs="Times New Roman"/>
                <w:sz w:val="20"/>
              </w:rPr>
              <w:t>item</w:t>
            </w:r>
            <w:r>
              <w:rPr>
                <w:rFonts w:hint="default" w:ascii="Times New Roman" w:hAnsi="Times New Roman" w:cs="Times New Roman"/>
                <w:spacing w:val="-6"/>
                <w:sz w:val="20"/>
              </w:rPr>
              <w:t xml:space="preserve"> </w:t>
            </w:r>
            <w:r>
              <w:rPr>
                <w:rFonts w:hint="default" w:ascii="Times New Roman" w:hAnsi="Times New Roman" w:cs="Times New Roman"/>
                <w:sz w:val="20"/>
              </w:rPr>
              <w:t>₹1,200;</w:t>
            </w:r>
            <w:r>
              <w:rPr>
                <w:rFonts w:hint="default" w:ascii="Times New Roman" w:hAnsi="Times New Roman" w:cs="Times New Roman"/>
                <w:spacing w:val="-6"/>
                <w:sz w:val="20"/>
              </w:rPr>
              <w:t xml:space="preserve"> </w:t>
            </w:r>
            <w:r>
              <w:rPr>
                <w:rFonts w:hint="default" w:ascii="Times New Roman" w:hAnsi="Times New Roman" w:cs="Times New Roman"/>
                <w:sz w:val="20"/>
              </w:rPr>
              <w:t>apply</w:t>
            </w:r>
            <w:r>
              <w:rPr>
                <w:rFonts w:hint="default" w:ascii="Times New Roman" w:hAnsi="Times New Roman" w:cs="Times New Roman"/>
                <w:spacing w:val="-5"/>
                <w:sz w:val="20"/>
              </w:rPr>
              <w:t xml:space="preserve"> </w:t>
            </w:r>
            <w:r>
              <w:rPr>
                <w:rFonts w:hint="default" w:ascii="Times New Roman" w:hAnsi="Times New Roman" w:cs="Times New Roman"/>
                <w:sz w:val="20"/>
              </w:rPr>
              <w:t>coupon</w:t>
            </w:r>
            <w:r>
              <w:rPr>
                <w:rFonts w:hint="default" w:ascii="Times New Roman" w:hAnsi="Times New Roman" w:cs="Times New Roman"/>
                <w:spacing w:val="-5"/>
                <w:sz w:val="20"/>
              </w:rPr>
              <w:t xml:space="preserve"> </w:t>
            </w:r>
            <w:r>
              <w:rPr>
                <w:rFonts w:hint="default" w:ascii="Times New Roman" w:hAnsi="Times New Roman" w:cs="Times New Roman"/>
                <w:sz w:val="20"/>
              </w:rPr>
              <w:t>SAVE10;</w:t>
            </w:r>
            <w:r>
              <w:rPr>
                <w:rFonts w:hint="default" w:ascii="Times New Roman" w:hAnsi="Times New Roman" w:cs="Times New Roman"/>
                <w:spacing w:val="-8"/>
                <w:sz w:val="20"/>
              </w:rPr>
              <w:t xml:space="preserve"> </w:t>
            </w:r>
            <w:r>
              <w:rPr>
                <w:rFonts w:hint="default" w:ascii="Times New Roman" w:hAnsi="Times New Roman" w:cs="Times New Roman"/>
                <w:sz w:val="20"/>
              </w:rPr>
              <w:t>view</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total</w:t>
            </w:r>
          </w:p>
        </w:tc>
      </w:tr>
      <w:tr w14:paraId="238BFF8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6441A3D1">
            <w:pPr>
              <w:pStyle w:val="10"/>
              <w:spacing w:before="83"/>
              <w:rPr>
                <w:rFonts w:hint="default" w:ascii="Times New Roman" w:hAnsi="Times New Roman" w:cs="Times New Roman"/>
                <w:b/>
                <w:sz w:val="20"/>
              </w:rPr>
            </w:pPr>
            <w:r>
              <w:rPr>
                <w:rFonts w:hint="default" w:ascii="Times New Roman" w:hAnsi="Times New Roman" w:cs="Times New Roman"/>
                <w:b/>
                <w:sz w:val="20"/>
              </w:rPr>
              <w:t>Expected</w:t>
            </w:r>
            <w:r>
              <w:rPr>
                <w:rFonts w:hint="default" w:ascii="Times New Roman" w:hAnsi="Times New Roman" w:cs="Times New Roman"/>
                <w:b/>
                <w:spacing w:val="-7"/>
                <w:sz w:val="20"/>
              </w:rPr>
              <w:t xml:space="preserve"> </w:t>
            </w:r>
            <w:r>
              <w:rPr>
                <w:rFonts w:hint="default" w:ascii="Times New Roman" w:hAnsi="Times New Roman" w:cs="Times New Roman"/>
                <w:b/>
                <w:sz w:val="20"/>
              </w:rPr>
              <w:t>vs</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Actual</w:t>
            </w:r>
          </w:p>
        </w:tc>
        <w:tc>
          <w:tcPr>
            <w:tcW w:w="6908" w:type="dxa"/>
            <w:tcBorders>
              <w:top w:val="single" w:color="BEBEBE" w:sz="4" w:space="0"/>
              <w:left w:val="single" w:color="BEBEBE" w:sz="4" w:space="0"/>
              <w:bottom w:val="single" w:color="BEBEBE" w:sz="4" w:space="0"/>
              <w:right w:val="single" w:color="BEBEBE" w:sz="4" w:space="0"/>
            </w:tcBorders>
            <w:shd w:val="clear" w:color="auto" w:fill="F1F6FB"/>
          </w:tcPr>
          <w:p w14:paraId="3C950F52">
            <w:pPr>
              <w:pStyle w:val="10"/>
              <w:spacing w:before="83"/>
              <w:rPr>
                <w:rFonts w:hint="default" w:ascii="Times New Roman" w:hAnsi="Times New Roman" w:cs="Times New Roman"/>
                <w:sz w:val="20"/>
              </w:rPr>
            </w:pPr>
            <w:r>
              <w:rPr>
                <w:rFonts w:hint="default" w:ascii="Times New Roman" w:hAnsi="Times New Roman" w:cs="Times New Roman"/>
                <w:sz w:val="20"/>
              </w:rPr>
              <w:t>₹1,080</w:t>
            </w:r>
            <w:r>
              <w:rPr>
                <w:rFonts w:hint="default" w:ascii="Times New Roman" w:hAnsi="Times New Roman" w:cs="Times New Roman"/>
                <w:spacing w:val="-5"/>
                <w:sz w:val="20"/>
              </w:rPr>
              <w:t xml:space="preserve"> </w:t>
            </w:r>
            <w:r>
              <w:rPr>
                <w:rFonts w:hint="default" w:ascii="Times New Roman" w:hAnsi="Times New Roman" w:cs="Times New Roman"/>
                <w:sz w:val="20"/>
              </w:rPr>
              <w:t>vs</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₹1,200</w:t>
            </w:r>
          </w:p>
        </w:tc>
      </w:tr>
      <w:tr w14:paraId="578E4B1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tcPr>
          <w:p w14:paraId="42890E15">
            <w:pPr>
              <w:pStyle w:val="10"/>
              <w:rPr>
                <w:rFonts w:hint="default" w:ascii="Times New Roman" w:hAnsi="Times New Roman" w:cs="Times New Roman"/>
                <w:b/>
                <w:sz w:val="20"/>
              </w:rPr>
            </w:pPr>
            <w:r>
              <w:rPr>
                <w:rFonts w:hint="default" w:ascii="Times New Roman" w:hAnsi="Times New Roman" w:cs="Times New Roman"/>
                <w:b/>
                <w:sz w:val="20"/>
              </w:rPr>
              <w:t>Severity</w:t>
            </w:r>
            <w:r>
              <w:rPr>
                <w:rFonts w:hint="default" w:ascii="Times New Roman" w:hAnsi="Times New Roman" w:cs="Times New Roman"/>
                <w:b/>
                <w:spacing w:val="-7"/>
                <w:sz w:val="20"/>
              </w:rPr>
              <w:t xml:space="preserve"> </w:t>
            </w:r>
            <w:r>
              <w:rPr>
                <w:rFonts w:hint="default" w:ascii="Times New Roman" w:hAnsi="Times New Roman" w:cs="Times New Roman"/>
                <w:b/>
                <w:sz w:val="20"/>
              </w:rPr>
              <w:t>/</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Priority</w:t>
            </w:r>
          </w:p>
        </w:tc>
        <w:tc>
          <w:tcPr>
            <w:tcW w:w="6908" w:type="dxa"/>
            <w:tcBorders>
              <w:top w:val="single" w:color="BEBEBE" w:sz="4" w:space="0"/>
              <w:left w:val="single" w:color="BEBEBE" w:sz="4" w:space="0"/>
              <w:bottom w:val="single" w:color="BEBEBE" w:sz="4" w:space="0"/>
              <w:right w:val="single" w:color="BEBEBE" w:sz="4" w:space="0"/>
            </w:tcBorders>
          </w:tcPr>
          <w:p w14:paraId="206BEFFD">
            <w:pPr>
              <w:pStyle w:val="10"/>
              <w:rPr>
                <w:rFonts w:hint="default" w:ascii="Times New Roman" w:hAnsi="Times New Roman" w:cs="Times New Roman"/>
                <w:sz w:val="20"/>
              </w:rPr>
            </w:pPr>
            <w:r>
              <w:rPr>
                <w:rFonts w:hint="default" w:ascii="Times New Roman" w:hAnsi="Times New Roman" w:cs="Times New Roman"/>
                <w:sz w:val="20"/>
              </w:rPr>
              <w:t>Major</w:t>
            </w:r>
            <w:r>
              <w:rPr>
                <w:rFonts w:hint="default" w:ascii="Times New Roman" w:hAnsi="Times New Roman" w:cs="Times New Roman"/>
                <w:spacing w:val="-4"/>
                <w:sz w:val="20"/>
              </w:rPr>
              <w:t xml:space="preserve"> </w:t>
            </w:r>
            <w:r>
              <w:rPr>
                <w:rFonts w:hint="default" w:ascii="Times New Roman" w:hAnsi="Times New Roman" w:cs="Times New Roman"/>
                <w:sz w:val="20"/>
              </w:rPr>
              <w:t>/</w:t>
            </w:r>
            <w:r>
              <w:rPr>
                <w:rFonts w:hint="default" w:ascii="Times New Roman" w:hAnsi="Times New Roman" w:cs="Times New Roman"/>
                <w:spacing w:val="-4"/>
                <w:sz w:val="20"/>
              </w:rPr>
              <w:t xml:space="preserve"> High</w:t>
            </w:r>
          </w:p>
        </w:tc>
      </w:tr>
      <w:tr w14:paraId="19D3215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385CD5CF">
            <w:pPr>
              <w:pStyle w:val="10"/>
              <w:spacing w:before="83"/>
              <w:rPr>
                <w:rFonts w:hint="default" w:ascii="Times New Roman" w:hAnsi="Times New Roman" w:cs="Times New Roman"/>
                <w:b/>
                <w:sz w:val="20"/>
              </w:rPr>
            </w:pPr>
            <w:r>
              <w:rPr>
                <w:rFonts w:hint="default" w:ascii="Times New Roman" w:hAnsi="Times New Roman" w:cs="Times New Roman"/>
                <w:b/>
                <w:sz w:val="20"/>
              </w:rPr>
              <w:t>Phase</w:t>
            </w:r>
            <w:r>
              <w:rPr>
                <w:rFonts w:hint="default" w:ascii="Times New Roman" w:hAnsi="Times New Roman" w:cs="Times New Roman"/>
                <w:b/>
                <w:spacing w:val="-7"/>
                <w:sz w:val="20"/>
              </w:rPr>
              <w:t xml:space="preserve"> </w:t>
            </w:r>
            <w:r>
              <w:rPr>
                <w:rFonts w:hint="default" w:ascii="Times New Roman" w:hAnsi="Times New Roman" w:cs="Times New Roman"/>
                <w:b/>
                <w:sz w:val="20"/>
              </w:rPr>
              <w:t>injected</w:t>
            </w:r>
            <w:r>
              <w:rPr>
                <w:rFonts w:hint="default" w:ascii="Times New Roman" w:hAnsi="Times New Roman" w:cs="Times New Roman"/>
                <w:b/>
                <w:spacing w:val="-6"/>
                <w:sz w:val="20"/>
              </w:rPr>
              <w:t xml:space="preserve"> </w:t>
            </w:r>
            <w:r>
              <w:rPr>
                <w:rFonts w:hint="default" w:ascii="Times New Roman" w:hAnsi="Times New Roman" w:cs="Times New Roman"/>
                <w:b/>
                <w:sz w:val="20"/>
              </w:rPr>
              <w:t>/</w:t>
            </w:r>
            <w:r>
              <w:rPr>
                <w:rFonts w:hint="default" w:ascii="Times New Roman" w:hAnsi="Times New Roman" w:cs="Times New Roman"/>
                <w:b/>
                <w:spacing w:val="-5"/>
                <w:sz w:val="20"/>
              </w:rPr>
              <w:t xml:space="preserve"> </w:t>
            </w:r>
            <w:r>
              <w:rPr>
                <w:rFonts w:hint="default" w:ascii="Times New Roman" w:hAnsi="Times New Roman" w:cs="Times New Roman"/>
                <w:b/>
                <w:spacing w:val="-2"/>
                <w:sz w:val="20"/>
              </w:rPr>
              <w:t>found</w:t>
            </w:r>
          </w:p>
        </w:tc>
        <w:tc>
          <w:tcPr>
            <w:tcW w:w="6908" w:type="dxa"/>
            <w:tcBorders>
              <w:top w:val="single" w:color="BEBEBE" w:sz="4" w:space="0"/>
              <w:left w:val="single" w:color="BEBEBE" w:sz="4" w:space="0"/>
              <w:bottom w:val="single" w:color="BEBEBE" w:sz="4" w:space="0"/>
              <w:right w:val="single" w:color="BEBEBE" w:sz="4" w:space="0"/>
            </w:tcBorders>
            <w:shd w:val="clear" w:color="auto" w:fill="F1F6FB"/>
          </w:tcPr>
          <w:p w14:paraId="58769039">
            <w:pPr>
              <w:pStyle w:val="10"/>
              <w:spacing w:before="83"/>
              <w:rPr>
                <w:rFonts w:hint="default" w:ascii="Times New Roman" w:hAnsi="Times New Roman" w:cs="Times New Roman"/>
                <w:sz w:val="20"/>
              </w:rPr>
            </w:pPr>
            <w:r>
              <w:rPr>
                <w:rFonts w:hint="default" w:ascii="Times New Roman" w:hAnsi="Times New Roman" w:cs="Times New Roman"/>
                <w:sz w:val="20"/>
              </w:rPr>
              <w:t>Coding</w:t>
            </w:r>
            <w:r>
              <w:rPr>
                <w:rFonts w:hint="default" w:ascii="Times New Roman" w:hAnsi="Times New Roman" w:cs="Times New Roman"/>
                <w:spacing w:val="-7"/>
                <w:sz w:val="20"/>
              </w:rPr>
              <w:t xml:space="preserve"> </w:t>
            </w:r>
            <w:r>
              <w:rPr>
                <w:rFonts w:hint="default" w:ascii="Times New Roman" w:hAnsi="Times New Roman" w:cs="Times New Roman"/>
                <w:sz w:val="20"/>
              </w:rPr>
              <w:t>/</w:t>
            </w:r>
            <w:r>
              <w:rPr>
                <w:rFonts w:hint="default" w:ascii="Times New Roman" w:hAnsi="Times New Roman" w:cs="Times New Roman"/>
                <w:spacing w:val="-5"/>
                <w:sz w:val="20"/>
              </w:rPr>
              <w:t xml:space="preserve"> </w:t>
            </w:r>
            <w:r>
              <w:rPr>
                <w:rFonts w:hint="default" w:ascii="Times New Roman" w:hAnsi="Times New Roman" w:cs="Times New Roman"/>
                <w:sz w:val="20"/>
              </w:rPr>
              <w:t>System</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testing</w:t>
            </w:r>
          </w:p>
        </w:tc>
      </w:tr>
      <w:tr w14:paraId="46F4FF5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tcPr>
          <w:p w14:paraId="66A07089">
            <w:pPr>
              <w:pStyle w:val="10"/>
              <w:rPr>
                <w:rFonts w:hint="default" w:ascii="Times New Roman" w:hAnsi="Times New Roman" w:cs="Times New Roman"/>
                <w:b/>
                <w:sz w:val="20"/>
              </w:rPr>
            </w:pPr>
            <w:r>
              <w:rPr>
                <w:rFonts w:hint="default" w:ascii="Times New Roman" w:hAnsi="Times New Roman" w:cs="Times New Roman"/>
                <w:b/>
                <w:sz w:val="20"/>
              </w:rPr>
              <w:t>Status</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Assignee</w:t>
            </w:r>
          </w:p>
        </w:tc>
        <w:tc>
          <w:tcPr>
            <w:tcW w:w="6908" w:type="dxa"/>
            <w:tcBorders>
              <w:top w:val="single" w:color="BEBEBE" w:sz="4" w:space="0"/>
              <w:left w:val="single" w:color="BEBEBE" w:sz="4" w:space="0"/>
              <w:bottom w:val="single" w:color="BEBEBE" w:sz="4" w:space="0"/>
              <w:right w:val="single" w:color="BEBEBE" w:sz="4" w:space="0"/>
            </w:tcBorders>
          </w:tcPr>
          <w:p w14:paraId="5DA3035C">
            <w:pPr>
              <w:pStyle w:val="10"/>
              <w:rPr>
                <w:rFonts w:hint="default" w:ascii="Times New Roman" w:hAnsi="Times New Roman" w:cs="Times New Roman"/>
                <w:sz w:val="20"/>
              </w:rPr>
            </w:pPr>
            <w:r>
              <w:rPr>
                <w:rFonts w:hint="default" w:ascii="Times New Roman" w:hAnsi="Times New Roman" w:cs="Times New Roman"/>
                <w:sz w:val="20"/>
              </w:rPr>
              <w:t>Fixed</w:t>
            </w:r>
            <w:r>
              <w:rPr>
                <w:rFonts w:hint="default" w:ascii="Times New Roman" w:hAnsi="Times New Roman" w:cs="Times New Roman"/>
                <w:spacing w:val="-6"/>
                <w:sz w:val="20"/>
              </w:rPr>
              <w:t xml:space="preserve"> </w:t>
            </w:r>
            <w:r>
              <w:rPr>
                <w:rFonts w:hint="default" w:ascii="Times New Roman" w:hAnsi="Times New Roman" w:cs="Times New Roman"/>
                <w:sz w:val="20"/>
              </w:rPr>
              <w:t>/</w:t>
            </w:r>
            <w:r>
              <w:rPr>
                <w:rFonts w:hint="default" w:ascii="Times New Roman" w:hAnsi="Times New Roman" w:cs="Times New Roman"/>
                <w:spacing w:val="-6"/>
                <w:sz w:val="20"/>
              </w:rPr>
              <w:t xml:space="preserve"> </w:t>
            </w:r>
            <w:r>
              <w:rPr>
                <w:rFonts w:hint="default" w:ascii="Times New Roman" w:hAnsi="Times New Roman" w:cs="Times New Roman"/>
                <w:sz w:val="20"/>
              </w:rPr>
              <w:t>Developer</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A</w:t>
            </w:r>
          </w:p>
        </w:tc>
      </w:tr>
      <w:tr w14:paraId="0EC84D4D">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0BF6038C">
            <w:pPr>
              <w:pStyle w:val="10"/>
              <w:rPr>
                <w:rFonts w:hint="default" w:ascii="Times New Roman" w:hAnsi="Times New Roman" w:cs="Times New Roman"/>
                <w:b/>
                <w:sz w:val="20"/>
              </w:rPr>
            </w:pPr>
            <w:r>
              <w:rPr>
                <w:rFonts w:hint="default" w:ascii="Times New Roman" w:hAnsi="Times New Roman" w:cs="Times New Roman"/>
                <w:b/>
                <w:sz w:val="20"/>
              </w:rPr>
              <w:t>Root</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cause</w:t>
            </w:r>
          </w:p>
        </w:tc>
        <w:tc>
          <w:tcPr>
            <w:tcW w:w="6908" w:type="dxa"/>
            <w:tcBorders>
              <w:top w:val="single" w:color="BEBEBE" w:sz="4" w:space="0"/>
              <w:left w:val="single" w:color="BEBEBE" w:sz="4" w:space="0"/>
              <w:bottom w:val="single" w:color="BEBEBE" w:sz="4" w:space="0"/>
              <w:right w:val="single" w:color="BEBEBE" w:sz="4" w:space="0"/>
            </w:tcBorders>
            <w:shd w:val="clear" w:color="auto" w:fill="F1F6FB"/>
          </w:tcPr>
          <w:p w14:paraId="7967DD50">
            <w:pPr>
              <w:pStyle w:val="10"/>
              <w:rPr>
                <w:rFonts w:hint="default" w:ascii="Times New Roman" w:hAnsi="Times New Roman" w:cs="Times New Roman"/>
                <w:sz w:val="20"/>
              </w:rPr>
            </w:pPr>
            <w:r>
              <w:rPr>
                <w:rFonts w:hint="default" w:ascii="Times New Roman" w:hAnsi="Times New Roman" w:cs="Times New Roman"/>
                <w:sz w:val="20"/>
              </w:rPr>
              <w:t>Discount</w:t>
            </w:r>
            <w:r>
              <w:rPr>
                <w:rFonts w:hint="default" w:ascii="Times New Roman" w:hAnsi="Times New Roman" w:cs="Times New Roman"/>
                <w:spacing w:val="-7"/>
                <w:sz w:val="20"/>
              </w:rPr>
              <w:t xml:space="preserve"> </w:t>
            </w:r>
            <w:r>
              <w:rPr>
                <w:rFonts w:hint="default" w:ascii="Times New Roman" w:hAnsi="Times New Roman" w:cs="Times New Roman"/>
                <w:sz w:val="20"/>
              </w:rPr>
              <w:t>applied</w:t>
            </w:r>
            <w:r>
              <w:rPr>
                <w:rFonts w:hint="default" w:ascii="Times New Roman" w:hAnsi="Times New Roman" w:cs="Times New Roman"/>
                <w:spacing w:val="-7"/>
                <w:sz w:val="20"/>
              </w:rPr>
              <w:t xml:space="preserve"> </w:t>
            </w:r>
            <w:r>
              <w:rPr>
                <w:rFonts w:hint="default" w:ascii="Times New Roman" w:hAnsi="Times New Roman" w:cs="Times New Roman"/>
                <w:sz w:val="20"/>
              </w:rPr>
              <w:t>before</w:t>
            </w:r>
            <w:r>
              <w:rPr>
                <w:rFonts w:hint="default" w:ascii="Times New Roman" w:hAnsi="Times New Roman" w:cs="Times New Roman"/>
                <w:spacing w:val="-8"/>
                <w:sz w:val="20"/>
              </w:rPr>
              <w:t xml:space="preserve"> </w:t>
            </w:r>
            <w:r>
              <w:rPr>
                <w:rFonts w:hint="default" w:ascii="Times New Roman" w:hAnsi="Times New Roman" w:cs="Times New Roman"/>
                <w:sz w:val="20"/>
              </w:rPr>
              <w:t>price</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update</w:t>
            </w:r>
          </w:p>
        </w:tc>
      </w:tr>
    </w:tbl>
    <w:p w14:paraId="76739ABB">
      <w:pPr>
        <w:pStyle w:val="7"/>
        <w:spacing w:before="94"/>
        <w:rPr>
          <w:rFonts w:hint="default" w:ascii="Times New Roman" w:hAnsi="Times New Roman" w:cs="Times New Roman"/>
          <w:b/>
          <w:i/>
          <w:sz w:val="19"/>
        </w:rPr>
      </w:pPr>
    </w:p>
    <w:p w14:paraId="3EF86257">
      <w:pPr>
        <w:pStyle w:val="9"/>
        <w:numPr>
          <w:ilvl w:val="1"/>
          <w:numId w:val="24"/>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Tracking:</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Everyone</w:t>
      </w:r>
      <w:r>
        <w:rPr>
          <w:rFonts w:hint="default" w:ascii="Times New Roman" w:hAnsi="Times New Roman" w:cs="Times New Roman"/>
          <w:spacing w:val="-6"/>
          <w:sz w:val="21"/>
        </w:rPr>
        <w:t xml:space="preserve"> </w:t>
      </w:r>
      <w:r>
        <w:rPr>
          <w:rFonts w:hint="default" w:ascii="Times New Roman" w:hAnsi="Times New Roman" w:cs="Times New Roman"/>
          <w:sz w:val="21"/>
        </w:rPr>
        <w:t>sees</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8"/>
          <w:sz w:val="21"/>
        </w:rPr>
        <w:t xml:space="preserve"> </w:t>
      </w:r>
      <w:r>
        <w:rPr>
          <w:rFonts w:hint="default" w:ascii="Times New Roman" w:hAnsi="Times New Roman" w:cs="Times New Roman"/>
          <w:sz w:val="21"/>
        </w:rPr>
        <w:t>current</w:t>
      </w:r>
      <w:r>
        <w:rPr>
          <w:rFonts w:hint="default" w:ascii="Times New Roman" w:hAnsi="Times New Roman" w:cs="Times New Roman"/>
          <w:spacing w:val="-5"/>
          <w:sz w:val="21"/>
        </w:rPr>
        <w:t xml:space="preserve"> </w:t>
      </w:r>
      <w:r>
        <w:rPr>
          <w:rFonts w:hint="default" w:ascii="Times New Roman" w:hAnsi="Times New Roman" w:cs="Times New Roman"/>
          <w:sz w:val="21"/>
        </w:rPr>
        <w:t>status</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each</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none</w:t>
      </w:r>
      <w:r>
        <w:rPr>
          <w:rFonts w:hint="default" w:ascii="Times New Roman" w:hAnsi="Times New Roman" w:cs="Times New Roman"/>
          <w:spacing w:val="-4"/>
          <w:sz w:val="21"/>
        </w:rPr>
        <w:t xml:space="preserve"> </w:t>
      </w:r>
      <w:r>
        <w:rPr>
          <w:rFonts w:hint="default" w:ascii="Times New Roman" w:hAnsi="Times New Roman" w:cs="Times New Roman"/>
          <w:sz w:val="21"/>
        </w:rPr>
        <w:t>gets</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lost.</w:t>
      </w:r>
    </w:p>
    <w:p w14:paraId="5C49E642">
      <w:pPr>
        <w:pStyle w:val="9"/>
        <w:numPr>
          <w:ilvl w:val="1"/>
          <w:numId w:val="2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Accountability:</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Owners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dates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recorded.</w:t>
      </w:r>
    </w:p>
    <w:p w14:paraId="072791AF">
      <w:pPr>
        <w:pStyle w:val="9"/>
        <w:numPr>
          <w:ilvl w:val="1"/>
          <w:numId w:val="24"/>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Analysis:</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Defect</w:t>
      </w:r>
      <w:r>
        <w:rPr>
          <w:rFonts w:hint="default" w:ascii="Times New Roman" w:hAnsi="Times New Roman" w:cs="Times New Roman"/>
          <w:spacing w:val="-9"/>
          <w:sz w:val="21"/>
        </w:rPr>
        <w:t xml:space="preserve"> </w:t>
      </w:r>
      <w:r>
        <w:rPr>
          <w:rFonts w:hint="default" w:ascii="Times New Roman" w:hAnsi="Times New Roman" w:cs="Times New Roman"/>
          <w:sz w:val="21"/>
        </w:rPr>
        <w:t>density,</w:t>
      </w:r>
      <w:r>
        <w:rPr>
          <w:rFonts w:hint="default" w:ascii="Times New Roman" w:hAnsi="Times New Roman" w:cs="Times New Roman"/>
          <w:spacing w:val="-8"/>
          <w:sz w:val="21"/>
        </w:rPr>
        <w:t xml:space="preserve"> </w:t>
      </w:r>
      <w:r>
        <w:rPr>
          <w:rFonts w:hint="default" w:ascii="Times New Roman" w:hAnsi="Times New Roman" w:cs="Times New Roman"/>
          <w:sz w:val="21"/>
        </w:rPr>
        <w:t>trend,</w:t>
      </w:r>
      <w:r>
        <w:rPr>
          <w:rFonts w:hint="default" w:ascii="Times New Roman" w:hAnsi="Times New Roman" w:cs="Times New Roman"/>
          <w:spacing w:val="-7"/>
          <w:sz w:val="21"/>
        </w:rPr>
        <w:t xml:space="preserve"> </w:t>
      </w:r>
      <w:r>
        <w:rPr>
          <w:rFonts w:hint="default" w:ascii="Times New Roman" w:hAnsi="Times New Roman" w:cs="Times New Roman"/>
          <w:sz w:val="21"/>
        </w:rPr>
        <w:t>aging</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phase-wise</w:t>
      </w:r>
      <w:r>
        <w:rPr>
          <w:rFonts w:hint="default" w:ascii="Times New Roman" w:hAnsi="Times New Roman" w:cs="Times New Roman"/>
          <w:spacing w:val="-6"/>
          <w:sz w:val="21"/>
        </w:rPr>
        <w:t xml:space="preserve"> </w:t>
      </w:r>
      <w:r>
        <w:rPr>
          <w:rFonts w:hint="default" w:ascii="Times New Roman" w:hAnsi="Times New Roman" w:cs="Times New Roman"/>
          <w:sz w:val="21"/>
        </w:rPr>
        <w:t>injection/detection</w:t>
      </w:r>
      <w:r>
        <w:rPr>
          <w:rFonts w:hint="default" w:ascii="Times New Roman" w:hAnsi="Times New Roman" w:cs="Times New Roman"/>
          <w:spacing w:val="-7"/>
          <w:sz w:val="21"/>
        </w:rPr>
        <w:t xml:space="preserve"> </w:t>
      </w:r>
      <w:r>
        <w:rPr>
          <w:rFonts w:hint="default" w:ascii="Times New Roman" w:hAnsi="Times New Roman" w:cs="Times New Roman"/>
          <w:sz w:val="21"/>
        </w:rPr>
        <w:t>statistics</w:t>
      </w:r>
      <w:r>
        <w:rPr>
          <w:rFonts w:hint="default" w:ascii="Times New Roman" w:hAnsi="Times New Roman" w:cs="Times New Roman"/>
          <w:spacing w:val="-7"/>
          <w:sz w:val="21"/>
        </w:rPr>
        <w:t xml:space="preserve"> </w:t>
      </w:r>
      <w:r>
        <w:rPr>
          <w:rFonts w:hint="default" w:ascii="Times New Roman" w:hAnsi="Times New Roman" w:cs="Times New Roman"/>
          <w:sz w:val="21"/>
        </w:rPr>
        <w:t>can</w:t>
      </w:r>
      <w:r>
        <w:rPr>
          <w:rFonts w:hint="default" w:ascii="Times New Roman" w:hAnsi="Times New Roman" w:cs="Times New Roman"/>
          <w:spacing w:val="-8"/>
          <w:sz w:val="21"/>
        </w:rPr>
        <w:t xml:space="preserve"> </w:t>
      </w:r>
      <w:r>
        <w:rPr>
          <w:rFonts w:hint="default" w:ascii="Times New Roman" w:hAnsi="Times New Roman" w:cs="Times New Roman"/>
          <w:sz w:val="21"/>
        </w:rPr>
        <w:t>be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produced.</w:t>
      </w:r>
    </w:p>
    <w:p w14:paraId="7B8B3C28">
      <w:pPr>
        <w:pStyle w:val="9"/>
        <w:numPr>
          <w:ilvl w:val="1"/>
          <w:numId w:val="24"/>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Process</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improvement:</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Root-cause</w:t>
      </w:r>
      <w:r>
        <w:rPr>
          <w:rFonts w:hint="default" w:ascii="Times New Roman" w:hAnsi="Times New Roman" w:cs="Times New Roman"/>
          <w:spacing w:val="-6"/>
          <w:sz w:val="21"/>
        </w:rPr>
        <w:t xml:space="preserve"> </w:t>
      </w:r>
      <w:r>
        <w:rPr>
          <w:rFonts w:hint="default" w:ascii="Times New Roman" w:hAnsi="Times New Roman" w:cs="Times New Roman"/>
          <w:sz w:val="21"/>
        </w:rPr>
        <w:t>data</w:t>
      </w:r>
      <w:r>
        <w:rPr>
          <w:rFonts w:hint="default" w:ascii="Times New Roman" w:hAnsi="Times New Roman" w:cs="Times New Roman"/>
          <w:spacing w:val="-6"/>
          <w:sz w:val="21"/>
        </w:rPr>
        <w:t xml:space="preserve"> </w:t>
      </w:r>
      <w:r>
        <w:rPr>
          <w:rFonts w:hint="default" w:ascii="Times New Roman" w:hAnsi="Times New Roman" w:cs="Times New Roman"/>
          <w:sz w:val="21"/>
        </w:rPr>
        <w:t>guides</w:t>
      </w:r>
      <w:r>
        <w:rPr>
          <w:rFonts w:hint="default" w:ascii="Times New Roman" w:hAnsi="Times New Roman" w:cs="Times New Roman"/>
          <w:spacing w:val="-6"/>
          <w:sz w:val="21"/>
        </w:rPr>
        <w:t xml:space="preserve"> </w:t>
      </w:r>
      <w:r>
        <w:rPr>
          <w:rFonts w:hint="default" w:ascii="Times New Roman" w:hAnsi="Times New Roman" w:cs="Times New Roman"/>
          <w:sz w:val="21"/>
        </w:rPr>
        <w:t>prevention</w:t>
      </w:r>
      <w:r>
        <w:rPr>
          <w:rFonts w:hint="default" w:ascii="Times New Roman" w:hAnsi="Times New Roman" w:cs="Times New Roman"/>
          <w:spacing w:val="-6"/>
          <w:sz w:val="21"/>
        </w:rPr>
        <w:t xml:space="preserve"> </w:t>
      </w:r>
      <w:r>
        <w:rPr>
          <w:rFonts w:hint="default" w:ascii="Times New Roman" w:hAnsi="Times New Roman" w:cs="Times New Roman"/>
          <w:sz w:val="21"/>
        </w:rPr>
        <w:t>actions</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design.</w:t>
      </w:r>
    </w:p>
    <w:p w14:paraId="35DF2F6C">
      <w:pPr>
        <w:pStyle w:val="9"/>
        <w:numPr>
          <w:ilvl w:val="1"/>
          <w:numId w:val="24"/>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Communication:</w:t>
      </w:r>
      <w:r>
        <w:rPr>
          <w:rFonts w:hint="default" w:ascii="Times New Roman" w:hAnsi="Times New Roman" w:cs="Times New Roman"/>
          <w:b/>
          <w:color w:val="1F3863"/>
          <w:spacing w:val="-12"/>
          <w:sz w:val="21"/>
        </w:rPr>
        <w:t xml:space="preserve"> </w:t>
      </w:r>
      <w:r>
        <w:rPr>
          <w:rFonts w:hint="default" w:ascii="Times New Roman" w:hAnsi="Times New Roman" w:cs="Times New Roman"/>
          <w:sz w:val="21"/>
        </w:rPr>
        <w:t>Clear</w:t>
      </w:r>
      <w:r>
        <w:rPr>
          <w:rFonts w:hint="default" w:ascii="Times New Roman" w:hAnsi="Times New Roman" w:cs="Times New Roman"/>
          <w:spacing w:val="-7"/>
          <w:sz w:val="21"/>
        </w:rPr>
        <w:t xml:space="preserve"> </w:t>
      </w:r>
      <w:r>
        <w:rPr>
          <w:rFonts w:hint="default" w:ascii="Times New Roman" w:hAnsi="Times New Roman" w:cs="Times New Roman"/>
          <w:sz w:val="21"/>
        </w:rPr>
        <w:t>reports</w:t>
      </w:r>
      <w:r>
        <w:rPr>
          <w:rFonts w:hint="default" w:ascii="Times New Roman" w:hAnsi="Times New Roman" w:cs="Times New Roman"/>
          <w:spacing w:val="-8"/>
          <w:sz w:val="21"/>
        </w:rPr>
        <w:t xml:space="preserve"> </w:t>
      </w:r>
      <w:r>
        <w:rPr>
          <w:rFonts w:hint="default" w:ascii="Times New Roman" w:hAnsi="Times New Roman" w:cs="Times New Roman"/>
          <w:sz w:val="21"/>
        </w:rPr>
        <w:t>reduce</w:t>
      </w:r>
      <w:r>
        <w:rPr>
          <w:rFonts w:hint="default" w:ascii="Times New Roman" w:hAnsi="Times New Roman" w:cs="Times New Roman"/>
          <w:spacing w:val="-7"/>
          <w:sz w:val="21"/>
        </w:rPr>
        <w:t xml:space="preserve"> </w:t>
      </w:r>
      <w:r>
        <w:rPr>
          <w:rFonts w:hint="default" w:ascii="Times New Roman" w:hAnsi="Times New Roman" w:cs="Times New Roman"/>
          <w:sz w:val="21"/>
        </w:rPr>
        <w:t>misunderstanding</w:t>
      </w:r>
      <w:r>
        <w:rPr>
          <w:rFonts w:hint="default" w:ascii="Times New Roman" w:hAnsi="Times New Roman" w:cs="Times New Roman"/>
          <w:spacing w:val="-10"/>
          <w:sz w:val="21"/>
        </w:rPr>
        <w:t xml:space="preserve"> </w:t>
      </w:r>
      <w:r>
        <w:rPr>
          <w:rFonts w:hint="default" w:ascii="Times New Roman" w:hAnsi="Times New Roman" w:cs="Times New Roman"/>
          <w:sz w:val="21"/>
        </w:rPr>
        <w:t>between</w:t>
      </w:r>
      <w:r>
        <w:rPr>
          <w:rFonts w:hint="default" w:ascii="Times New Roman" w:hAnsi="Times New Roman" w:cs="Times New Roman"/>
          <w:spacing w:val="-7"/>
          <w:sz w:val="21"/>
        </w:rPr>
        <w:t xml:space="preserve"> </w:t>
      </w:r>
      <w:r>
        <w:rPr>
          <w:rFonts w:hint="default" w:ascii="Times New Roman" w:hAnsi="Times New Roman" w:cs="Times New Roman"/>
          <w:sz w:val="21"/>
        </w:rPr>
        <w:t>testers</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10"/>
          <w:sz w:val="21"/>
        </w:rPr>
        <w:t xml:space="preserve"> </w:t>
      </w:r>
      <w:r>
        <w:rPr>
          <w:rFonts w:hint="default" w:ascii="Times New Roman" w:hAnsi="Times New Roman" w:cs="Times New Roman"/>
          <w:spacing w:val="-2"/>
          <w:sz w:val="21"/>
        </w:rPr>
        <w:t>developers.</w:t>
      </w:r>
    </w:p>
    <w:p w14:paraId="548899AF">
      <w:pPr>
        <w:pStyle w:val="7"/>
        <w:spacing w:before="26"/>
        <w:rPr>
          <w:rFonts w:hint="default" w:ascii="Times New Roman" w:hAnsi="Times New Roman" w:cs="Times New Roman"/>
          <w:sz w:val="17"/>
        </w:rPr>
      </w:pPr>
    </w:p>
    <w:p w14:paraId="2C5992DF">
      <w:pPr>
        <w:pStyle w:val="9"/>
        <w:numPr>
          <w:ilvl w:val="0"/>
          <w:numId w:val="24"/>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6064"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387" name="Graphic 38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387" o:spid="_x0000_s1026" o:spt="100" style="position:absolute;left:0pt;margin-left:48.55pt;margin-top:15.4pt;height:0.75pt;width:498.35pt;mso-position-horizontal-relative:page;mso-wrap-distance-bottom:0pt;mso-wrap-distance-top:0pt;z-index:-251580416;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AudLaY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37088" behindDoc="1" locked="0" layoutInCell="1" allowOverlap="1">
                <wp:simplePos x="0" y="0"/>
                <wp:positionH relativeFrom="page">
                  <wp:posOffset>635000</wp:posOffset>
                </wp:positionH>
                <wp:positionV relativeFrom="paragraph">
                  <wp:posOffset>254635</wp:posOffset>
                </wp:positionV>
                <wp:extent cx="6313805" cy="489585"/>
                <wp:effectExtent l="0" t="0" r="10795" b="13335"/>
                <wp:wrapTopAndBottom/>
                <wp:docPr id="388" name="Group 38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389" name="Graphic 389"/>
                        <wps:cNvSpPr/>
                        <wps:spPr>
                          <a:xfrm>
                            <a:off x="38100" y="7569"/>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FFF4DD"/>
                          </a:solidFill>
                        </wps:spPr>
                        <wps:bodyPr wrap="square" lIns="0" tIns="0" rIns="0" bIns="0" rtlCol="0">
                          <a:noAutofit/>
                        </wps:bodyPr>
                      </wps:wsp>
                      <wps:wsp>
                        <wps:cNvPr id="390" name="Graphic 39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391" name="Graphic 391"/>
                        <wps:cNvSpPr/>
                        <wps:spPr>
                          <a:xfrm>
                            <a:off x="19811" y="431241"/>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392" name="Graphic 392"/>
                        <wps:cNvSpPr/>
                        <wps:spPr>
                          <a:xfrm>
                            <a:off x="0" y="57861"/>
                            <a:ext cx="6313805" cy="431800"/>
                          </a:xfrm>
                          <a:custGeom>
                            <a:avLst/>
                            <a:gdLst/>
                            <a:ahLst/>
                            <a:cxnLst/>
                            <a:rect l="l" t="t" r="r" b="b"/>
                            <a:pathLst>
                              <a:path w="6313805" h="431800">
                                <a:moveTo>
                                  <a:pt x="38100" y="0"/>
                                </a:moveTo>
                                <a:lnTo>
                                  <a:pt x="0" y="0"/>
                                </a:lnTo>
                                <a:lnTo>
                                  <a:pt x="0" y="425196"/>
                                </a:lnTo>
                                <a:lnTo>
                                  <a:pt x="38100" y="425196"/>
                                </a:lnTo>
                                <a:lnTo>
                                  <a:pt x="38100" y="0"/>
                                </a:lnTo>
                                <a:close/>
                              </a:path>
                              <a:path w="6313805" h="431800">
                                <a:moveTo>
                                  <a:pt x="6313678" y="425208"/>
                                </a:moveTo>
                                <a:lnTo>
                                  <a:pt x="6307582" y="425208"/>
                                </a:lnTo>
                                <a:lnTo>
                                  <a:pt x="0" y="425208"/>
                                </a:lnTo>
                                <a:lnTo>
                                  <a:pt x="0" y="431292"/>
                                </a:lnTo>
                                <a:lnTo>
                                  <a:pt x="6307582" y="431292"/>
                                </a:lnTo>
                                <a:lnTo>
                                  <a:pt x="6313678" y="431292"/>
                                </a:lnTo>
                                <a:lnTo>
                                  <a:pt x="6313678" y="425208"/>
                                </a:lnTo>
                                <a:close/>
                              </a:path>
                              <a:path w="6313805" h="431800">
                                <a:moveTo>
                                  <a:pt x="6313678" y="0"/>
                                </a:moveTo>
                                <a:lnTo>
                                  <a:pt x="6307582" y="0"/>
                                </a:lnTo>
                                <a:lnTo>
                                  <a:pt x="6307582" y="425196"/>
                                </a:lnTo>
                                <a:lnTo>
                                  <a:pt x="6313678" y="425196"/>
                                </a:lnTo>
                                <a:lnTo>
                                  <a:pt x="6313678" y="0"/>
                                </a:lnTo>
                                <a:close/>
                              </a:path>
                            </a:pathLst>
                          </a:custGeom>
                          <a:solidFill>
                            <a:srgbClr val="DFA425"/>
                          </a:solidFill>
                        </wps:spPr>
                        <wps:bodyPr wrap="square" lIns="0" tIns="0" rIns="0" bIns="0" rtlCol="0">
                          <a:noAutofit/>
                        </wps:bodyPr>
                      </wps:wsp>
                      <wps:wsp>
                        <wps:cNvPr id="393" name="Textbox 393"/>
                        <wps:cNvSpPr txBox="1"/>
                        <wps:spPr>
                          <a:xfrm>
                            <a:off x="38100" y="6095"/>
                            <a:ext cx="6269990" cy="477520"/>
                          </a:xfrm>
                          <a:prstGeom prst="rect">
                            <a:avLst/>
                          </a:prstGeom>
                        </wps:spPr>
                        <wps:txbx>
                          <w:txbxContent>
                            <w:p w14:paraId="098CBDA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With</w:t>
                              </w:r>
                              <w:r>
                                <w:rPr>
                                  <w:spacing w:val="-2"/>
                                  <w:sz w:val="21"/>
                                </w:rPr>
                                <w:t xml:space="preserve"> </w:t>
                              </w:r>
                              <w:r>
                                <w:rPr>
                                  <w:sz w:val="21"/>
                                </w:rPr>
                                <w:t>documented</w:t>
                              </w:r>
                              <w:r>
                                <w:rPr>
                                  <w:spacing w:val="-2"/>
                                  <w:sz w:val="21"/>
                                </w:rPr>
                                <w:t xml:space="preserve"> </w:t>
                              </w:r>
                              <w:r>
                                <w:rPr>
                                  <w:sz w:val="21"/>
                                </w:rPr>
                                <w:t>fields,</w:t>
                              </w:r>
                              <w:r>
                                <w:rPr>
                                  <w:spacing w:val="-2"/>
                                  <w:sz w:val="21"/>
                                </w:rPr>
                                <w:t xml:space="preserve"> </w:t>
                              </w:r>
                              <w:r>
                                <w:rPr>
                                  <w:sz w:val="21"/>
                                </w:rPr>
                                <w:t>the</w:t>
                              </w:r>
                              <w:r>
                                <w:rPr>
                                  <w:spacing w:val="-2"/>
                                  <w:sz w:val="21"/>
                                </w:rPr>
                                <w:t xml:space="preserve"> </w:t>
                              </w:r>
                              <w:r>
                                <w:rPr>
                                  <w:sz w:val="21"/>
                                </w:rPr>
                                <w:t>manager</w:t>
                              </w:r>
                              <w:r>
                                <w:rPr>
                                  <w:spacing w:val="-1"/>
                                  <w:sz w:val="21"/>
                                </w:rPr>
                                <w:t xml:space="preserve"> </w:t>
                              </w:r>
                              <w:r>
                                <w:rPr>
                                  <w:sz w:val="21"/>
                                </w:rPr>
                                <w:t>sees</w:t>
                              </w:r>
                              <w:r>
                                <w:rPr>
                                  <w:spacing w:val="-3"/>
                                  <w:sz w:val="21"/>
                                </w:rPr>
                                <w:t xml:space="preserve"> </w:t>
                              </w:r>
                              <w:r>
                                <w:rPr>
                                  <w:sz w:val="21"/>
                                </w:rPr>
                                <w:t>that</w:t>
                              </w:r>
                              <w:r>
                                <w:rPr>
                                  <w:spacing w:val="-3"/>
                                  <w:sz w:val="21"/>
                                </w:rPr>
                                <w:t xml:space="preserve"> </w:t>
                              </w:r>
                              <w:r>
                                <w:rPr>
                                  <w:sz w:val="21"/>
                                </w:rPr>
                                <w:t>40%</w:t>
                              </w:r>
                              <w:r>
                                <w:rPr>
                                  <w:spacing w:val="-2"/>
                                  <w:sz w:val="21"/>
                                </w:rPr>
                                <w:t xml:space="preserve"> </w:t>
                              </w:r>
                              <w:r>
                                <w:rPr>
                                  <w:sz w:val="21"/>
                                </w:rPr>
                                <w:t>of</w:t>
                              </w:r>
                              <w:r>
                                <w:rPr>
                                  <w:spacing w:val="-2"/>
                                  <w:sz w:val="21"/>
                                </w:rPr>
                                <w:t xml:space="preserve"> </w:t>
                              </w:r>
                              <w:r>
                                <w:rPr>
                                  <w:sz w:val="21"/>
                                </w:rPr>
                                <w:t>open</w:t>
                              </w:r>
                              <w:r>
                                <w:rPr>
                                  <w:spacing w:val="-2"/>
                                  <w:sz w:val="21"/>
                                </w:rPr>
                                <w:t xml:space="preserve"> </w:t>
                              </w:r>
                              <w:r>
                                <w:rPr>
                                  <w:sz w:val="21"/>
                                </w:rPr>
                                <w:t>defects</w:t>
                              </w:r>
                              <w:r>
                                <w:rPr>
                                  <w:spacing w:val="-3"/>
                                  <w:sz w:val="21"/>
                                </w:rPr>
                                <w:t xml:space="preserve"> </w:t>
                              </w:r>
                              <w:r>
                                <w:rPr>
                                  <w:sz w:val="21"/>
                                </w:rPr>
                                <w:t>belong</w:t>
                              </w:r>
                              <w:r>
                                <w:rPr>
                                  <w:spacing w:val="-3"/>
                                  <w:sz w:val="21"/>
                                </w:rPr>
                                <w:t xml:space="preserve"> </w:t>
                              </w:r>
                              <w:r>
                                <w:rPr>
                                  <w:sz w:val="21"/>
                                </w:rPr>
                                <w:t>to</w:t>
                              </w:r>
                              <w:r>
                                <w:rPr>
                                  <w:spacing w:val="-3"/>
                                  <w:sz w:val="21"/>
                                </w:rPr>
                                <w:t xml:space="preserve"> </w:t>
                              </w:r>
                              <w:r>
                                <w:rPr>
                                  <w:sz w:val="21"/>
                                </w:rPr>
                                <w:t>the</w:t>
                              </w:r>
                              <w:r>
                                <w:rPr>
                                  <w:spacing w:val="-2"/>
                                  <w:sz w:val="21"/>
                                </w:rPr>
                                <w:t xml:space="preserve"> </w:t>
                              </w:r>
                              <w:r>
                                <w:rPr>
                                  <w:sz w:val="21"/>
                                </w:rPr>
                                <w:t>Checkout</w:t>
                              </w:r>
                              <w:r>
                                <w:rPr>
                                  <w:spacing w:val="-4"/>
                                  <w:sz w:val="21"/>
                                </w:rPr>
                                <w:t xml:space="preserve"> </w:t>
                              </w:r>
                              <w:r>
                                <w:rPr>
                                  <w:sz w:val="21"/>
                                </w:rPr>
                                <w:t>module and that most were injected in coding – and decides on extra code reviews there.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05pt;height:38.55pt;width:497.15pt;mso-position-horizontal-relative:page;mso-wrap-distance-bottom:0pt;mso-wrap-distance-top:0pt;z-index:-251579392;mso-width-relative:page;mso-height-relative:page;" coordsize="6313805,489584" o:gfxdata="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">
                <o:lock v:ext="edit" aspectratio="f"/>
                <v:shape id="Graphic 389" o:spid="_x0000_s1026" o:spt="100" style="position:absolute;left:38100;top:7569;height:475615;width:6269990;" fillcolor="#FFF4DD" filled="t" stroked="f" coordsize="6269990,475615" o:gfxdata="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PBbm8AAAA&#10;3AAAAA8AAAAAAAAAAQAgAAAAIgAAAGRycy9kb3ducmV2LnhtbFBLAQIUABQAAAAIAIdO4kAzLwWe&#10;OwAAADkAAAAQAAAAAAAAAAEAIAAAAAsBAABkcnMvc2hhcGV4bWwueG1sUEsFBgAAAAAGAAYAWwEA&#10;ALUDAAAAAA==&#10;" path="m6269482,0l0,0,0,475487,6269482,475487,6269482,0xe">
                  <v:fill on="t" focussize="0,0"/>
                  <v:stroke on="f"/>
                  <v:imagedata o:title=""/>
                  <o:lock v:ext="edit" aspectratio="f"/>
                  <v:textbox inset="0mm,0mm,0mm,0mm"/>
                </v:shape>
                <v:shape id="Graphic 390" o:spid="_x0000_s1026" o:spt="100" style="position:absolute;left:0;top:0;height:58419;width:6313805;" fillcolor="#DFA425" filled="t" stroked="f" coordsize="6313805,58419" o:gfxdata="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tpQa8AAAA&#10;3AAAAA8AAAAAAAAAAQAgAAAAIgAAAGRycy9kb3ducmV2LnhtbFBLAQIUABQAAAAIAIdO4kAzLwWe&#10;OwAAADkAAAAQAAAAAAAAAAEAIAAAAAsBAABkcnMvc2hhcGV4bWwueG1sUEsFBgAAAAAGAAYAWwEA&#10;ALUDAAAAAA==&#10;" path="m6313678,0l6307582,0,38100,12,0,12,0,6096,0,57912,38100,57912,38100,6096,6307582,6096,6307582,57912,6313678,57912,6313678,6096,6313678,12xe">
                  <v:fill on="t" focussize="0,0"/>
                  <v:stroke on="f"/>
                  <v:imagedata o:title=""/>
                  <o:lock v:ext="edit" aspectratio="f"/>
                  <v:textbox inset="0mm,0mm,0mm,0mm"/>
                </v:shape>
                <v:shape id="Graphic 391" o:spid="_x0000_s1026" o:spt="100" style="position:absolute;left:19811;top:431241;height:50800;width:6290945;" fillcolor="#FFF4DD" filled="t" stroked="f" coordsize="6290945,50800" o:gfxdata="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SFx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392" o:spid="_x0000_s1026" o:spt="100" style="position:absolute;left:0;top:57861;height:431800;width:6313805;" fillcolor="#DFA425" filled="t" stroked="f" coordsize="6313805,431800" o:gfxdata="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FiKm/&#10;AAAA3AAAAA8AAAAAAAAAAQAgAAAAIgAAAGRycy9kb3ducmV2LnhtbFBLAQIUABQAAAAIAIdO4kAz&#10;LwWeOwAAADkAAAAQAAAAAAAAAAEAIAAAAA4BAABkcnMvc2hhcGV4bWwueG1sUEsFBgAAAAAGAAYA&#10;WwEAALgDAAAAAA==&#10;" path="m38100,0l0,0,0,425196,38100,425196,38100,0xem6313678,425208l6307582,425208,0,425208,0,431292,6307582,431292,6313678,431292,6313678,425208xem6313678,0l6307582,0,6307582,425196,6313678,425196,6313678,0xe">
                  <v:fill on="t" focussize="0,0"/>
                  <v:stroke on="f"/>
                  <v:imagedata o:title=""/>
                  <o:lock v:ext="edit" aspectratio="f"/>
                  <v:textbox inset="0mm,0mm,0mm,0mm"/>
                </v:shape>
                <v:shape id="Textbox 393" o:spid="_x0000_s1026" o:spt="202" type="#_x0000_t202" style="position:absolute;left:38100;top:6095;height:477520;width:6269990;" filled="f" stroked="f" coordsize="21600,21600" o:gfxdata="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cM3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8CBDA8">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With</w:t>
                        </w:r>
                        <w:r>
                          <w:rPr>
                            <w:spacing w:val="-2"/>
                            <w:sz w:val="21"/>
                          </w:rPr>
                          <w:t xml:space="preserve"> </w:t>
                        </w:r>
                        <w:r>
                          <w:rPr>
                            <w:sz w:val="21"/>
                          </w:rPr>
                          <w:t>documented</w:t>
                        </w:r>
                        <w:r>
                          <w:rPr>
                            <w:spacing w:val="-2"/>
                            <w:sz w:val="21"/>
                          </w:rPr>
                          <w:t xml:space="preserve"> </w:t>
                        </w:r>
                        <w:r>
                          <w:rPr>
                            <w:sz w:val="21"/>
                          </w:rPr>
                          <w:t>fields,</w:t>
                        </w:r>
                        <w:r>
                          <w:rPr>
                            <w:spacing w:val="-2"/>
                            <w:sz w:val="21"/>
                          </w:rPr>
                          <w:t xml:space="preserve"> </w:t>
                        </w:r>
                        <w:r>
                          <w:rPr>
                            <w:sz w:val="21"/>
                          </w:rPr>
                          <w:t>the</w:t>
                        </w:r>
                        <w:r>
                          <w:rPr>
                            <w:spacing w:val="-2"/>
                            <w:sz w:val="21"/>
                          </w:rPr>
                          <w:t xml:space="preserve"> </w:t>
                        </w:r>
                        <w:r>
                          <w:rPr>
                            <w:sz w:val="21"/>
                          </w:rPr>
                          <w:t>manager</w:t>
                        </w:r>
                        <w:r>
                          <w:rPr>
                            <w:spacing w:val="-1"/>
                            <w:sz w:val="21"/>
                          </w:rPr>
                          <w:t xml:space="preserve"> </w:t>
                        </w:r>
                        <w:r>
                          <w:rPr>
                            <w:sz w:val="21"/>
                          </w:rPr>
                          <w:t>sees</w:t>
                        </w:r>
                        <w:r>
                          <w:rPr>
                            <w:spacing w:val="-3"/>
                            <w:sz w:val="21"/>
                          </w:rPr>
                          <w:t xml:space="preserve"> </w:t>
                        </w:r>
                        <w:r>
                          <w:rPr>
                            <w:sz w:val="21"/>
                          </w:rPr>
                          <w:t>that</w:t>
                        </w:r>
                        <w:r>
                          <w:rPr>
                            <w:spacing w:val="-3"/>
                            <w:sz w:val="21"/>
                          </w:rPr>
                          <w:t xml:space="preserve"> </w:t>
                        </w:r>
                        <w:r>
                          <w:rPr>
                            <w:sz w:val="21"/>
                          </w:rPr>
                          <w:t>40%</w:t>
                        </w:r>
                        <w:r>
                          <w:rPr>
                            <w:spacing w:val="-2"/>
                            <w:sz w:val="21"/>
                          </w:rPr>
                          <w:t xml:space="preserve"> </w:t>
                        </w:r>
                        <w:r>
                          <w:rPr>
                            <w:sz w:val="21"/>
                          </w:rPr>
                          <w:t>of</w:t>
                        </w:r>
                        <w:r>
                          <w:rPr>
                            <w:spacing w:val="-2"/>
                            <w:sz w:val="21"/>
                          </w:rPr>
                          <w:t xml:space="preserve"> </w:t>
                        </w:r>
                        <w:r>
                          <w:rPr>
                            <w:sz w:val="21"/>
                          </w:rPr>
                          <w:t>open</w:t>
                        </w:r>
                        <w:r>
                          <w:rPr>
                            <w:spacing w:val="-2"/>
                            <w:sz w:val="21"/>
                          </w:rPr>
                          <w:t xml:space="preserve"> </w:t>
                        </w:r>
                        <w:r>
                          <w:rPr>
                            <w:sz w:val="21"/>
                          </w:rPr>
                          <w:t>defects</w:t>
                        </w:r>
                        <w:r>
                          <w:rPr>
                            <w:spacing w:val="-3"/>
                            <w:sz w:val="21"/>
                          </w:rPr>
                          <w:t xml:space="preserve"> </w:t>
                        </w:r>
                        <w:r>
                          <w:rPr>
                            <w:sz w:val="21"/>
                          </w:rPr>
                          <w:t>belong</w:t>
                        </w:r>
                        <w:r>
                          <w:rPr>
                            <w:spacing w:val="-3"/>
                            <w:sz w:val="21"/>
                          </w:rPr>
                          <w:t xml:space="preserve"> </w:t>
                        </w:r>
                        <w:r>
                          <w:rPr>
                            <w:sz w:val="21"/>
                          </w:rPr>
                          <w:t>to</w:t>
                        </w:r>
                        <w:r>
                          <w:rPr>
                            <w:spacing w:val="-3"/>
                            <w:sz w:val="21"/>
                          </w:rPr>
                          <w:t xml:space="preserve"> </w:t>
                        </w:r>
                        <w:r>
                          <w:rPr>
                            <w:sz w:val="21"/>
                          </w:rPr>
                          <w:t>the</w:t>
                        </w:r>
                        <w:r>
                          <w:rPr>
                            <w:spacing w:val="-2"/>
                            <w:sz w:val="21"/>
                          </w:rPr>
                          <w:t xml:space="preserve"> </w:t>
                        </w:r>
                        <w:r>
                          <w:rPr>
                            <w:sz w:val="21"/>
                          </w:rPr>
                          <w:t>Checkout</w:t>
                        </w:r>
                        <w:r>
                          <w:rPr>
                            <w:spacing w:val="-4"/>
                            <w:sz w:val="21"/>
                          </w:rPr>
                          <w:t xml:space="preserve"> </w:t>
                        </w:r>
                        <w:r>
                          <w:rPr>
                            <w:sz w:val="21"/>
                          </w:rPr>
                          <w:t>module and that most were injected in coding – and decides on extra code reviews there.</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5579007A">
      <w:pPr>
        <w:pStyle w:val="7"/>
        <w:spacing w:before="6"/>
        <w:rPr>
          <w:rFonts w:hint="default" w:ascii="Times New Roman" w:hAnsi="Times New Roman" w:cs="Times New Roman"/>
          <w:i/>
          <w:sz w:val="4"/>
        </w:rPr>
      </w:pPr>
    </w:p>
    <w:p w14:paraId="2A349D4E">
      <w:pPr>
        <w:pStyle w:val="7"/>
        <w:spacing w:after="0"/>
        <w:rPr>
          <w:rFonts w:hint="default" w:ascii="Times New Roman" w:hAnsi="Times New Roman" w:cs="Times New Roman"/>
          <w:i/>
          <w:sz w:val="4"/>
        </w:rPr>
        <w:sectPr>
          <w:pgSz w:w="11910" w:h="16840"/>
          <w:pgMar w:top="960" w:right="850" w:bottom="860" w:left="850" w:header="459" w:footer="632" w:gutter="0"/>
          <w:cols w:space="720" w:num="1"/>
        </w:sectPr>
      </w:pPr>
    </w:p>
    <w:p w14:paraId="4D8C09CF">
      <w:pPr>
        <w:pStyle w:val="7"/>
        <w:spacing w:before="9"/>
        <w:rPr>
          <w:rFonts w:hint="default" w:ascii="Times New Roman" w:hAnsi="Times New Roman" w:cs="Times New Roman"/>
          <w:i/>
          <w:sz w:val="2"/>
        </w:rPr>
      </w:pPr>
    </w:p>
    <w:p w14:paraId="2EDAE8E7">
      <w:pPr>
        <w:spacing w:line="240" w:lineRule="auto"/>
        <w:ind w:left="150" w:right="0" w:firstLine="0"/>
        <w:rPr>
          <w:rFonts w:hint="default" w:ascii="Times New Roman" w:hAnsi="Times New Roman" w:cs="Times New Roman"/>
          <w:sz w:val="20"/>
        </w:rPr>
      </w:pPr>
      <w:r>
        <w:rPr>
          <w:rFonts w:hint="default" w:ascii="Times New Roman" w:hAnsi="Times New Roman" w:cs="Times New Roman"/>
          <w:sz w:val="20"/>
        </w:rPr>
        <mc:AlternateContent>
          <mc:Choice Requires="wpg">
            <w:drawing>
              <wp:inline distT="0" distB="0" distL="0" distR="0">
                <wp:extent cx="6313805" cy="488315"/>
                <wp:effectExtent l="0" t="0" r="10795" b="0"/>
                <wp:docPr id="394" name="Group 394"/>
                <wp:cNvGraphicFramePr/>
                <a:graphic xmlns:a="http://schemas.openxmlformats.org/drawingml/2006/main">
                  <a:graphicData uri="http://schemas.microsoft.com/office/word/2010/wordprocessingGroup">
                    <wpg:wgp>
                      <wpg:cNvGrpSpPr/>
                      <wpg:grpSpPr>
                        <a:xfrm>
                          <a:off x="0" y="0"/>
                          <a:ext cx="6313805" cy="488315"/>
                          <a:chOff x="0" y="0"/>
                          <a:chExt cx="6313805" cy="488315"/>
                        </a:xfrm>
                      </wpg:grpSpPr>
                      <wps:wsp>
                        <wps:cNvPr id="395" name="Graphic 395"/>
                        <wps:cNvSpPr/>
                        <wps:spPr>
                          <a:xfrm>
                            <a:off x="38100" y="6045"/>
                            <a:ext cx="6269990" cy="476250"/>
                          </a:xfrm>
                          <a:custGeom>
                            <a:avLst/>
                            <a:gdLst/>
                            <a:ahLst/>
                            <a:cxnLst/>
                            <a:rect l="l" t="t" r="r" b="b"/>
                            <a:pathLst>
                              <a:path w="6269990" h="476250">
                                <a:moveTo>
                                  <a:pt x="6269482" y="0"/>
                                </a:moveTo>
                                <a:lnTo>
                                  <a:pt x="0" y="0"/>
                                </a:lnTo>
                                <a:lnTo>
                                  <a:pt x="0" y="475792"/>
                                </a:lnTo>
                                <a:lnTo>
                                  <a:pt x="6269482" y="475792"/>
                                </a:lnTo>
                                <a:lnTo>
                                  <a:pt x="6269482" y="0"/>
                                </a:lnTo>
                                <a:close/>
                              </a:path>
                            </a:pathLst>
                          </a:custGeom>
                          <a:solidFill>
                            <a:srgbClr val="E8F5E9"/>
                          </a:solidFill>
                        </wps:spPr>
                        <wps:bodyPr wrap="square" lIns="0" tIns="0" rIns="0" bIns="0" rtlCol="0">
                          <a:noAutofit/>
                        </wps:bodyPr>
                      </wps:wsp>
                      <wps:wsp>
                        <wps:cNvPr id="396" name="Graphic 396"/>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397" name="Graphic 397"/>
                        <wps:cNvSpPr/>
                        <wps:spPr>
                          <a:xfrm>
                            <a:off x="19811" y="430022"/>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398" name="Graphic 398"/>
                        <wps:cNvSpPr/>
                        <wps:spPr>
                          <a:xfrm>
                            <a:off x="0" y="57860"/>
                            <a:ext cx="6313805" cy="430530"/>
                          </a:xfrm>
                          <a:custGeom>
                            <a:avLst/>
                            <a:gdLst/>
                            <a:ahLst/>
                            <a:cxnLst/>
                            <a:rect l="l" t="t" r="r" b="b"/>
                            <a:pathLst>
                              <a:path w="6313805" h="430530">
                                <a:moveTo>
                                  <a:pt x="6313678" y="0"/>
                                </a:moveTo>
                                <a:lnTo>
                                  <a:pt x="6307582" y="0"/>
                                </a:lnTo>
                                <a:lnTo>
                                  <a:pt x="6307582" y="423976"/>
                                </a:lnTo>
                                <a:lnTo>
                                  <a:pt x="38100" y="423976"/>
                                </a:lnTo>
                                <a:lnTo>
                                  <a:pt x="38100" y="0"/>
                                </a:lnTo>
                                <a:lnTo>
                                  <a:pt x="0" y="0"/>
                                </a:lnTo>
                                <a:lnTo>
                                  <a:pt x="0" y="423976"/>
                                </a:lnTo>
                                <a:lnTo>
                                  <a:pt x="0" y="430072"/>
                                </a:lnTo>
                                <a:lnTo>
                                  <a:pt x="6307582" y="430072"/>
                                </a:lnTo>
                                <a:lnTo>
                                  <a:pt x="6313678" y="430072"/>
                                </a:lnTo>
                                <a:lnTo>
                                  <a:pt x="6313678" y="423976"/>
                                </a:lnTo>
                                <a:lnTo>
                                  <a:pt x="6313678" y="0"/>
                                </a:lnTo>
                                <a:close/>
                              </a:path>
                            </a:pathLst>
                          </a:custGeom>
                          <a:solidFill>
                            <a:srgbClr val="2D7C31"/>
                          </a:solidFill>
                        </wps:spPr>
                        <wps:bodyPr wrap="square" lIns="0" tIns="0" rIns="0" bIns="0" rtlCol="0">
                          <a:noAutofit/>
                        </wps:bodyPr>
                      </wps:wsp>
                      <wps:wsp>
                        <wps:cNvPr id="399" name="Textbox 399"/>
                        <wps:cNvSpPr txBox="1"/>
                        <wps:spPr>
                          <a:xfrm>
                            <a:off x="38100" y="6095"/>
                            <a:ext cx="6269990" cy="427990"/>
                          </a:xfrm>
                          <a:prstGeom prst="rect">
                            <a:avLst/>
                          </a:prstGeom>
                        </wps:spPr>
                        <wps:txbx>
                          <w:txbxContent>
                            <w:p w14:paraId="7D1BA907">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well-documented</w:t>
                              </w:r>
                              <w:r>
                                <w:rPr>
                                  <w:spacing w:val="-3"/>
                                  <w:sz w:val="21"/>
                                </w:rPr>
                                <w:t xml:space="preserve"> </w:t>
                              </w:r>
                              <w:r>
                                <w:rPr>
                                  <w:sz w:val="21"/>
                                </w:rPr>
                                <w:t>defect</w:t>
                              </w:r>
                              <w:r>
                                <w:rPr>
                                  <w:spacing w:val="-4"/>
                                  <w:sz w:val="21"/>
                                </w:rPr>
                                <w:t xml:space="preserve"> </w:t>
                              </w:r>
                              <w:r>
                                <w:rPr>
                                  <w:sz w:val="21"/>
                                </w:rPr>
                                <w:t>repository</w:t>
                              </w:r>
                              <w:r>
                                <w:rPr>
                                  <w:spacing w:val="-3"/>
                                  <w:sz w:val="21"/>
                                </w:rPr>
                                <w:t xml:space="preserve"> </w:t>
                              </w:r>
                              <w:r>
                                <w:rPr>
                                  <w:sz w:val="21"/>
                                </w:rPr>
                                <w:t>converts</w:t>
                              </w:r>
                              <w:r>
                                <w:rPr>
                                  <w:spacing w:val="-4"/>
                                  <w:sz w:val="21"/>
                                </w:rPr>
                                <w:t xml:space="preserve"> </w:t>
                              </w:r>
                              <w:r>
                                <w:rPr>
                                  <w:sz w:val="21"/>
                                </w:rPr>
                                <w:t>scattered</w:t>
                              </w:r>
                              <w:r>
                                <w:rPr>
                                  <w:spacing w:val="-3"/>
                                  <w:sz w:val="21"/>
                                </w:rPr>
                                <w:t xml:space="preserve"> </w:t>
                              </w:r>
                              <w:r>
                                <w:rPr>
                                  <w:sz w:val="21"/>
                                </w:rPr>
                                <w:t>issues</w:t>
                              </w:r>
                              <w:r>
                                <w:rPr>
                                  <w:spacing w:val="-4"/>
                                  <w:sz w:val="21"/>
                                </w:rPr>
                                <w:t xml:space="preserve"> </w:t>
                              </w:r>
                              <w:r>
                                <w:rPr>
                                  <w:sz w:val="21"/>
                                </w:rPr>
                                <w:t>into</w:t>
                              </w:r>
                              <w:r>
                                <w:rPr>
                                  <w:spacing w:val="-4"/>
                                  <w:sz w:val="21"/>
                                </w:rPr>
                                <w:t xml:space="preserve"> </w:t>
                              </w:r>
                              <w:r>
                                <w:rPr>
                                  <w:sz w:val="21"/>
                                </w:rPr>
                                <w:t>organised</w:t>
                              </w:r>
                              <w:r>
                                <w:rPr>
                                  <w:spacing w:val="-3"/>
                                  <w:sz w:val="21"/>
                                </w:rPr>
                                <w:t xml:space="preserve"> </w:t>
                              </w:r>
                              <w:r>
                                <w:rPr>
                                  <w:sz w:val="21"/>
                                </w:rPr>
                                <w:t>data</w:t>
                              </w:r>
                              <w:r>
                                <w:rPr>
                                  <w:spacing w:val="-3"/>
                                  <w:sz w:val="21"/>
                                </w:rPr>
                                <w:t xml:space="preserve"> </w:t>
                              </w:r>
                              <w:r>
                                <w:rPr>
                                  <w:sz w:val="21"/>
                                </w:rPr>
                                <w:t>that</w:t>
                              </w:r>
                              <w:r>
                                <w:rPr>
                                  <w:spacing w:val="-4"/>
                                  <w:sz w:val="21"/>
                                </w:rPr>
                                <w:t xml:space="preserve"> </w:t>
                              </w:r>
                              <w:r>
                                <w:rPr>
                                  <w:sz w:val="21"/>
                                </w:rPr>
                                <w:t>supports tracking, analysis and continuous improvement of quality.</w:t>
                              </w:r>
                            </w:p>
                          </w:txbxContent>
                        </wps:txbx>
                        <wps:bodyPr wrap="square" lIns="0" tIns="0" rIns="0" bIns="0" rtlCol="0">
                          <a:noAutofit/>
                        </wps:bodyPr>
                      </wps:wsp>
                    </wpg:wgp>
                  </a:graphicData>
                </a:graphic>
              </wp:inline>
            </w:drawing>
          </mc:Choice>
          <mc:Fallback>
            <w:pict>
              <v:group id="_x0000_s1026" o:spid="_x0000_s1026" o:spt="203" style="height:38.45pt;width:497.15pt;" coordsize="6313805,488315" o:gfxdata="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OOeYOjWAAAABAEAAA8AAAAAAAAAAQAgAAAAIgAAAGRycy9kb3ducmV2LnhtbFBLAQIU&#10;ABQAAAAIAIdO4kB8Gqt0LwQAAHITAAAOAAAAAAAAAAEAIAAAACUBAABkcnMvZTJvRG9jLnhtbFBL&#10;BQYAAAAABgAGAFkBAADGBwAAAAA=&#10;">
                <o:lock v:ext="edit" aspectratio="f"/>
                <v:shape id="Graphic 395" o:spid="_x0000_s1026" o:spt="100" style="position:absolute;left:38100;top:6045;height:476250;width:6269990;" fillcolor="#E8F5E9" filled="t" stroked="f" coordsize="6269990,476250" o:gfxdata="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1WaYvQAA&#10;ANwAAAAPAAAAAAAAAAEAIAAAACIAAABkcnMvZG93bnJldi54bWxQSwECFAAUAAAACACHTuJAMy8F&#10;njsAAAA5AAAAEAAAAAAAAAABACAAAAAMAQAAZHJzL3NoYXBleG1sLnhtbFBLBQYAAAAABgAGAFsB&#10;AAC2AwAAAAA=&#10;" path="m6269482,0l0,0,0,475792,6269482,475792,6269482,0xe">
                  <v:fill on="t" focussize="0,0"/>
                  <v:stroke on="f"/>
                  <v:imagedata o:title=""/>
                  <o:lock v:ext="edit" aspectratio="f"/>
                  <v:textbox inset="0mm,0mm,0mm,0mm"/>
                </v:shape>
                <v:shape id="Graphic 396" o:spid="_x0000_s1026" o:spt="100" style="position:absolute;left:0;top:0;height:58419;width:6313805;" fillcolor="#2D7C31" filled="t" stroked="f" coordsize="6313805,58419" o:gfxdata="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kPG&#10;aMEAAADcAAAADwAAAAAAAAABACAAAAAiAAAAZHJzL2Rvd25yZXYueG1sUEsBAhQAFAAAAAgAh07i&#10;QDMvBZ47AAAAOQAAABAAAAAAAAAAAQAgAAAAEAEAAGRycy9zaGFwZXhtbC54bWxQSwUGAAAAAAYA&#10;BgBbAQAAugMAAAAA&#10;" path="m6313678,0l6307582,0,38100,0,0,0,0,6096,0,57912,38100,57912,38100,6096,6307582,6096,6307582,57912,6313678,57912,6313678,6096,6313678,0xe">
                  <v:fill on="t" focussize="0,0"/>
                  <v:stroke on="f"/>
                  <v:imagedata o:title=""/>
                  <o:lock v:ext="edit" aspectratio="f"/>
                  <v:textbox inset="0mm,0mm,0mm,0mm"/>
                </v:shape>
                <v:shape id="Graphic 397" o:spid="_x0000_s1026" o:spt="100" style="position:absolute;left:19811;top:430022;height:50800;width:6290945;" fillcolor="#E8F5E9" filled="t" stroked="f" coordsize="6290945,50800" o:gfxdata="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SbOr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398" o:spid="_x0000_s1026" o:spt="100" style="position:absolute;left:0;top:57860;height:430530;width:6313805;" fillcolor="#2D7C31" filled="t" stroked="f" coordsize="6313805,430530" o:gfxdata="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cnSbsAAADc&#10;AAAADwAAAAAAAAABACAAAAAiAAAAZHJzL2Rvd25yZXYueG1sUEsBAhQAFAAAAAgAh07iQDMvBZ47&#10;AAAAOQAAABAAAAAAAAAAAQAgAAAACgEAAGRycy9zaGFwZXhtbC54bWxQSwUGAAAAAAYABgBbAQAA&#10;tAMAAAAA&#10;" path="m6313678,0l6307582,0,6307582,423976,38100,423976,38100,0,0,0,0,423976,0,430072,6307582,430072,6313678,430072,6313678,423976,6313678,0xe">
                  <v:fill on="t" focussize="0,0"/>
                  <v:stroke on="f"/>
                  <v:imagedata o:title=""/>
                  <o:lock v:ext="edit" aspectratio="f"/>
                  <v:textbox inset="0mm,0mm,0mm,0mm"/>
                </v:shape>
                <v:shape id="Textbox 399" o:spid="_x0000_s1026" o:spt="202" type="#_x0000_t202" style="position:absolute;left:38100;top:6095;height:427990;width:6269990;" filled="f" stroked="f" coordsize="21600,21600" o:gfxdata="UEsDBAoAAAAAAIdO4kAAAAAAAAAAAAAAAAAEAAAAZHJzL1BLAwQUAAAACACHTuJAc3QEmb8AAADc&#10;AAAADwAAAGRycy9kb3ducmV2LnhtbEWPT2sCMRTE74LfIbxCb5poQb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0BJ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1BA907">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well-documented</w:t>
                        </w:r>
                        <w:r>
                          <w:rPr>
                            <w:spacing w:val="-3"/>
                            <w:sz w:val="21"/>
                          </w:rPr>
                          <w:t xml:space="preserve"> </w:t>
                        </w:r>
                        <w:r>
                          <w:rPr>
                            <w:sz w:val="21"/>
                          </w:rPr>
                          <w:t>defect</w:t>
                        </w:r>
                        <w:r>
                          <w:rPr>
                            <w:spacing w:val="-4"/>
                            <w:sz w:val="21"/>
                          </w:rPr>
                          <w:t xml:space="preserve"> </w:t>
                        </w:r>
                        <w:r>
                          <w:rPr>
                            <w:sz w:val="21"/>
                          </w:rPr>
                          <w:t>repository</w:t>
                        </w:r>
                        <w:r>
                          <w:rPr>
                            <w:spacing w:val="-3"/>
                            <w:sz w:val="21"/>
                          </w:rPr>
                          <w:t xml:space="preserve"> </w:t>
                        </w:r>
                        <w:r>
                          <w:rPr>
                            <w:sz w:val="21"/>
                          </w:rPr>
                          <w:t>converts</w:t>
                        </w:r>
                        <w:r>
                          <w:rPr>
                            <w:spacing w:val="-4"/>
                            <w:sz w:val="21"/>
                          </w:rPr>
                          <w:t xml:space="preserve"> </w:t>
                        </w:r>
                        <w:r>
                          <w:rPr>
                            <w:sz w:val="21"/>
                          </w:rPr>
                          <w:t>scattered</w:t>
                        </w:r>
                        <w:r>
                          <w:rPr>
                            <w:spacing w:val="-3"/>
                            <w:sz w:val="21"/>
                          </w:rPr>
                          <w:t xml:space="preserve"> </w:t>
                        </w:r>
                        <w:r>
                          <w:rPr>
                            <w:sz w:val="21"/>
                          </w:rPr>
                          <w:t>issues</w:t>
                        </w:r>
                        <w:r>
                          <w:rPr>
                            <w:spacing w:val="-4"/>
                            <w:sz w:val="21"/>
                          </w:rPr>
                          <w:t xml:space="preserve"> </w:t>
                        </w:r>
                        <w:r>
                          <w:rPr>
                            <w:sz w:val="21"/>
                          </w:rPr>
                          <w:t>into</w:t>
                        </w:r>
                        <w:r>
                          <w:rPr>
                            <w:spacing w:val="-4"/>
                            <w:sz w:val="21"/>
                          </w:rPr>
                          <w:t xml:space="preserve"> </w:t>
                        </w:r>
                        <w:r>
                          <w:rPr>
                            <w:sz w:val="21"/>
                          </w:rPr>
                          <w:t>organised</w:t>
                        </w:r>
                        <w:r>
                          <w:rPr>
                            <w:spacing w:val="-3"/>
                            <w:sz w:val="21"/>
                          </w:rPr>
                          <w:t xml:space="preserve"> </w:t>
                        </w:r>
                        <w:r>
                          <w:rPr>
                            <w:sz w:val="21"/>
                          </w:rPr>
                          <w:t>data</w:t>
                        </w:r>
                        <w:r>
                          <w:rPr>
                            <w:spacing w:val="-3"/>
                            <w:sz w:val="21"/>
                          </w:rPr>
                          <w:t xml:space="preserve"> </w:t>
                        </w:r>
                        <w:r>
                          <w:rPr>
                            <w:sz w:val="21"/>
                          </w:rPr>
                          <w:t>that</w:t>
                        </w:r>
                        <w:r>
                          <w:rPr>
                            <w:spacing w:val="-4"/>
                            <w:sz w:val="21"/>
                          </w:rPr>
                          <w:t xml:space="preserve"> </w:t>
                        </w:r>
                        <w:r>
                          <w:rPr>
                            <w:sz w:val="21"/>
                          </w:rPr>
                          <w:t>supports tracking, analysis and continuous improvement of quality.</w:t>
                        </w:r>
                      </w:p>
                    </w:txbxContent>
                  </v:textbox>
                </v:shape>
                <w10:wrap type="none"/>
                <w10:anchorlock/>
              </v:group>
            </w:pict>
          </mc:Fallback>
        </mc:AlternateContent>
      </w:r>
    </w:p>
    <w:p w14:paraId="42C29DC3">
      <w:pPr>
        <w:spacing w:after="0" w:line="240" w:lineRule="auto"/>
        <w:rPr>
          <w:rFonts w:hint="default" w:ascii="Times New Roman" w:hAnsi="Times New Roman" w:cs="Times New Roman"/>
          <w:sz w:val="20"/>
        </w:rPr>
        <w:sectPr>
          <w:pgSz w:w="11910" w:h="16840"/>
          <w:pgMar w:top="960" w:right="850" w:bottom="860" w:left="850" w:header="459" w:footer="632" w:gutter="0"/>
          <w:cols w:space="720" w:num="1"/>
        </w:sectPr>
      </w:pPr>
    </w:p>
    <w:p w14:paraId="1DD75829">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06D5F4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1C0BABD4">
            <w:pPr>
              <w:pStyle w:val="10"/>
              <w:spacing w:before="151"/>
              <w:ind w:left="309"/>
              <w:rPr>
                <w:rFonts w:hint="default" w:ascii="Times New Roman" w:hAnsi="Times New Roman" w:cs="Times New Roman"/>
                <w:b/>
                <w:sz w:val="40"/>
              </w:rPr>
            </w:pPr>
            <w:r>
              <w:rPr>
                <w:rFonts w:hint="default" w:ascii="Times New Roman" w:hAnsi="Times New Roman" w:cs="Times New Roman"/>
                <w:b/>
                <w:color w:val="FFFFFF"/>
                <w:spacing w:val="-5"/>
                <w:sz w:val="40"/>
              </w:rPr>
              <w:t>Q25</w:t>
            </w:r>
          </w:p>
        </w:tc>
        <w:tc>
          <w:tcPr>
            <w:tcW w:w="7502" w:type="dxa"/>
            <w:tcBorders>
              <w:left w:val="nil"/>
            </w:tcBorders>
            <w:shd w:val="clear" w:color="auto" w:fill="EAF0FA"/>
          </w:tcPr>
          <w:p w14:paraId="6F413AFF">
            <w:pPr>
              <w:pStyle w:val="10"/>
              <w:spacing w:before="78"/>
              <w:ind w:left="117" w:right="122"/>
              <w:rPr>
                <w:rFonts w:hint="default" w:ascii="Times New Roman" w:hAnsi="Times New Roman" w:cs="Times New Roman"/>
                <w:b/>
                <w:sz w:val="26"/>
              </w:rPr>
            </w:pPr>
            <w:r>
              <w:rPr>
                <w:rFonts w:hint="default" w:ascii="Times New Roman" w:hAnsi="Times New Roman" w:cs="Times New Roman"/>
                <w:b/>
                <w:color w:val="1F3863"/>
                <w:sz w:val="26"/>
              </w:rPr>
              <w:t>Redesigning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the</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Approach</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Repeated</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Banking Transaction Failures</w:t>
            </w:r>
          </w:p>
        </w:tc>
        <w:tc>
          <w:tcPr>
            <w:tcW w:w="1102" w:type="dxa"/>
            <w:shd w:val="clear" w:color="auto" w:fill="2D75B6"/>
          </w:tcPr>
          <w:p w14:paraId="73F8BE68">
            <w:pPr>
              <w:pStyle w:val="10"/>
              <w:spacing w:before="67"/>
              <w:ind w:left="0"/>
              <w:rPr>
                <w:rFonts w:hint="default" w:ascii="Times New Roman" w:hAnsi="Times New Roman" w:cs="Times New Roman"/>
                <w:i/>
                <w:sz w:val="18"/>
              </w:rPr>
            </w:pPr>
          </w:p>
          <w:p w14:paraId="3B423651">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B7D0DC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913"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1D81389F">
            <w:pPr>
              <w:pStyle w:val="10"/>
              <w:spacing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 xml:space="preserve">Question: </w:t>
            </w:r>
            <w:r>
              <w:rPr>
                <w:rFonts w:hint="default" w:ascii="Times New Roman" w:hAnsi="Times New Roman" w:cs="Times New Roman"/>
                <w:i/>
                <w:color w:val="585858"/>
                <w:sz w:val="19"/>
              </w:rPr>
              <w:t>A banking system produces repeated transaction failures due to improper testing practices. The team needs to improve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quality.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software</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principles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redesign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approach.</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Explain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how</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structured</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 xml:space="preserve">enhances </w:t>
            </w:r>
            <w:r>
              <w:rPr>
                <w:rFonts w:hint="default" w:ascii="Times New Roman" w:hAnsi="Times New Roman" w:cs="Times New Roman"/>
                <w:i/>
                <w:color w:val="585858"/>
                <w:spacing w:val="-2"/>
                <w:sz w:val="19"/>
              </w:rPr>
              <w:t>reliability.</w:t>
            </w:r>
          </w:p>
        </w:tc>
      </w:tr>
    </w:tbl>
    <w:p w14:paraId="551CA5D7">
      <w:pPr>
        <w:pStyle w:val="9"/>
        <w:numPr>
          <w:ilvl w:val="0"/>
          <w:numId w:val="25"/>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811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00" name="Graphic 40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00" o:spid="_x0000_s1026" o:spt="100" style="position:absolute;left:0pt;margin-left:48.55pt;margin-top:25.6pt;height:0.75pt;width:498.35pt;mso-position-horizontal-relative:page;mso-wrap-distance-bottom:0pt;mso-wrap-distance-top:0pt;z-index:-25157836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A7ILaM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49B0B7F0">
      <w:pPr>
        <w:pStyle w:val="7"/>
        <w:spacing w:line="276" w:lineRule="auto"/>
        <w:ind w:left="150" w:right="143"/>
        <w:jc w:val="both"/>
        <w:rPr>
          <w:rFonts w:hint="default" w:ascii="Times New Roman" w:hAnsi="Times New Roman" w:cs="Times New Roman"/>
        </w:rPr>
      </w:pPr>
      <w:r>
        <w:rPr>
          <w:rFonts w:hint="default" w:ascii="Times New Roman" w:hAnsi="Times New Roman" w:cs="Times New Roman"/>
        </w:rPr>
        <w:t>Repeated</w:t>
      </w:r>
      <w:r>
        <w:rPr>
          <w:rFonts w:hint="default" w:ascii="Times New Roman" w:hAnsi="Times New Roman" w:cs="Times New Roman"/>
          <w:spacing w:val="-2"/>
        </w:rPr>
        <w:t xml:space="preserve"> </w:t>
      </w:r>
      <w:r>
        <w:rPr>
          <w:rFonts w:hint="default" w:ascii="Times New Roman" w:hAnsi="Times New Roman" w:cs="Times New Roman"/>
        </w:rPr>
        <w:t>transaction</w:t>
      </w:r>
      <w:r>
        <w:rPr>
          <w:rFonts w:hint="default" w:ascii="Times New Roman" w:hAnsi="Times New Roman" w:cs="Times New Roman"/>
          <w:spacing w:val="-2"/>
        </w:rPr>
        <w:t xml:space="preserve"> </w:t>
      </w:r>
      <w:r>
        <w:rPr>
          <w:rFonts w:hint="default" w:ascii="Times New Roman" w:hAnsi="Times New Roman" w:cs="Times New Roman"/>
        </w:rPr>
        <w:t>failures</w:t>
      </w:r>
      <w:r>
        <w:rPr>
          <w:rFonts w:hint="default" w:ascii="Times New Roman" w:hAnsi="Times New Roman" w:cs="Times New Roman"/>
          <w:spacing w:val="-3"/>
        </w:rPr>
        <w:t xml:space="preserve"> </w:t>
      </w:r>
      <w:r>
        <w:rPr>
          <w:rFonts w:hint="default" w:ascii="Times New Roman" w:hAnsi="Times New Roman" w:cs="Times New Roman"/>
        </w:rPr>
        <w:t>indicate</w:t>
      </w:r>
      <w:r>
        <w:rPr>
          <w:rFonts w:hint="default" w:ascii="Times New Roman" w:hAnsi="Times New Roman" w:cs="Times New Roman"/>
          <w:spacing w:val="-2"/>
        </w:rPr>
        <w:t xml:space="preserve"> </w:t>
      </w:r>
      <w:r>
        <w:rPr>
          <w:rFonts w:hint="default" w:ascii="Times New Roman" w:hAnsi="Times New Roman" w:cs="Times New Roman"/>
        </w:rPr>
        <w:t>that</w:t>
      </w:r>
      <w:r>
        <w:rPr>
          <w:rFonts w:hint="default" w:ascii="Times New Roman" w:hAnsi="Times New Roman" w:cs="Times New Roman"/>
          <w:spacing w:val="-3"/>
        </w:rPr>
        <w:t xml:space="preserve"> </w:t>
      </w:r>
      <w:r>
        <w:rPr>
          <w:rFonts w:hint="default" w:ascii="Times New Roman" w:hAnsi="Times New Roman" w:cs="Times New Roman"/>
        </w:rPr>
        <w:t>testing</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not</w:t>
      </w:r>
      <w:r>
        <w:rPr>
          <w:rFonts w:hint="default" w:ascii="Times New Roman" w:hAnsi="Times New Roman" w:cs="Times New Roman"/>
          <w:spacing w:val="-3"/>
        </w:rPr>
        <w:t xml:space="preserve"> </w:t>
      </w:r>
      <w:r>
        <w:rPr>
          <w:rFonts w:hint="default" w:ascii="Times New Roman" w:hAnsi="Times New Roman" w:cs="Times New Roman"/>
        </w:rPr>
        <w:t>risk-focused</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not</w:t>
      </w:r>
      <w:r>
        <w:rPr>
          <w:rFonts w:hint="default" w:ascii="Times New Roman" w:hAnsi="Times New Roman" w:cs="Times New Roman"/>
          <w:spacing w:val="-3"/>
        </w:rPr>
        <w:t xml:space="preserve"> </w:t>
      </w:r>
      <w:r>
        <w:rPr>
          <w:rFonts w:hint="default" w:ascii="Times New Roman" w:hAnsi="Times New Roman" w:cs="Times New Roman"/>
        </w:rPr>
        <w:t>systematic.</w:t>
      </w:r>
      <w:r>
        <w:rPr>
          <w:rFonts w:hint="default" w:ascii="Times New Roman" w:hAnsi="Times New Roman" w:cs="Times New Roman"/>
          <w:spacing w:val="-2"/>
        </w:rPr>
        <w:t xml:space="preserve"> </w:t>
      </w:r>
      <w:r>
        <w:rPr>
          <w:rFonts w:hint="default" w:ascii="Times New Roman" w:hAnsi="Times New Roman" w:cs="Times New Roman"/>
        </w:rPr>
        <w:t>Software</w:t>
      </w:r>
      <w:r>
        <w:rPr>
          <w:rFonts w:hint="default" w:ascii="Times New Roman" w:hAnsi="Times New Roman" w:cs="Times New Roman"/>
          <w:spacing w:val="-2"/>
        </w:rPr>
        <w:t xml:space="preserve"> </w:t>
      </w:r>
      <w:r>
        <w:rPr>
          <w:rFonts w:hint="default" w:ascii="Times New Roman" w:hAnsi="Times New Roman" w:cs="Times New Roman"/>
        </w:rPr>
        <w:t>testing</w:t>
      </w:r>
      <w:r>
        <w:rPr>
          <w:rFonts w:hint="default" w:ascii="Times New Roman" w:hAnsi="Times New Roman" w:cs="Times New Roman"/>
          <w:spacing w:val="-3"/>
        </w:rPr>
        <w:t xml:space="preserve"> </w:t>
      </w:r>
      <w:r>
        <w:rPr>
          <w:rFonts w:hint="default" w:ascii="Times New Roman" w:hAnsi="Times New Roman" w:cs="Times New Roman"/>
        </w:rPr>
        <w:t>principles – early testing, defect clustering, risk-based testing, pesticide paradox, and context-dependence – can be used to redesign the approach for high-integrity financial transactions.</w:t>
      </w:r>
    </w:p>
    <w:p w14:paraId="5ED2E547">
      <w:pPr>
        <w:pStyle w:val="9"/>
        <w:numPr>
          <w:ilvl w:val="0"/>
          <w:numId w:val="25"/>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8112"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01" name="Graphic 40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01" o:spid="_x0000_s1026" o:spt="100" style="position:absolute;left:0pt;margin-left:48.55pt;margin-top:25.55pt;height:0.75pt;width:498.35pt;mso-position-horizontal-relative:page;mso-wrap-distance-bottom:0pt;mso-wrap-distance-top:0pt;z-index:-251578368;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BKVnOu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2A19B078">
      <w:pPr>
        <w:pStyle w:val="9"/>
        <w:numPr>
          <w:ilvl w:val="1"/>
          <w:numId w:val="25"/>
        </w:numPr>
        <w:tabs>
          <w:tab w:val="left" w:pos="612"/>
        </w:tabs>
        <w:spacing w:before="78" w:after="0" w:line="271" w:lineRule="auto"/>
        <w:ind w:left="612" w:right="366" w:hanging="281"/>
        <w:jc w:val="left"/>
        <w:rPr>
          <w:rFonts w:hint="default" w:ascii="Times New Roman" w:hAnsi="Times New Roman" w:cs="Times New Roman"/>
          <w:sz w:val="21"/>
        </w:rPr>
      </w:pPr>
      <w:r>
        <w:rPr>
          <w:rFonts w:hint="default" w:ascii="Times New Roman" w:hAnsi="Times New Roman" w:cs="Times New Roman"/>
          <w:b/>
          <w:color w:val="1F3863"/>
          <w:sz w:val="21"/>
        </w:rPr>
        <w:t>Risk</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analysis: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Rank</w:t>
      </w:r>
      <w:r>
        <w:rPr>
          <w:rFonts w:hint="default" w:ascii="Times New Roman" w:hAnsi="Times New Roman" w:cs="Times New Roman"/>
          <w:spacing w:val="-2"/>
          <w:sz w:val="21"/>
        </w:rPr>
        <w:t xml:space="preserve"> </w:t>
      </w:r>
      <w:r>
        <w:rPr>
          <w:rFonts w:hint="default" w:ascii="Times New Roman" w:hAnsi="Times New Roman" w:cs="Times New Roman"/>
          <w:sz w:val="21"/>
        </w:rPr>
        <w:t>transaction</w:t>
      </w:r>
      <w:r>
        <w:rPr>
          <w:rFonts w:hint="default" w:ascii="Times New Roman" w:hAnsi="Times New Roman" w:cs="Times New Roman"/>
          <w:spacing w:val="-2"/>
          <w:sz w:val="21"/>
        </w:rPr>
        <w:t xml:space="preserve"> </w:t>
      </w:r>
      <w:r>
        <w:rPr>
          <w:rFonts w:hint="default" w:ascii="Times New Roman" w:hAnsi="Times New Roman" w:cs="Times New Roman"/>
          <w:sz w:val="21"/>
        </w:rPr>
        <w:t>types</w:t>
      </w:r>
      <w:r>
        <w:rPr>
          <w:rFonts w:hint="default" w:ascii="Times New Roman" w:hAnsi="Times New Roman" w:cs="Times New Roman"/>
          <w:spacing w:val="-3"/>
          <w:sz w:val="21"/>
        </w:rPr>
        <w:t xml:space="preserve"> </w:t>
      </w:r>
      <w:r>
        <w:rPr>
          <w:rFonts w:hint="default" w:ascii="Times New Roman" w:hAnsi="Times New Roman" w:cs="Times New Roman"/>
          <w:sz w:val="21"/>
        </w:rPr>
        <w:t>(transfers,</w:t>
      </w:r>
      <w:r>
        <w:rPr>
          <w:rFonts w:hint="default" w:ascii="Times New Roman" w:hAnsi="Times New Roman" w:cs="Times New Roman"/>
          <w:spacing w:val="-4"/>
          <w:sz w:val="21"/>
        </w:rPr>
        <w:t xml:space="preserve"> </w:t>
      </w:r>
      <w:r>
        <w:rPr>
          <w:rFonts w:hint="default" w:ascii="Times New Roman" w:hAnsi="Times New Roman" w:cs="Times New Roman"/>
          <w:sz w:val="21"/>
        </w:rPr>
        <w:t>bill</w:t>
      </w:r>
      <w:r>
        <w:rPr>
          <w:rFonts w:hint="default" w:ascii="Times New Roman" w:hAnsi="Times New Roman" w:cs="Times New Roman"/>
          <w:spacing w:val="-3"/>
          <w:sz w:val="21"/>
        </w:rPr>
        <w:t xml:space="preserve"> </w:t>
      </w:r>
      <w:r>
        <w:rPr>
          <w:rFonts w:hint="default" w:ascii="Times New Roman" w:hAnsi="Times New Roman" w:cs="Times New Roman"/>
          <w:sz w:val="21"/>
        </w:rPr>
        <w:t>payments,</w:t>
      </w:r>
      <w:r>
        <w:rPr>
          <w:rFonts w:hint="default" w:ascii="Times New Roman" w:hAnsi="Times New Roman" w:cs="Times New Roman"/>
          <w:spacing w:val="-2"/>
          <w:sz w:val="21"/>
        </w:rPr>
        <w:t xml:space="preserve"> </w:t>
      </w:r>
      <w:r>
        <w:rPr>
          <w:rFonts w:hint="default" w:ascii="Times New Roman" w:hAnsi="Times New Roman" w:cs="Times New Roman"/>
          <w:sz w:val="21"/>
        </w:rPr>
        <w:t>standing</w:t>
      </w:r>
      <w:r>
        <w:rPr>
          <w:rFonts w:hint="default" w:ascii="Times New Roman" w:hAnsi="Times New Roman" w:cs="Times New Roman"/>
          <w:spacing w:val="-4"/>
          <w:sz w:val="21"/>
        </w:rPr>
        <w:t xml:space="preserve"> </w:t>
      </w:r>
      <w:r>
        <w:rPr>
          <w:rFonts w:hint="default" w:ascii="Times New Roman" w:hAnsi="Times New Roman" w:cs="Times New Roman"/>
          <w:sz w:val="21"/>
        </w:rPr>
        <w:t>orders,</w:t>
      </w:r>
      <w:r>
        <w:rPr>
          <w:rFonts w:hint="default" w:ascii="Times New Roman" w:hAnsi="Times New Roman" w:cs="Times New Roman"/>
          <w:spacing w:val="-2"/>
          <w:sz w:val="21"/>
        </w:rPr>
        <w:t xml:space="preserve"> </w:t>
      </w:r>
      <w:r>
        <w:rPr>
          <w:rFonts w:hint="default" w:ascii="Times New Roman" w:hAnsi="Times New Roman" w:cs="Times New Roman"/>
          <w:sz w:val="21"/>
        </w:rPr>
        <w:t>interest</w:t>
      </w:r>
      <w:r>
        <w:rPr>
          <w:rFonts w:hint="default" w:ascii="Times New Roman" w:hAnsi="Times New Roman" w:cs="Times New Roman"/>
          <w:spacing w:val="-4"/>
          <w:sz w:val="21"/>
        </w:rPr>
        <w:t xml:space="preserve"> </w:t>
      </w:r>
      <w:r>
        <w:rPr>
          <w:rFonts w:hint="default" w:ascii="Times New Roman" w:hAnsi="Times New Roman" w:cs="Times New Roman"/>
          <w:sz w:val="21"/>
        </w:rPr>
        <w:t>posting)</w:t>
      </w:r>
      <w:r>
        <w:rPr>
          <w:rFonts w:hint="default" w:ascii="Times New Roman" w:hAnsi="Times New Roman" w:cs="Times New Roman"/>
          <w:spacing w:val="-2"/>
          <w:sz w:val="21"/>
        </w:rPr>
        <w:t xml:space="preserve"> </w:t>
      </w:r>
      <w:r>
        <w:rPr>
          <w:rFonts w:hint="default" w:ascii="Times New Roman" w:hAnsi="Times New Roman" w:cs="Times New Roman"/>
          <w:sz w:val="21"/>
        </w:rPr>
        <w:t>by</w:t>
      </w:r>
      <w:r>
        <w:rPr>
          <w:rFonts w:hint="default" w:ascii="Times New Roman" w:hAnsi="Times New Roman" w:cs="Times New Roman"/>
          <w:spacing w:val="-2"/>
          <w:sz w:val="21"/>
        </w:rPr>
        <w:t xml:space="preserve"> </w:t>
      </w:r>
      <w:r>
        <w:rPr>
          <w:rFonts w:hint="default" w:ascii="Times New Roman" w:hAnsi="Times New Roman" w:cs="Times New Roman"/>
          <w:sz w:val="21"/>
        </w:rPr>
        <w:t>business impact and defect history.</w:t>
      </w:r>
    </w:p>
    <w:p w14:paraId="5908BDBE">
      <w:pPr>
        <w:pStyle w:val="9"/>
        <w:numPr>
          <w:ilvl w:val="1"/>
          <w:numId w:val="25"/>
        </w:numPr>
        <w:tabs>
          <w:tab w:val="left" w:pos="612"/>
        </w:tabs>
        <w:spacing w:before="57" w:after="0" w:line="268" w:lineRule="auto"/>
        <w:ind w:left="612" w:right="566" w:hanging="281"/>
        <w:jc w:val="left"/>
        <w:rPr>
          <w:rFonts w:hint="default" w:ascii="Times New Roman" w:hAnsi="Times New Roman" w:cs="Times New Roman"/>
          <w:sz w:val="21"/>
        </w:rPr>
      </w:pPr>
      <w:r>
        <w:rPr>
          <w:rFonts w:hint="default" w:ascii="Times New Roman" w:hAnsi="Times New Roman" w:cs="Times New Roman"/>
          <w:b/>
          <w:color w:val="1F3863"/>
          <w:sz w:val="21"/>
        </w:rPr>
        <w:t>Early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Review</w:t>
      </w:r>
      <w:r>
        <w:rPr>
          <w:rFonts w:hint="default" w:ascii="Times New Roman" w:hAnsi="Times New Roman" w:cs="Times New Roman"/>
          <w:spacing w:val="-4"/>
          <w:sz w:val="21"/>
        </w:rPr>
        <w:t xml:space="preserve"> </w:t>
      </w:r>
      <w:r>
        <w:rPr>
          <w:rFonts w:hint="default" w:ascii="Times New Roman" w:hAnsi="Times New Roman" w:cs="Times New Roman"/>
          <w:sz w:val="21"/>
        </w:rPr>
        <w:t>requirements</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4"/>
          <w:sz w:val="21"/>
        </w:rPr>
        <w:t xml:space="preserve"> </w:t>
      </w:r>
      <w:r>
        <w:rPr>
          <w:rFonts w:hint="default" w:ascii="Times New Roman" w:hAnsi="Times New Roman" w:cs="Times New Roman"/>
          <w:sz w:val="21"/>
        </w:rPr>
        <w:t>business</w:t>
      </w:r>
      <w:r>
        <w:rPr>
          <w:rFonts w:hint="default" w:ascii="Times New Roman" w:hAnsi="Times New Roman" w:cs="Times New Roman"/>
          <w:spacing w:val="-4"/>
          <w:sz w:val="21"/>
        </w:rPr>
        <w:t xml:space="preserve"> </w:t>
      </w:r>
      <w:r>
        <w:rPr>
          <w:rFonts w:hint="default" w:ascii="Times New Roman" w:hAnsi="Times New Roman" w:cs="Times New Roman"/>
          <w:sz w:val="21"/>
        </w:rPr>
        <w:t>rules</w:t>
      </w:r>
      <w:r>
        <w:rPr>
          <w:rFonts w:hint="default" w:ascii="Times New Roman" w:hAnsi="Times New Roman" w:cs="Times New Roman"/>
          <w:spacing w:val="-5"/>
          <w:sz w:val="21"/>
        </w:rPr>
        <w:t xml:space="preserve"> </w:t>
      </w:r>
      <w:r>
        <w:rPr>
          <w:rFonts w:hint="default" w:ascii="Times New Roman" w:hAnsi="Times New Roman" w:cs="Times New Roman"/>
          <w:sz w:val="21"/>
        </w:rPr>
        <w:t>(limits,</w:t>
      </w:r>
      <w:r>
        <w:rPr>
          <w:rFonts w:hint="default" w:ascii="Times New Roman" w:hAnsi="Times New Roman" w:cs="Times New Roman"/>
          <w:spacing w:val="-2"/>
          <w:sz w:val="21"/>
        </w:rPr>
        <w:t xml:space="preserve"> </w:t>
      </w:r>
      <w:r>
        <w:rPr>
          <w:rFonts w:hint="default" w:ascii="Times New Roman" w:hAnsi="Times New Roman" w:cs="Times New Roman"/>
          <w:sz w:val="21"/>
        </w:rPr>
        <w:t>fees,</w:t>
      </w:r>
      <w:r>
        <w:rPr>
          <w:rFonts w:hint="default" w:ascii="Times New Roman" w:hAnsi="Times New Roman" w:cs="Times New Roman"/>
          <w:spacing w:val="-2"/>
          <w:sz w:val="21"/>
        </w:rPr>
        <w:t xml:space="preserve"> </w:t>
      </w:r>
      <w:r>
        <w:rPr>
          <w:rFonts w:hint="default" w:ascii="Times New Roman" w:hAnsi="Times New Roman" w:cs="Times New Roman"/>
          <w:sz w:val="21"/>
        </w:rPr>
        <w:t>cut-off</w:t>
      </w:r>
      <w:r>
        <w:rPr>
          <w:rFonts w:hint="default" w:ascii="Times New Roman" w:hAnsi="Times New Roman" w:cs="Times New Roman"/>
          <w:spacing w:val="-2"/>
          <w:sz w:val="21"/>
        </w:rPr>
        <w:t xml:space="preserve"> </w:t>
      </w:r>
      <w:r>
        <w:rPr>
          <w:rFonts w:hint="default" w:ascii="Times New Roman" w:hAnsi="Times New Roman" w:cs="Times New Roman"/>
          <w:sz w:val="21"/>
        </w:rPr>
        <w:t>times)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verify</w:t>
      </w:r>
      <w:r>
        <w:rPr>
          <w:rFonts w:hint="default" w:ascii="Times New Roman" w:hAnsi="Times New Roman" w:cs="Times New Roman"/>
          <w:spacing w:val="-2"/>
          <w:sz w:val="21"/>
        </w:rPr>
        <w:t xml:space="preserve"> </w:t>
      </w:r>
      <w:r>
        <w:rPr>
          <w:rFonts w:hint="default" w:ascii="Times New Roman" w:hAnsi="Times New Roman" w:cs="Times New Roman"/>
          <w:sz w:val="21"/>
        </w:rPr>
        <w:t>them</w:t>
      </w:r>
      <w:r>
        <w:rPr>
          <w:rFonts w:hint="default" w:ascii="Times New Roman" w:hAnsi="Times New Roman" w:cs="Times New Roman"/>
          <w:spacing w:val="-2"/>
          <w:sz w:val="21"/>
        </w:rPr>
        <w:t xml:space="preserve"> </w:t>
      </w:r>
      <w:r>
        <w:rPr>
          <w:rFonts w:hint="default" w:ascii="Times New Roman" w:hAnsi="Times New Roman" w:cs="Times New Roman"/>
          <w:sz w:val="21"/>
        </w:rPr>
        <w:t>from</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the </w:t>
      </w:r>
      <w:r>
        <w:rPr>
          <w:rFonts w:hint="default" w:ascii="Times New Roman" w:hAnsi="Times New Roman" w:cs="Times New Roman"/>
          <w:spacing w:val="-2"/>
          <w:sz w:val="21"/>
        </w:rPr>
        <w:t>start.</w:t>
      </w:r>
    </w:p>
    <w:p w14:paraId="5E425D59">
      <w:pPr>
        <w:pStyle w:val="9"/>
        <w:numPr>
          <w:ilvl w:val="1"/>
          <w:numId w:val="25"/>
        </w:numPr>
        <w:tabs>
          <w:tab w:val="left" w:pos="612"/>
        </w:tabs>
        <w:spacing w:before="62" w:after="0" w:line="268" w:lineRule="auto"/>
        <w:ind w:left="612" w:right="372" w:hanging="281"/>
        <w:jc w:val="left"/>
        <w:rPr>
          <w:rFonts w:hint="default" w:ascii="Times New Roman" w:hAnsi="Times New Roman" w:cs="Times New Roman"/>
          <w:sz w:val="21"/>
        </w:rPr>
      </w:pPr>
      <w:r>
        <w:rPr>
          <w:rFonts w:hint="default" w:ascii="Times New Roman" w:hAnsi="Times New Roman" w:cs="Times New Roman"/>
          <w:b/>
          <w:color w:val="1F3863"/>
          <w:sz w:val="21"/>
        </w:rPr>
        <w:t>Test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design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techniques: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Decision</w:t>
      </w:r>
      <w:r>
        <w:rPr>
          <w:rFonts w:hint="default" w:ascii="Times New Roman" w:hAnsi="Times New Roman" w:cs="Times New Roman"/>
          <w:spacing w:val="-2"/>
          <w:sz w:val="21"/>
        </w:rPr>
        <w:t xml:space="preserve"> </w:t>
      </w:r>
      <w:r>
        <w:rPr>
          <w:rFonts w:hint="default" w:ascii="Times New Roman" w:hAnsi="Times New Roman" w:cs="Times New Roman"/>
          <w:sz w:val="21"/>
        </w:rPr>
        <w:t>tables</w:t>
      </w:r>
      <w:r>
        <w:rPr>
          <w:rFonts w:hint="default" w:ascii="Times New Roman" w:hAnsi="Times New Roman" w:cs="Times New Roman"/>
          <w:spacing w:val="-3"/>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limits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fees,</w:t>
      </w:r>
      <w:r>
        <w:rPr>
          <w:rFonts w:hint="default" w:ascii="Times New Roman" w:hAnsi="Times New Roman" w:cs="Times New Roman"/>
          <w:spacing w:val="-2"/>
          <w:sz w:val="21"/>
        </w:rPr>
        <w:t xml:space="preserve"> </w:t>
      </w:r>
      <w:r>
        <w:rPr>
          <w:rFonts w:hint="default" w:ascii="Times New Roman" w:hAnsi="Times New Roman" w:cs="Times New Roman"/>
          <w:sz w:val="21"/>
        </w:rPr>
        <w:t>state-transition</w:t>
      </w:r>
      <w:r>
        <w:rPr>
          <w:rFonts w:hint="default" w:ascii="Times New Roman" w:hAnsi="Times New Roman" w:cs="Times New Roman"/>
          <w:spacing w:val="-2"/>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transaction</w:t>
      </w:r>
      <w:r>
        <w:rPr>
          <w:rFonts w:hint="default" w:ascii="Times New Roman" w:hAnsi="Times New Roman" w:cs="Times New Roman"/>
          <w:spacing w:val="-2"/>
          <w:sz w:val="21"/>
        </w:rPr>
        <w:t xml:space="preserve"> </w:t>
      </w:r>
      <w:r>
        <w:rPr>
          <w:rFonts w:hint="default" w:ascii="Times New Roman" w:hAnsi="Times New Roman" w:cs="Times New Roman"/>
          <w:sz w:val="21"/>
        </w:rPr>
        <w:t>life</w:t>
      </w:r>
      <w:r>
        <w:rPr>
          <w:rFonts w:hint="default" w:ascii="Times New Roman" w:hAnsi="Times New Roman" w:cs="Times New Roman"/>
          <w:spacing w:val="-2"/>
          <w:sz w:val="21"/>
        </w:rPr>
        <w:t xml:space="preserve"> </w:t>
      </w:r>
      <w:r>
        <w:rPr>
          <w:rFonts w:hint="default" w:ascii="Times New Roman" w:hAnsi="Times New Roman" w:cs="Times New Roman"/>
          <w:sz w:val="21"/>
        </w:rPr>
        <w:t>cycle,</w:t>
      </w:r>
      <w:r>
        <w:rPr>
          <w:rFonts w:hint="default" w:ascii="Times New Roman" w:hAnsi="Times New Roman" w:cs="Times New Roman"/>
          <w:spacing w:val="-2"/>
          <w:sz w:val="21"/>
        </w:rPr>
        <w:t xml:space="preserve"> </w:t>
      </w:r>
      <w:r>
        <w:rPr>
          <w:rFonts w:hint="default" w:ascii="Times New Roman" w:hAnsi="Times New Roman" w:cs="Times New Roman"/>
          <w:sz w:val="21"/>
        </w:rPr>
        <w:t>BVA</w:t>
      </w:r>
      <w:r>
        <w:rPr>
          <w:rFonts w:hint="default" w:ascii="Times New Roman" w:hAnsi="Times New Roman" w:cs="Times New Roman"/>
          <w:spacing w:val="-2"/>
          <w:sz w:val="21"/>
        </w:rPr>
        <w:t xml:space="preserve"> </w:t>
      </w:r>
      <w:r>
        <w:rPr>
          <w:rFonts w:hint="default" w:ascii="Times New Roman" w:hAnsi="Times New Roman" w:cs="Times New Roman"/>
          <w:sz w:val="21"/>
        </w:rPr>
        <w:t>for amounts, EP for account types.</w:t>
      </w:r>
    </w:p>
    <w:p w14:paraId="2E0B7C73">
      <w:pPr>
        <w:pStyle w:val="9"/>
        <w:numPr>
          <w:ilvl w:val="1"/>
          <w:numId w:val="25"/>
        </w:numPr>
        <w:tabs>
          <w:tab w:val="left" w:pos="612"/>
        </w:tabs>
        <w:spacing w:before="64" w:after="0" w:line="268" w:lineRule="auto"/>
        <w:ind w:left="612" w:right="256" w:hanging="281"/>
        <w:jc w:val="left"/>
        <w:rPr>
          <w:rFonts w:hint="default" w:ascii="Times New Roman" w:hAnsi="Times New Roman" w:cs="Times New Roman"/>
          <w:sz w:val="21"/>
        </w:rPr>
      </w:pPr>
      <w:r>
        <w:rPr>
          <w:rFonts w:hint="default" w:ascii="Times New Roman" w:hAnsi="Times New Roman" w:cs="Times New Roman"/>
          <w:b/>
          <w:color w:val="1F3863"/>
          <w:sz w:val="21"/>
        </w:rPr>
        <w:t>Transaction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integrity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Atomicity,</w:t>
      </w:r>
      <w:r>
        <w:rPr>
          <w:rFonts w:hint="default" w:ascii="Times New Roman" w:hAnsi="Times New Roman" w:cs="Times New Roman"/>
          <w:spacing w:val="-3"/>
          <w:sz w:val="21"/>
        </w:rPr>
        <w:t xml:space="preserve"> </w:t>
      </w:r>
      <w:r>
        <w:rPr>
          <w:rFonts w:hint="default" w:ascii="Times New Roman" w:hAnsi="Times New Roman" w:cs="Times New Roman"/>
          <w:sz w:val="21"/>
        </w:rPr>
        <w:t>consistency,</w:t>
      </w:r>
      <w:r>
        <w:rPr>
          <w:rFonts w:hint="default" w:ascii="Times New Roman" w:hAnsi="Times New Roman" w:cs="Times New Roman"/>
          <w:spacing w:val="-3"/>
          <w:sz w:val="21"/>
        </w:rPr>
        <w:t xml:space="preserve"> </w:t>
      </w:r>
      <w:r>
        <w:rPr>
          <w:rFonts w:hint="default" w:ascii="Times New Roman" w:hAnsi="Times New Roman" w:cs="Times New Roman"/>
          <w:sz w:val="21"/>
        </w:rPr>
        <w:t>isolation</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durability</w:t>
      </w:r>
      <w:r>
        <w:rPr>
          <w:rFonts w:hint="default" w:ascii="Times New Roman" w:hAnsi="Times New Roman" w:cs="Times New Roman"/>
          <w:spacing w:val="-3"/>
          <w:sz w:val="21"/>
        </w:rPr>
        <w:t xml:space="preserve"> </w:t>
      </w:r>
      <w:r>
        <w:rPr>
          <w:rFonts w:hint="default" w:ascii="Times New Roman" w:hAnsi="Times New Roman" w:cs="Times New Roman"/>
          <w:sz w:val="21"/>
        </w:rPr>
        <w:t>(ACID),</w:t>
      </w:r>
      <w:r>
        <w:rPr>
          <w:rFonts w:hint="default" w:ascii="Times New Roman" w:hAnsi="Times New Roman" w:cs="Times New Roman"/>
          <w:spacing w:val="-3"/>
          <w:sz w:val="21"/>
        </w:rPr>
        <w:t xml:space="preserve"> </w:t>
      </w:r>
      <w:r>
        <w:rPr>
          <w:rFonts w:hint="default" w:ascii="Times New Roman" w:hAnsi="Times New Roman" w:cs="Times New Roman"/>
          <w:sz w:val="21"/>
        </w:rPr>
        <w:t>rollback,</w:t>
      </w:r>
      <w:r>
        <w:rPr>
          <w:rFonts w:hint="default" w:ascii="Times New Roman" w:hAnsi="Times New Roman" w:cs="Times New Roman"/>
          <w:spacing w:val="-4"/>
          <w:sz w:val="21"/>
        </w:rPr>
        <w:t xml:space="preserve"> </w:t>
      </w:r>
      <w:r>
        <w:rPr>
          <w:rFonts w:hint="default" w:ascii="Times New Roman" w:hAnsi="Times New Roman" w:cs="Times New Roman"/>
          <w:sz w:val="21"/>
        </w:rPr>
        <w:t>duplicate-request (idempotency), timeout and concurrency tests.</w:t>
      </w:r>
    </w:p>
    <w:p w14:paraId="0D350450">
      <w:pPr>
        <w:pStyle w:val="9"/>
        <w:numPr>
          <w:ilvl w:val="1"/>
          <w:numId w:val="25"/>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Reconciliation</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checks: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Verify</w:t>
      </w:r>
      <w:r>
        <w:rPr>
          <w:rFonts w:hint="default" w:ascii="Times New Roman" w:hAnsi="Times New Roman" w:cs="Times New Roman"/>
          <w:spacing w:val="-5"/>
          <w:sz w:val="21"/>
        </w:rPr>
        <w:t xml:space="preserve"> </w:t>
      </w:r>
      <w:r>
        <w:rPr>
          <w:rFonts w:hint="default" w:ascii="Times New Roman" w:hAnsi="Times New Roman" w:cs="Times New Roman"/>
          <w:sz w:val="21"/>
        </w:rPr>
        <w:t>debits</w:t>
      </w:r>
      <w:r>
        <w:rPr>
          <w:rFonts w:hint="default" w:ascii="Times New Roman" w:hAnsi="Times New Roman" w:cs="Times New Roman"/>
          <w:spacing w:val="-6"/>
          <w:sz w:val="21"/>
        </w:rPr>
        <w:t xml:space="preserve"> </w:t>
      </w:r>
      <w:r>
        <w:rPr>
          <w:rFonts w:hint="default" w:ascii="Times New Roman" w:hAnsi="Times New Roman" w:cs="Times New Roman"/>
          <w:sz w:val="21"/>
        </w:rPr>
        <w:t>equal</w:t>
      </w:r>
      <w:r>
        <w:rPr>
          <w:rFonts w:hint="default" w:ascii="Times New Roman" w:hAnsi="Times New Roman" w:cs="Times New Roman"/>
          <w:spacing w:val="-7"/>
          <w:sz w:val="21"/>
        </w:rPr>
        <w:t xml:space="preserve"> </w:t>
      </w:r>
      <w:r>
        <w:rPr>
          <w:rFonts w:hint="default" w:ascii="Times New Roman" w:hAnsi="Times New Roman" w:cs="Times New Roman"/>
          <w:sz w:val="21"/>
        </w:rPr>
        <w:t>credits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ledgers</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tally.</w:t>
      </w:r>
    </w:p>
    <w:p w14:paraId="78EAE755">
      <w:pPr>
        <w:pStyle w:val="9"/>
        <w:numPr>
          <w:ilvl w:val="1"/>
          <w:numId w:val="2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Regression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automation:</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Automate</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stable</w:t>
      </w:r>
      <w:r>
        <w:rPr>
          <w:rFonts w:hint="default" w:ascii="Times New Roman" w:hAnsi="Times New Roman" w:cs="Times New Roman"/>
          <w:spacing w:val="-5"/>
          <w:sz w:val="21"/>
        </w:rPr>
        <w:t xml:space="preserve"> </w:t>
      </w:r>
      <w:r>
        <w:rPr>
          <w:rFonts w:hint="default" w:ascii="Times New Roman" w:hAnsi="Times New Roman" w:cs="Times New Roman"/>
          <w:sz w:val="21"/>
        </w:rPr>
        <w:t>core</w:t>
      </w:r>
      <w:r>
        <w:rPr>
          <w:rFonts w:hint="default" w:ascii="Times New Roman" w:hAnsi="Times New Roman" w:cs="Times New Roman"/>
          <w:spacing w:val="-5"/>
          <w:sz w:val="21"/>
        </w:rPr>
        <w:t xml:space="preserve"> </w:t>
      </w:r>
      <w:r>
        <w:rPr>
          <w:rFonts w:hint="default" w:ascii="Times New Roman" w:hAnsi="Times New Roman" w:cs="Times New Roman"/>
          <w:sz w:val="21"/>
        </w:rPr>
        <w:t>transaction</w:t>
      </w:r>
      <w:r>
        <w:rPr>
          <w:rFonts w:hint="default" w:ascii="Times New Roman" w:hAnsi="Times New Roman" w:cs="Times New Roman"/>
          <w:spacing w:val="-5"/>
          <w:sz w:val="21"/>
        </w:rPr>
        <w:t xml:space="preserve"> </w:t>
      </w:r>
      <w:r>
        <w:rPr>
          <w:rFonts w:hint="default" w:ascii="Times New Roman" w:hAnsi="Times New Roman" w:cs="Times New Roman"/>
          <w:sz w:val="21"/>
        </w:rPr>
        <w:t>suite,</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run</w:t>
      </w:r>
      <w:r>
        <w:rPr>
          <w:rFonts w:hint="default" w:ascii="Times New Roman" w:hAnsi="Times New Roman" w:cs="Times New Roman"/>
          <w:spacing w:val="-7"/>
          <w:sz w:val="21"/>
        </w:rPr>
        <w:t xml:space="preserve"> </w:t>
      </w:r>
      <w:r>
        <w:rPr>
          <w:rFonts w:hint="default" w:ascii="Times New Roman" w:hAnsi="Times New Roman" w:cs="Times New Roman"/>
          <w:sz w:val="21"/>
        </w:rPr>
        <w:t>it</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5"/>
          <w:sz w:val="21"/>
        </w:rPr>
        <w:t xml:space="preserve"> </w:t>
      </w:r>
      <w:r>
        <w:rPr>
          <w:rFonts w:hint="default" w:ascii="Times New Roman" w:hAnsi="Times New Roman" w:cs="Times New Roman"/>
          <w:sz w:val="21"/>
        </w:rPr>
        <w:t>every</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build.</w:t>
      </w:r>
    </w:p>
    <w:p w14:paraId="26792353">
      <w:pPr>
        <w:pStyle w:val="9"/>
        <w:numPr>
          <w:ilvl w:val="1"/>
          <w:numId w:val="25"/>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Security/compliance</w:t>
      </w:r>
      <w:r>
        <w:rPr>
          <w:rFonts w:hint="default" w:ascii="Times New Roman" w:hAnsi="Times New Roman" w:cs="Times New Roman"/>
          <w:b/>
          <w:color w:val="1F3863"/>
          <w:spacing w:val="-12"/>
          <w:sz w:val="21"/>
        </w:rPr>
        <w:t xml:space="preserve"> </w:t>
      </w:r>
      <w:r>
        <w:rPr>
          <w:rFonts w:hint="default" w:ascii="Times New Roman" w:hAnsi="Times New Roman" w:cs="Times New Roman"/>
          <w:b/>
          <w:color w:val="1F3863"/>
          <w:sz w:val="21"/>
        </w:rPr>
        <w:t>tests:</w:t>
      </w:r>
      <w:r>
        <w:rPr>
          <w:rFonts w:hint="default" w:ascii="Times New Roman" w:hAnsi="Times New Roman" w:cs="Times New Roman"/>
          <w:b/>
          <w:color w:val="1F3863"/>
          <w:spacing w:val="-12"/>
          <w:sz w:val="21"/>
        </w:rPr>
        <w:t xml:space="preserve"> </w:t>
      </w:r>
      <w:r>
        <w:rPr>
          <w:rFonts w:hint="default" w:ascii="Times New Roman" w:hAnsi="Times New Roman" w:cs="Times New Roman"/>
          <w:sz w:val="21"/>
        </w:rPr>
        <w:t>Authentication,</w:t>
      </w:r>
      <w:r>
        <w:rPr>
          <w:rFonts w:hint="default" w:ascii="Times New Roman" w:hAnsi="Times New Roman" w:cs="Times New Roman"/>
          <w:spacing w:val="-12"/>
          <w:sz w:val="21"/>
        </w:rPr>
        <w:t xml:space="preserve"> </w:t>
      </w:r>
      <w:r>
        <w:rPr>
          <w:rFonts w:hint="default" w:ascii="Times New Roman" w:hAnsi="Times New Roman" w:cs="Times New Roman"/>
          <w:sz w:val="21"/>
        </w:rPr>
        <w:t>authorisation,</w:t>
      </w:r>
      <w:r>
        <w:rPr>
          <w:rFonts w:hint="default" w:ascii="Times New Roman" w:hAnsi="Times New Roman" w:cs="Times New Roman"/>
          <w:spacing w:val="-11"/>
          <w:sz w:val="21"/>
        </w:rPr>
        <w:t xml:space="preserve"> </w:t>
      </w:r>
      <w:r>
        <w:rPr>
          <w:rFonts w:hint="default" w:ascii="Times New Roman" w:hAnsi="Times New Roman" w:cs="Times New Roman"/>
          <w:sz w:val="21"/>
        </w:rPr>
        <w:t>audit</w:t>
      </w:r>
      <w:r>
        <w:rPr>
          <w:rFonts w:hint="default" w:ascii="Times New Roman" w:hAnsi="Times New Roman" w:cs="Times New Roman"/>
          <w:spacing w:val="-11"/>
          <w:sz w:val="21"/>
        </w:rPr>
        <w:t xml:space="preserve"> </w:t>
      </w:r>
      <w:r>
        <w:rPr>
          <w:rFonts w:hint="default" w:ascii="Times New Roman" w:hAnsi="Times New Roman" w:cs="Times New Roman"/>
          <w:spacing w:val="-2"/>
          <w:sz w:val="21"/>
        </w:rPr>
        <w:t>trail.</w:t>
      </w:r>
    </w:p>
    <w:p w14:paraId="3182AF37">
      <w:pPr>
        <w:pStyle w:val="7"/>
        <w:spacing w:before="26"/>
        <w:rPr>
          <w:rFonts w:hint="default" w:ascii="Times New Roman" w:hAnsi="Times New Roman" w:cs="Times New Roman"/>
          <w:sz w:val="17"/>
        </w:rPr>
      </w:pPr>
    </w:p>
    <w:p w14:paraId="0EE3C33E">
      <w:pPr>
        <w:pStyle w:val="9"/>
        <w:numPr>
          <w:ilvl w:val="0"/>
          <w:numId w:val="25"/>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9136"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402" name="Graphic 40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02" o:spid="_x0000_s1026" o:spt="100" style="position:absolute;left:0pt;margin-left:48.55pt;margin-top:15.55pt;height:0.75pt;width:498.35pt;mso-position-horizontal-relative:page;mso-wrap-distance-bottom:0pt;mso-wrap-distance-top:0pt;z-index:-251577344;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DZzDzJ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23841D9E">
      <w:pPr>
        <w:pStyle w:val="9"/>
        <w:numPr>
          <w:ilvl w:val="1"/>
          <w:numId w:val="25"/>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Reliability:</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Critical</w:t>
      </w:r>
      <w:r>
        <w:rPr>
          <w:rFonts w:hint="default" w:ascii="Times New Roman" w:hAnsi="Times New Roman" w:cs="Times New Roman"/>
          <w:spacing w:val="-4"/>
          <w:sz w:val="21"/>
        </w:rPr>
        <w:t xml:space="preserve"> </w:t>
      </w:r>
      <w:r>
        <w:rPr>
          <w:rFonts w:hint="default" w:ascii="Times New Roman" w:hAnsi="Times New Roman" w:cs="Times New Roman"/>
          <w:sz w:val="21"/>
        </w:rPr>
        <w:t>paths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failure</w:t>
      </w:r>
      <w:r>
        <w:rPr>
          <w:rFonts w:hint="default" w:ascii="Times New Roman" w:hAnsi="Times New Roman" w:cs="Times New Roman"/>
          <w:spacing w:val="-5"/>
          <w:sz w:val="21"/>
        </w:rPr>
        <w:t xml:space="preserve"> </w:t>
      </w:r>
      <w:r>
        <w:rPr>
          <w:rFonts w:hint="default" w:ascii="Times New Roman" w:hAnsi="Times New Roman" w:cs="Times New Roman"/>
          <w:sz w:val="21"/>
        </w:rPr>
        <w:t>modes</w:t>
      </w:r>
      <w:r>
        <w:rPr>
          <w:rFonts w:hint="default" w:ascii="Times New Roman" w:hAnsi="Times New Roman" w:cs="Times New Roman"/>
          <w:spacing w:val="-5"/>
          <w:sz w:val="21"/>
        </w:rPr>
        <w:t xml:space="preserve"> </w:t>
      </w:r>
      <w:r>
        <w:rPr>
          <w:rFonts w:hint="default" w:ascii="Times New Roman" w:hAnsi="Times New Roman" w:cs="Times New Roman"/>
          <w:sz w:val="21"/>
        </w:rPr>
        <w:t>are</w:t>
      </w:r>
      <w:r>
        <w:rPr>
          <w:rFonts w:hint="default" w:ascii="Times New Roman" w:hAnsi="Times New Roman" w:cs="Times New Roman"/>
          <w:spacing w:val="-5"/>
          <w:sz w:val="21"/>
        </w:rPr>
        <w:t xml:space="preserve"> </w:t>
      </w:r>
      <w:r>
        <w:rPr>
          <w:rFonts w:hint="default" w:ascii="Times New Roman" w:hAnsi="Times New Roman" w:cs="Times New Roman"/>
          <w:sz w:val="21"/>
        </w:rPr>
        <w:t>verified</w:t>
      </w:r>
      <w:r>
        <w:rPr>
          <w:rFonts w:hint="default" w:ascii="Times New Roman" w:hAnsi="Times New Roman" w:cs="Times New Roman"/>
          <w:spacing w:val="-6"/>
          <w:sz w:val="21"/>
        </w:rPr>
        <w:t xml:space="preserve"> </w:t>
      </w:r>
      <w:r>
        <w:rPr>
          <w:rFonts w:hint="default" w:ascii="Times New Roman" w:hAnsi="Times New Roman" w:cs="Times New Roman"/>
          <w:sz w:val="21"/>
        </w:rPr>
        <w:t>by</w:t>
      </w:r>
      <w:r>
        <w:rPr>
          <w:rFonts w:hint="default" w:ascii="Times New Roman" w:hAnsi="Times New Roman" w:cs="Times New Roman"/>
          <w:spacing w:val="-4"/>
          <w:sz w:val="21"/>
        </w:rPr>
        <w:t xml:space="preserve"> </w:t>
      </w:r>
      <w:r>
        <w:rPr>
          <w:rFonts w:hint="default" w:ascii="Times New Roman" w:hAnsi="Times New Roman" w:cs="Times New Roman"/>
          <w:sz w:val="21"/>
        </w:rPr>
        <w:t>design,</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4"/>
          <w:sz w:val="21"/>
        </w:rPr>
        <w:t xml:space="preserve"> </w:t>
      </w:r>
      <w:r>
        <w:rPr>
          <w:rFonts w:hint="default" w:ascii="Times New Roman" w:hAnsi="Times New Roman" w:cs="Times New Roman"/>
          <w:sz w:val="21"/>
        </w:rPr>
        <w:t>by</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chance.</w:t>
      </w:r>
    </w:p>
    <w:p w14:paraId="2994CCCD">
      <w:pPr>
        <w:pStyle w:val="9"/>
        <w:numPr>
          <w:ilvl w:val="1"/>
          <w:numId w:val="2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Prevents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repetition:</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Each</w:t>
      </w:r>
      <w:r>
        <w:rPr>
          <w:rFonts w:hint="default" w:ascii="Times New Roman" w:hAnsi="Times New Roman" w:cs="Times New Roman"/>
          <w:spacing w:val="-8"/>
          <w:sz w:val="21"/>
        </w:rPr>
        <w:t xml:space="preserve"> </w:t>
      </w:r>
      <w:r>
        <w:rPr>
          <w:rFonts w:hint="default" w:ascii="Times New Roman" w:hAnsi="Times New Roman" w:cs="Times New Roman"/>
          <w:sz w:val="21"/>
        </w:rPr>
        <w:t>failure</w:t>
      </w:r>
      <w:r>
        <w:rPr>
          <w:rFonts w:hint="default" w:ascii="Times New Roman" w:hAnsi="Times New Roman" w:cs="Times New Roman"/>
          <w:spacing w:val="-5"/>
          <w:sz w:val="21"/>
        </w:rPr>
        <w:t xml:space="preserve"> </w:t>
      </w:r>
      <w:r>
        <w:rPr>
          <w:rFonts w:hint="default" w:ascii="Times New Roman" w:hAnsi="Times New Roman" w:cs="Times New Roman"/>
          <w:sz w:val="21"/>
        </w:rPr>
        <w:t>creates</w:t>
      </w:r>
      <w:r>
        <w:rPr>
          <w:rFonts w:hint="default" w:ascii="Times New Roman" w:hAnsi="Times New Roman" w:cs="Times New Roman"/>
          <w:spacing w:val="-5"/>
          <w:sz w:val="21"/>
        </w:rPr>
        <w:t xml:space="preserve"> </w:t>
      </w:r>
      <w:r>
        <w:rPr>
          <w:rFonts w:hint="default" w:ascii="Times New Roman" w:hAnsi="Times New Roman" w:cs="Times New Roman"/>
          <w:sz w:val="21"/>
        </w:rPr>
        <w:t>a</w:t>
      </w:r>
      <w:r>
        <w:rPr>
          <w:rFonts w:hint="default" w:ascii="Times New Roman" w:hAnsi="Times New Roman" w:cs="Times New Roman"/>
          <w:spacing w:val="-7"/>
          <w:sz w:val="21"/>
        </w:rPr>
        <w:t xml:space="preserve"> </w:t>
      </w:r>
      <w:r>
        <w:rPr>
          <w:rFonts w:hint="default" w:ascii="Times New Roman" w:hAnsi="Times New Roman" w:cs="Times New Roman"/>
          <w:sz w:val="21"/>
        </w:rPr>
        <w:t>new</w:t>
      </w:r>
      <w:r>
        <w:rPr>
          <w:rFonts w:hint="default" w:ascii="Times New Roman" w:hAnsi="Times New Roman" w:cs="Times New Roman"/>
          <w:spacing w:val="-5"/>
          <w:sz w:val="21"/>
        </w:rPr>
        <w:t xml:space="preserve"> </w:t>
      </w:r>
      <w:r>
        <w:rPr>
          <w:rFonts w:hint="default" w:ascii="Times New Roman" w:hAnsi="Times New Roman" w:cs="Times New Roman"/>
          <w:sz w:val="21"/>
        </w:rPr>
        <w:t>regression</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5"/>
          <w:sz w:val="21"/>
        </w:rPr>
        <w:t xml:space="preserve"> </w:t>
      </w:r>
      <w:r>
        <w:rPr>
          <w:rFonts w:hint="default" w:ascii="Times New Roman" w:hAnsi="Times New Roman" w:cs="Times New Roman"/>
          <w:sz w:val="21"/>
        </w:rPr>
        <w:t>so</w:t>
      </w:r>
      <w:r>
        <w:rPr>
          <w:rFonts w:hint="default" w:ascii="Times New Roman" w:hAnsi="Times New Roman" w:cs="Times New Roman"/>
          <w:spacing w:val="-6"/>
          <w:sz w:val="21"/>
        </w:rPr>
        <w:t xml:space="preserve"> </w:t>
      </w:r>
      <w:r>
        <w:rPr>
          <w:rFonts w:hint="default" w:ascii="Times New Roman" w:hAnsi="Times New Roman" w:cs="Times New Roman"/>
          <w:sz w:val="21"/>
        </w:rPr>
        <w:t>the</w:t>
      </w:r>
      <w:r>
        <w:rPr>
          <w:rFonts w:hint="default" w:ascii="Times New Roman" w:hAnsi="Times New Roman" w:cs="Times New Roman"/>
          <w:spacing w:val="-5"/>
          <w:sz w:val="21"/>
        </w:rPr>
        <w:t xml:space="preserve"> </w:t>
      </w:r>
      <w:r>
        <w:rPr>
          <w:rFonts w:hint="default" w:ascii="Times New Roman" w:hAnsi="Times New Roman" w:cs="Times New Roman"/>
          <w:sz w:val="21"/>
        </w:rPr>
        <w:t>same</w:t>
      </w:r>
      <w:r>
        <w:rPr>
          <w:rFonts w:hint="default" w:ascii="Times New Roman" w:hAnsi="Times New Roman" w:cs="Times New Roman"/>
          <w:spacing w:val="-5"/>
          <w:sz w:val="21"/>
        </w:rPr>
        <w:t xml:space="preserve"> </w:t>
      </w:r>
      <w:r>
        <w:rPr>
          <w:rFonts w:hint="default" w:ascii="Times New Roman" w:hAnsi="Times New Roman" w:cs="Times New Roman"/>
          <w:sz w:val="21"/>
        </w:rPr>
        <w:t>failure</w:t>
      </w:r>
      <w:r>
        <w:rPr>
          <w:rFonts w:hint="default" w:ascii="Times New Roman" w:hAnsi="Times New Roman" w:cs="Times New Roman"/>
          <w:spacing w:val="-7"/>
          <w:sz w:val="21"/>
        </w:rPr>
        <w:t xml:space="preserve"> </w:t>
      </w:r>
      <w:r>
        <w:rPr>
          <w:rFonts w:hint="default" w:ascii="Times New Roman" w:hAnsi="Times New Roman" w:cs="Times New Roman"/>
          <w:sz w:val="21"/>
        </w:rPr>
        <w:t>cannot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recur.</w:t>
      </w:r>
    </w:p>
    <w:p w14:paraId="6A361DEE">
      <w:pPr>
        <w:pStyle w:val="9"/>
        <w:numPr>
          <w:ilvl w:val="1"/>
          <w:numId w:val="25"/>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Defect</w:t>
      </w:r>
      <w:r>
        <w:rPr>
          <w:rFonts w:hint="default" w:ascii="Times New Roman" w:hAnsi="Times New Roman" w:cs="Times New Roman"/>
          <w:b/>
          <w:color w:val="1F3863"/>
          <w:spacing w:val="-9"/>
          <w:sz w:val="21"/>
        </w:rPr>
        <w:t xml:space="preserve"> </w:t>
      </w:r>
      <w:r>
        <w:rPr>
          <w:rFonts w:hint="default" w:ascii="Times New Roman" w:hAnsi="Times New Roman" w:cs="Times New Roman"/>
          <w:b/>
          <w:color w:val="1F3863"/>
          <w:sz w:val="21"/>
        </w:rPr>
        <w:t>detection:</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Techniques</w:t>
      </w:r>
      <w:r>
        <w:rPr>
          <w:rFonts w:hint="default" w:ascii="Times New Roman" w:hAnsi="Times New Roman" w:cs="Times New Roman"/>
          <w:spacing w:val="-8"/>
          <w:sz w:val="21"/>
        </w:rPr>
        <w:t xml:space="preserve"> </w:t>
      </w:r>
      <w:r>
        <w:rPr>
          <w:rFonts w:hint="default" w:ascii="Times New Roman" w:hAnsi="Times New Roman" w:cs="Times New Roman"/>
          <w:sz w:val="21"/>
        </w:rPr>
        <w:t>target</w:t>
      </w:r>
      <w:r>
        <w:rPr>
          <w:rFonts w:hint="default" w:ascii="Times New Roman" w:hAnsi="Times New Roman" w:cs="Times New Roman"/>
          <w:spacing w:val="-8"/>
          <w:sz w:val="21"/>
        </w:rPr>
        <w:t xml:space="preserve"> </w:t>
      </w:r>
      <w:r>
        <w:rPr>
          <w:rFonts w:hint="default" w:ascii="Times New Roman" w:hAnsi="Times New Roman" w:cs="Times New Roman"/>
          <w:sz w:val="21"/>
        </w:rPr>
        <w:t>boundaries,</w:t>
      </w:r>
      <w:r>
        <w:rPr>
          <w:rFonts w:hint="default" w:ascii="Times New Roman" w:hAnsi="Times New Roman" w:cs="Times New Roman"/>
          <w:spacing w:val="-8"/>
          <w:sz w:val="21"/>
        </w:rPr>
        <w:t xml:space="preserve"> </w:t>
      </w:r>
      <w:r>
        <w:rPr>
          <w:rFonts w:hint="default" w:ascii="Times New Roman" w:hAnsi="Times New Roman" w:cs="Times New Roman"/>
          <w:sz w:val="21"/>
        </w:rPr>
        <w:t>combinations</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states</w:t>
      </w:r>
      <w:r>
        <w:rPr>
          <w:rFonts w:hint="default" w:ascii="Times New Roman" w:hAnsi="Times New Roman" w:cs="Times New Roman"/>
          <w:spacing w:val="-8"/>
          <w:sz w:val="21"/>
        </w:rPr>
        <w:t xml:space="preserve"> </w:t>
      </w:r>
      <w:r>
        <w:rPr>
          <w:rFonts w:hint="default" w:ascii="Times New Roman" w:hAnsi="Times New Roman" w:cs="Times New Roman"/>
          <w:sz w:val="21"/>
        </w:rPr>
        <w:t>where</w:t>
      </w:r>
      <w:r>
        <w:rPr>
          <w:rFonts w:hint="default" w:ascii="Times New Roman" w:hAnsi="Times New Roman" w:cs="Times New Roman"/>
          <w:spacing w:val="-8"/>
          <w:sz w:val="21"/>
        </w:rPr>
        <w:t xml:space="preserve"> </w:t>
      </w:r>
      <w:r>
        <w:rPr>
          <w:rFonts w:hint="default" w:ascii="Times New Roman" w:hAnsi="Times New Roman" w:cs="Times New Roman"/>
          <w:sz w:val="21"/>
        </w:rPr>
        <w:t>transaction</w:t>
      </w:r>
      <w:r>
        <w:rPr>
          <w:rFonts w:hint="default" w:ascii="Times New Roman" w:hAnsi="Times New Roman" w:cs="Times New Roman"/>
          <w:spacing w:val="-8"/>
          <w:sz w:val="21"/>
        </w:rPr>
        <w:t xml:space="preserve"> </w:t>
      </w:r>
      <w:r>
        <w:rPr>
          <w:rFonts w:hint="default" w:ascii="Times New Roman" w:hAnsi="Times New Roman" w:cs="Times New Roman"/>
          <w:sz w:val="21"/>
        </w:rPr>
        <w:t>defects</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hide.</w:t>
      </w:r>
    </w:p>
    <w:p w14:paraId="321E922F">
      <w:pPr>
        <w:pStyle w:val="9"/>
        <w:numPr>
          <w:ilvl w:val="1"/>
          <w:numId w:val="25"/>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Confidence</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11"/>
          <w:sz w:val="21"/>
        </w:rPr>
        <w:t xml:space="preserve"> </w:t>
      </w:r>
      <w:r>
        <w:rPr>
          <w:rFonts w:hint="default" w:ascii="Times New Roman" w:hAnsi="Times New Roman" w:cs="Times New Roman"/>
          <w:b/>
          <w:color w:val="1F3863"/>
          <w:sz w:val="21"/>
        </w:rPr>
        <w:t>compliance:</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Documented</w:t>
      </w:r>
      <w:r>
        <w:rPr>
          <w:rFonts w:hint="default" w:ascii="Times New Roman" w:hAnsi="Times New Roman" w:cs="Times New Roman"/>
          <w:spacing w:val="-10"/>
          <w:sz w:val="21"/>
        </w:rPr>
        <w:t xml:space="preserve"> </w:t>
      </w:r>
      <w:r>
        <w:rPr>
          <w:rFonts w:hint="default" w:ascii="Times New Roman" w:hAnsi="Times New Roman" w:cs="Times New Roman"/>
          <w:sz w:val="21"/>
        </w:rPr>
        <w:t>evidence</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10"/>
          <w:sz w:val="21"/>
        </w:rPr>
        <w:t xml:space="preserve"> </w:t>
      </w:r>
      <w:r>
        <w:rPr>
          <w:rFonts w:hint="default" w:ascii="Times New Roman" w:hAnsi="Times New Roman" w:cs="Times New Roman"/>
          <w:sz w:val="21"/>
        </w:rPr>
        <w:t>consistent</w:t>
      </w:r>
      <w:r>
        <w:rPr>
          <w:rFonts w:hint="default" w:ascii="Times New Roman" w:hAnsi="Times New Roman" w:cs="Times New Roman"/>
          <w:spacing w:val="-9"/>
          <w:sz w:val="21"/>
        </w:rPr>
        <w:t xml:space="preserve"> </w:t>
      </w:r>
      <w:r>
        <w:rPr>
          <w:rFonts w:hint="default" w:ascii="Times New Roman" w:hAnsi="Times New Roman" w:cs="Times New Roman"/>
          <w:sz w:val="21"/>
        </w:rPr>
        <w:t>execution</w:t>
      </w:r>
      <w:r>
        <w:rPr>
          <w:rFonts w:hint="default" w:ascii="Times New Roman" w:hAnsi="Times New Roman" w:cs="Times New Roman"/>
          <w:spacing w:val="-8"/>
          <w:sz w:val="21"/>
        </w:rPr>
        <w:t xml:space="preserve"> </w:t>
      </w:r>
      <w:r>
        <w:rPr>
          <w:rFonts w:hint="default" w:ascii="Times New Roman" w:hAnsi="Times New Roman" w:cs="Times New Roman"/>
          <w:sz w:val="21"/>
        </w:rPr>
        <w:t>satisfy</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audits.</w:t>
      </w:r>
    </w:p>
    <w:p w14:paraId="79A7D5F2">
      <w:pPr>
        <w:pStyle w:val="7"/>
        <w:spacing w:before="26"/>
        <w:rPr>
          <w:rFonts w:hint="default" w:ascii="Times New Roman" w:hAnsi="Times New Roman" w:cs="Times New Roman"/>
          <w:sz w:val="17"/>
        </w:rPr>
      </w:pPr>
    </w:p>
    <w:p w14:paraId="5EE64663">
      <w:pPr>
        <w:pStyle w:val="9"/>
        <w:numPr>
          <w:ilvl w:val="0"/>
          <w:numId w:val="25"/>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39136"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403" name="Graphic 40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03" o:spid="_x0000_s1026" o:spt="100" style="position:absolute;left:0pt;margin-left:48.55pt;margin-top:15.5pt;height:0.75pt;width:498.35pt;mso-position-horizontal-relative:page;mso-wrap-distance-bottom:0pt;mso-wrap-distance-top:0pt;z-index:-251577344;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Couvnr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40160" behindDoc="1" locked="0" layoutInCell="1" allowOverlap="1">
                <wp:simplePos x="0" y="0"/>
                <wp:positionH relativeFrom="page">
                  <wp:posOffset>635000</wp:posOffset>
                </wp:positionH>
                <wp:positionV relativeFrom="paragraph">
                  <wp:posOffset>256540</wp:posOffset>
                </wp:positionV>
                <wp:extent cx="6313805" cy="489585"/>
                <wp:effectExtent l="0" t="0" r="10795" b="13335"/>
                <wp:wrapTopAndBottom/>
                <wp:docPr id="404" name="Group 404"/>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405" name="Graphic 405"/>
                        <wps:cNvSpPr/>
                        <wps:spPr>
                          <a:xfrm>
                            <a:off x="38100" y="609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406" name="Graphic 40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407" name="Graphic 407"/>
                        <wps:cNvSpPr/>
                        <wps:spPr>
                          <a:xfrm>
                            <a:off x="19811" y="43129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408" name="Graphic 408"/>
                        <wps:cNvSpPr/>
                        <wps:spPr>
                          <a:xfrm>
                            <a:off x="0" y="57911"/>
                            <a:ext cx="6313805" cy="431800"/>
                          </a:xfrm>
                          <a:custGeom>
                            <a:avLst/>
                            <a:gdLst/>
                            <a:ahLst/>
                            <a:cxnLst/>
                            <a:rect l="l" t="t" r="r" b="b"/>
                            <a:pathLst>
                              <a:path w="6313805" h="431800">
                                <a:moveTo>
                                  <a:pt x="6313678" y="0"/>
                                </a:moveTo>
                                <a:lnTo>
                                  <a:pt x="6307582" y="0"/>
                                </a:lnTo>
                                <a:lnTo>
                                  <a:pt x="6307582" y="425208"/>
                                </a:lnTo>
                                <a:lnTo>
                                  <a:pt x="38100" y="425208"/>
                                </a:lnTo>
                                <a:lnTo>
                                  <a:pt x="38100" y="0"/>
                                </a:lnTo>
                                <a:lnTo>
                                  <a:pt x="0" y="0"/>
                                </a:lnTo>
                                <a:lnTo>
                                  <a:pt x="0" y="425208"/>
                                </a:lnTo>
                                <a:lnTo>
                                  <a:pt x="0" y="431292"/>
                                </a:lnTo>
                                <a:lnTo>
                                  <a:pt x="6307582" y="431292"/>
                                </a:lnTo>
                                <a:lnTo>
                                  <a:pt x="6313678" y="431292"/>
                                </a:lnTo>
                                <a:lnTo>
                                  <a:pt x="6313678" y="425208"/>
                                </a:lnTo>
                                <a:lnTo>
                                  <a:pt x="6313678" y="0"/>
                                </a:lnTo>
                                <a:close/>
                              </a:path>
                            </a:pathLst>
                          </a:custGeom>
                          <a:solidFill>
                            <a:srgbClr val="DFA425"/>
                          </a:solidFill>
                        </wps:spPr>
                        <wps:bodyPr wrap="square" lIns="0" tIns="0" rIns="0" bIns="0" rtlCol="0">
                          <a:noAutofit/>
                        </wps:bodyPr>
                      </wps:wsp>
                      <wps:wsp>
                        <wps:cNvPr id="409" name="Textbox 409"/>
                        <wps:cNvSpPr txBox="1"/>
                        <wps:spPr>
                          <a:xfrm>
                            <a:off x="38100" y="6095"/>
                            <a:ext cx="6269990" cy="477520"/>
                          </a:xfrm>
                          <a:prstGeom prst="rect">
                            <a:avLst/>
                          </a:prstGeom>
                        </wps:spPr>
                        <wps:txbx>
                          <w:txbxContent>
                            <w:p w14:paraId="40CFBB01">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 repeated ‘double debit’ failure</w:t>
                              </w:r>
                              <w:r>
                                <w:rPr>
                                  <w:spacing w:val="-2"/>
                                  <w:sz w:val="21"/>
                                </w:rPr>
                                <w:t xml:space="preserve"> </w:t>
                              </w:r>
                              <w:r>
                                <w:rPr>
                                  <w:sz w:val="21"/>
                                </w:rPr>
                                <w:t>on</w:t>
                              </w:r>
                              <w:r>
                                <w:rPr>
                                  <w:spacing w:val="-1"/>
                                  <w:sz w:val="21"/>
                                </w:rPr>
                                <w:t xml:space="preserve"> </w:t>
                              </w:r>
                              <w:r>
                                <w:rPr>
                                  <w:sz w:val="21"/>
                                </w:rPr>
                                <w:t>retry is</w:t>
                              </w:r>
                              <w:r>
                                <w:rPr>
                                  <w:spacing w:val="-1"/>
                                  <w:sz w:val="21"/>
                                </w:rPr>
                                <w:t xml:space="preserve"> </w:t>
                              </w:r>
                              <w:r>
                                <w:rPr>
                                  <w:sz w:val="21"/>
                                </w:rPr>
                                <w:t>addressed</w:t>
                              </w:r>
                              <w:r>
                                <w:rPr>
                                  <w:spacing w:val="-2"/>
                                  <w:sz w:val="21"/>
                                </w:rPr>
                                <w:t xml:space="preserve"> </w:t>
                              </w:r>
                              <w:r>
                                <w:rPr>
                                  <w:sz w:val="21"/>
                                </w:rPr>
                                <w:t>with an</w:t>
                              </w:r>
                              <w:r>
                                <w:rPr>
                                  <w:spacing w:val="-1"/>
                                  <w:sz w:val="21"/>
                                </w:rPr>
                                <w:t xml:space="preserve"> </w:t>
                              </w:r>
                              <w:r>
                                <w:rPr>
                                  <w:sz w:val="21"/>
                                </w:rPr>
                                <w:t>idempotency test: send</w:t>
                              </w:r>
                              <w:r>
                                <w:rPr>
                                  <w:spacing w:val="-3"/>
                                  <w:sz w:val="21"/>
                                </w:rPr>
                                <w:t xml:space="preserve"> </w:t>
                              </w:r>
                              <w:r>
                                <w:rPr>
                                  <w:sz w:val="21"/>
                                </w:rPr>
                                <w:t>the same transfer</w:t>
                              </w:r>
                              <w:r>
                                <w:rPr>
                                  <w:spacing w:val="-8"/>
                                  <w:sz w:val="21"/>
                                </w:rPr>
                                <w:t xml:space="preserve"> </w:t>
                              </w:r>
                              <w:r>
                                <w:rPr>
                                  <w:sz w:val="21"/>
                                </w:rPr>
                                <w:t>request</w:t>
                              </w:r>
                              <w:r>
                                <w:rPr>
                                  <w:spacing w:val="-6"/>
                                  <w:sz w:val="21"/>
                                </w:rPr>
                                <w:t xml:space="preserve"> </w:t>
                              </w:r>
                              <w:r>
                                <w:rPr>
                                  <w:sz w:val="21"/>
                                </w:rPr>
                                <w:t>twice</w:t>
                              </w:r>
                              <w:r>
                                <w:rPr>
                                  <w:spacing w:val="-4"/>
                                  <w:sz w:val="21"/>
                                </w:rPr>
                                <w:t xml:space="preserve"> </w:t>
                              </w:r>
                              <w:r>
                                <w:rPr>
                                  <w:sz w:val="21"/>
                                </w:rPr>
                                <w:t>and</w:t>
                              </w:r>
                              <w:r>
                                <w:rPr>
                                  <w:spacing w:val="-4"/>
                                  <w:sz w:val="21"/>
                                </w:rPr>
                                <w:t xml:space="preserve"> </w:t>
                              </w:r>
                              <w:r>
                                <w:rPr>
                                  <w:sz w:val="21"/>
                                </w:rPr>
                                <w:t>verify</w:t>
                              </w:r>
                              <w:r>
                                <w:rPr>
                                  <w:spacing w:val="-4"/>
                                  <w:sz w:val="21"/>
                                </w:rPr>
                                <w:t xml:space="preserve"> </w:t>
                              </w:r>
                              <w:r>
                                <w:rPr>
                                  <w:sz w:val="21"/>
                                </w:rPr>
                                <w:t>that</w:t>
                              </w:r>
                              <w:r>
                                <w:rPr>
                                  <w:spacing w:val="-6"/>
                                  <w:sz w:val="21"/>
                                </w:rPr>
                                <w:t xml:space="preserve"> </w:t>
                              </w:r>
                              <w:r>
                                <w:rPr>
                                  <w:sz w:val="21"/>
                                </w:rPr>
                                <w:t>only</w:t>
                              </w:r>
                              <w:r>
                                <w:rPr>
                                  <w:spacing w:val="-4"/>
                                  <w:sz w:val="21"/>
                                </w:rPr>
                                <w:t xml:space="preserve"> </w:t>
                              </w:r>
                              <w:r>
                                <w:rPr>
                                  <w:sz w:val="21"/>
                                </w:rPr>
                                <w:t>one</w:t>
                              </w:r>
                              <w:r>
                                <w:rPr>
                                  <w:spacing w:val="-4"/>
                                  <w:sz w:val="21"/>
                                </w:rPr>
                                <w:t xml:space="preserve"> </w:t>
                              </w:r>
                              <w:r>
                                <w:rPr>
                                  <w:sz w:val="21"/>
                                </w:rPr>
                                <w:t>debit</w:t>
                              </w:r>
                              <w:r>
                                <w:rPr>
                                  <w:spacing w:val="-4"/>
                                  <w:sz w:val="21"/>
                                </w:rPr>
                                <w:t xml:space="preserve"> </w:t>
                              </w:r>
                              <w:r>
                                <w:rPr>
                                  <w:sz w:val="21"/>
                                </w:rPr>
                                <w:t>occurs;</w:t>
                              </w:r>
                              <w:r>
                                <w:rPr>
                                  <w:spacing w:val="-3"/>
                                  <w:sz w:val="21"/>
                                </w:rPr>
                                <w:t xml:space="preserve"> </w:t>
                              </w:r>
                              <w:r>
                                <w:rPr>
                                  <w:sz w:val="21"/>
                                </w:rPr>
                                <w:t>this</w:t>
                              </w:r>
                              <w:r>
                                <w:rPr>
                                  <w:spacing w:val="-5"/>
                                  <w:sz w:val="21"/>
                                </w:rPr>
                                <w:t xml:space="preserve"> </w:t>
                              </w:r>
                              <w:r>
                                <w:rPr>
                                  <w:sz w:val="21"/>
                                </w:rPr>
                                <w:t>test</w:t>
                              </w:r>
                              <w:r>
                                <w:rPr>
                                  <w:spacing w:val="-6"/>
                                  <w:sz w:val="21"/>
                                </w:rPr>
                                <w:t xml:space="preserve"> </w:t>
                              </w:r>
                              <w:r>
                                <w:rPr>
                                  <w:sz w:val="21"/>
                                </w:rPr>
                                <w:t>is</w:t>
                              </w:r>
                              <w:r>
                                <w:rPr>
                                  <w:spacing w:val="-6"/>
                                  <w:sz w:val="21"/>
                                </w:rPr>
                                <w:t xml:space="preserve"> </w:t>
                              </w:r>
                              <w:r>
                                <w:rPr>
                                  <w:sz w:val="21"/>
                                </w:rPr>
                                <w:t>automated</w:t>
                              </w:r>
                              <w:r>
                                <w:rPr>
                                  <w:spacing w:val="-3"/>
                                  <w:sz w:val="21"/>
                                </w:rPr>
                                <w:t xml:space="preserve"> </w:t>
                              </w:r>
                              <w:r>
                                <w:rPr>
                                  <w:sz w:val="21"/>
                                </w:rPr>
                                <w:t>in</w:t>
                              </w:r>
                              <w:r>
                                <w:rPr>
                                  <w:spacing w:val="-7"/>
                                  <w:sz w:val="21"/>
                                </w:rPr>
                                <w:t xml:space="preserve"> </w:t>
                              </w:r>
                              <w:r>
                                <w:rPr>
                                  <w:sz w:val="21"/>
                                </w:rPr>
                                <w:t>every</w:t>
                              </w:r>
                              <w:r>
                                <w:rPr>
                                  <w:spacing w:val="-6"/>
                                  <w:sz w:val="21"/>
                                </w:rPr>
                                <w:t xml:space="preserve"> </w:t>
                              </w:r>
                              <w:r>
                                <w:rPr>
                                  <w:sz w:val="21"/>
                                </w:rPr>
                                <w:t>regression</w:t>
                              </w:r>
                              <w:r>
                                <w:rPr>
                                  <w:spacing w:val="-3"/>
                                  <w:sz w:val="21"/>
                                </w:rPr>
                                <w:t xml:space="preserve"> </w:t>
                              </w:r>
                              <w:r>
                                <w:rPr>
                                  <w:spacing w:val="-4"/>
                                  <w:sz w:val="21"/>
                                </w:rPr>
                                <w:t>run.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55pt;width:497.15pt;mso-position-horizontal-relative:page;mso-wrap-distance-bottom:0pt;mso-wrap-distance-top:0pt;z-index:-251576320;mso-width-relative:page;mso-height-relative:page;" coordsize="6313805,489584" o:gfxdata="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D0Vqdm2gAAAAsBAAAPAAAAAAAAAAEAIAAAACIAAABkcnMvZG93bnJldi54bWxQSwECFAAU&#10;AAAACACHTuJACXrXUikEAAB1EwAADgAAAAAAAAABACAAAAApAQAAZHJzL2Uyb0RvYy54bWxQSwUG&#10;AAAAAAYABgBZAQAAxAcAAAAA&#10;">
                <o:lock v:ext="edit" aspectratio="f"/>
                <v:shape id="Graphic 405" o:spid="_x0000_s1026" o:spt="100" style="position:absolute;left:38100;top:6095;height:475615;width:6269990;" fillcolor="#FFF4DD" filled="t" stroked="f" coordsize="6269990,475615" o:gfxdata="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7wYO/&#10;AAAA3AAAAA8AAAAAAAAAAQAgAAAAIgAAAGRycy9kb3ducmV2LnhtbFBLAQIUABQAAAAIAIdO4kAz&#10;LwWeOwAAADkAAAAQAAAAAAAAAAEAIAAAAA4BAABkcnMvc2hhcGV4bWwueG1sUEsFBgAAAAAGAAYA&#10;WwEAALgDAAAAAA==&#10;" path="m6269482,0l0,0,0,475488,6269482,475488,6269482,0xe">
                  <v:fill on="t" focussize="0,0"/>
                  <v:stroke on="f"/>
                  <v:imagedata o:title=""/>
                  <o:lock v:ext="edit" aspectratio="f"/>
                  <v:textbox inset="0mm,0mm,0mm,0mm"/>
                </v:shape>
                <v:shape id="Graphic 406" o:spid="_x0000_s1026" o:spt="100" style="position:absolute;left:0;top:0;height:58419;width:6313805;" fillcolor="#DFA425" filled="t" stroked="f" coordsize="6313805,58419" o:gfxdata="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jAC74A&#10;AADc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407" o:spid="_x0000_s1026" o:spt="100" style="position:absolute;left:19811;top:431291;height:50800;width:6290945;" fillcolor="#FFF4DD" filled="t" stroked="f" coordsize="6290945,50800" o:gfxdata="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gy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08" o:spid="_x0000_s1026" o:spt="100" style="position:absolute;left:0;top:57911;height:431800;width:6313805;" fillcolor="#DFA425" filled="t" stroked="f" coordsize="6313805,431800" o:gfxdata="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2dly8AAAA&#10;3AAAAA8AAAAAAAAAAQAgAAAAIgAAAGRycy9kb3ducmV2LnhtbFBLAQIUABQAAAAIAIdO4kAzLwWe&#10;OwAAADkAAAAQAAAAAAAAAAEAIAAAAAsBAABkcnMvc2hhcGV4bWwueG1sUEsFBgAAAAAGAAYAWwEA&#10;ALUDAAAAAA==&#10;" path="m6313678,0l6307582,0,6307582,425208,38100,425208,38100,0,0,0,0,425208,0,431292,6307582,431292,6313678,431292,6313678,425208,6313678,0xe">
                  <v:fill on="t" focussize="0,0"/>
                  <v:stroke on="f"/>
                  <v:imagedata o:title=""/>
                  <o:lock v:ext="edit" aspectratio="f"/>
                  <v:textbox inset="0mm,0mm,0mm,0mm"/>
                </v:shape>
                <v:shape id="Textbox 409" o:spid="_x0000_s1026" o:spt="202" type="#_x0000_t202" style="position:absolute;left:38100;top:6095;height:477520;width:6269990;" filled="f" stroked="f" coordsize="21600,21600" o:gfxdata="UEsDBAoAAAAAAIdO4kAAAAAAAAAAAAAAAAAEAAAAZHJzL1BLAwQUAAAACACHTuJAW9Rce74AAADc&#10;AAAADwAAAGRycy9kb3ducmV2LnhtbEWPQWsCMRSE74L/ITyhN00sRe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9Rce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CFBB01">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A repeated ‘double debit’ failure</w:t>
                        </w:r>
                        <w:r>
                          <w:rPr>
                            <w:spacing w:val="-2"/>
                            <w:sz w:val="21"/>
                          </w:rPr>
                          <w:t xml:space="preserve"> </w:t>
                        </w:r>
                        <w:r>
                          <w:rPr>
                            <w:sz w:val="21"/>
                          </w:rPr>
                          <w:t>on</w:t>
                        </w:r>
                        <w:r>
                          <w:rPr>
                            <w:spacing w:val="-1"/>
                            <w:sz w:val="21"/>
                          </w:rPr>
                          <w:t xml:space="preserve"> </w:t>
                        </w:r>
                        <w:r>
                          <w:rPr>
                            <w:sz w:val="21"/>
                          </w:rPr>
                          <w:t>retry is</w:t>
                        </w:r>
                        <w:r>
                          <w:rPr>
                            <w:spacing w:val="-1"/>
                            <w:sz w:val="21"/>
                          </w:rPr>
                          <w:t xml:space="preserve"> </w:t>
                        </w:r>
                        <w:r>
                          <w:rPr>
                            <w:sz w:val="21"/>
                          </w:rPr>
                          <w:t>addressed</w:t>
                        </w:r>
                        <w:r>
                          <w:rPr>
                            <w:spacing w:val="-2"/>
                            <w:sz w:val="21"/>
                          </w:rPr>
                          <w:t xml:space="preserve"> </w:t>
                        </w:r>
                        <w:r>
                          <w:rPr>
                            <w:sz w:val="21"/>
                          </w:rPr>
                          <w:t>with an</w:t>
                        </w:r>
                        <w:r>
                          <w:rPr>
                            <w:spacing w:val="-1"/>
                            <w:sz w:val="21"/>
                          </w:rPr>
                          <w:t xml:space="preserve"> </w:t>
                        </w:r>
                        <w:r>
                          <w:rPr>
                            <w:sz w:val="21"/>
                          </w:rPr>
                          <w:t>idempotency test: send</w:t>
                        </w:r>
                        <w:r>
                          <w:rPr>
                            <w:spacing w:val="-3"/>
                            <w:sz w:val="21"/>
                          </w:rPr>
                          <w:t xml:space="preserve"> </w:t>
                        </w:r>
                        <w:r>
                          <w:rPr>
                            <w:sz w:val="21"/>
                          </w:rPr>
                          <w:t>the same transfer</w:t>
                        </w:r>
                        <w:r>
                          <w:rPr>
                            <w:spacing w:val="-8"/>
                            <w:sz w:val="21"/>
                          </w:rPr>
                          <w:t xml:space="preserve"> </w:t>
                        </w:r>
                        <w:r>
                          <w:rPr>
                            <w:sz w:val="21"/>
                          </w:rPr>
                          <w:t>request</w:t>
                        </w:r>
                        <w:r>
                          <w:rPr>
                            <w:spacing w:val="-6"/>
                            <w:sz w:val="21"/>
                          </w:rPr>
                          <w:t xml:space="preserve"> </w:t>
                        </w:r>
                        <w:r>
                          <w:rPr>
                            <w:sz w:val="21"/>
                          </w:rPr>
                          <w:t>twice</w:t>
                        </w:r>
                        <w:r>
                          <w:rPr>
                            <w:spacing w:val="-4"/>
                            <w:sz w:val="21"/>
                          </w:rPr>
                          <w:t xml:space="preserve"> </w:t>
                        </w:r>
                        <w:r>
                          <w:rPr>
                            <w:sz w:val="21"/>
                          </w:rPr>
                          <w:t>and</w:t>
                        </w:r>
                        <w:r>
                          <w:rPr>
                            <w:spacing w:val="-4"/>
                            <w:sz w:val="21"/>
                          </w:rPr>
                          <w:t xml:space="preserve"> </w:t>
                        </w:r>
                        <w:r>
                          <w:rPr>
                            <w:sz w:val="21"/>
                          </w:rPr>
                          <w:t>verify</w:t>
                        </w:r>
                        <w:r>
                          <w:rPr>
                            <w:spacing w:val="-4"/>
                            <w:sz w:val="21"/>
                          </w:rPr>
                          <w:t xml:space="preserve"> </w:t>
                        </w:r>
                        <w:r>
                          <w:rPr>
                            <w:sz w:val="21"/>
                          </w:rPr>
                          <w:t>that</w:t>
                        </w:r>
                        <w:r>
                          <w:rPr>
                            <w:spacing w:val="-6"/>
                            <w:sz w:val="21"/>
                          </w:rPr>
                          <w:t xml:space="preserve"> </w:t>
                        </w:r>
                        <w:r>
                          <w:rPr>
                            <w:sz w:val="21"/>
                          </w:rPr>
                          <w:t>only</w:t>
                        </w:r>
                        <w:r>
                          <w:rPr>
                            <w:spacing w:val="-4"/>
                            <w:sz w:val="21"/>
                          </w:rPr>
                          <w:t xml:space="preserve"> </w:t>
                        </w:r>
                        <w:r>
                          <w:rPr>
                            <w:sz w:val="21"/>
                          </w:rPr>
                          <w:t>one</w:t>
                        </w:r>
                        <w:r>
                          <w:rPr>
                            <w:spacing w:val="-4"/>
                            <w:sz w:val="21"/>
                          </w:rPr>
                          <w:t xml:space="preserve"> </w:t>
                        </w:r>
                        <w:r>
                          <w:rPr>
                            <w:sz w:val="21"/>
                          </w:rPr>
                          <w:t>debit</w:t>
                        </w:r>
                        <w:r>
                          <w:rPr>
                            <w:spacing w:val="-4"/>
                            <w:sz w:val="21"/>
                          </w:rPr>
                          <w:t xml:space="preserve"> </w:t>
                        </w:r>
                        <w:r>
                          <w:rPr>
                            <w:sz w:val="21"/>
                          </w:rPr>
                          <w:t>occurs;</w:t>
                        </w:r>
                        <w:r>
                          <w:rPr>
                            <w:spacing w:val="-3"/>
                            <w:sz w:val="21"/>
                          </w:rPr>
                          <w:t xml:space="preserve"> </w:t>
                        </w:r>
                        <w:r>
                          <w:rPr>
                            <w:sz w:val="21"/>
                          </w:rPr>
                          <w:t>this</w:t>
                        </w:r>
                        <w:r>
                          <w:rPr>
                            <w:spacing w:val="-5"/>
                            <w:sz w:val="21"/>
                          </w:rPr>
                          <w:t xml:space="preserve"> </w:t>
                        </w:r>
                        <w:r>
                          <w:rPr>
                            <w:sz w:val="21"/>
                          </w:rPr>
                          <w:t>test</w:t>
                        </w:r>
                        <w:r>
                          <w:rPr>
                            <w:spacing w:val="-6"/>
                            <w:sz w:val="21"/>
                          </w:rPr>
                          <w:t xml:space="preserve"> </w:t>
                        </w:r>
                        <w:r>
                          <w:rPr>
                            <w:sz w:val="21"/>
                          </w:rPr>
                          <w:t>is</w:t>
                        </w:r>
                        <w:r>
                          <w:rPr>
                            <w:spacing w:val="-6"/>
                            <w:sz w:val="21"/>
                          </w:rPr>
                          <w:t xml:space="preserve"> </w:t>
                        </w:r>
                        <w:r>
                          <w:rPr>
                            <w:sz w:val="21"/>
                          </w:rPr>
                          <w:t>automated</w:t>
                        </w:r>
                        <w:r>
                          <w:rPr>
                            <w:spacing w:val="-3"/>
                            <w:sz w:val="21"/>
                          </w:rPr>
                          <w:t xml:space="preserve"> </w:t>
                        </w:r>
                        <w:r>
                          <w:rPr>
                            <w:sz w:val="21"/>
                          </w:rPr>
                          <w:t>in</w:t>
                        </w:r>
                        <w:r>
                          <w:rPr>
                            <w:spacing w:val="-7"/>
                            <w:sz w:val="21"/>
                          </w:rPr>
                          <w:t xml:space="preserve"> </w:t>
                        </w:r>
                        <w:r>
                          <w:rPr>
                            <w:sz w:val="21"/>
                          </w:rPr>
                          <w:t>every</w:t>
                        </w:r>
                        <w:r>
                          <w:rPr>
                            <w:spacing w:val="-6"/>
                            <w:sz w:val="21"/>
                          </w:rPr>
                          <w:t xml:space="preserve"> </w:t>
                        </w:r>
                        <w:r>
                          <w:rPr>
                            <w:sz w:val="21"/>
                          </w:rPr>
                          <w:t>regression</w:t>
                        </w:r>
                        <w:r>
                          <w:rPr>
                            <w:spacing w:val="-3"/>
                            <w:sz w:val="21"/>
                          </w:rPr>
                          <w:t xml:space="preserve"> </w:t>
                        </w:r>
                        <w:r>
                          <w:rPr>
                            <w:spacing w:val="-4"/>
                            <w:sz w:val="21"/>
                          </w:rPr>
                          <w:t>run.</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40160" behindDoc="1" locked="0" layoutInCell="1" allowOverlap="1">
                <wp:simplePos x="0" y="0"/>
                <wp:positionH relativeFrom="page">
                  <wp:posOffset>635000</wp:posOffset>
                </wp:positionH>
                <wp:positionV relativeFrom="paragraph">
                  <wp:posOffset>970915</wp:posOffset>
                </wp:positionV>
                <wp:extent cx="6313805" cy="489585"/>
                <wp:effectExtent l="0" t="0" r="10795" b="13335"/>
                <wp:wrapTopAndBottom/>
                <wp:docPr id="410" name="Group 41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411" name="Graphic 411"/>
                        <wps:cNvSpPr/>
                        <wps:spPr>
                          <a:xfrm>
                            <a:off x="38100" y="7696"/>
                            <a:ext cx="6269990" cy="474345"/>
                          </a:xfrm>
                          <a:custGeom>
                            <a:avLst/>
                            <a:gdLst/>
                            <a:ahLst/>
                            <a:cxnLst/>
                            <a:rect l="l" t="t" r="r" b="b"/>
                            <a:pathLst>
                              <a:path w="6269990" h="474345">
                                <a:moveTo>
                                  <a:pt x="6269482" y="0"/>
                                </a:moveTo>
                                <a:lnTo>
                                  <a:pt x="0" y="0"/>
                                </a:lnTo>
                                <a:lnTo>
                                  <a:pt x="0" y="474268"/>
                                </a:lnTo>
                                <a:lnTo>
                                  <a:pt x="6269482" y="474268"/>
                                </a:lnTo>
                                <a:lnTo>
                                  <a:pt x="6269482" y="0"/>
                                </a:lnTo>
                                <a:close/>
                              </a:path>
                            </a:pathLst>
                          </a:custGeom>
                          <a:solidFill>
                            <a:srgbClr val="E8F5E9"/>
                          </a:solidFill>
                        </wps:spPr>
                        <wps:bodyPr wrap="square" lIns="0" tIns="0" rIns="0" bIns="0" rtlCol="0">
                          <a:noAutofit/>
                        </wps:bodyPr>
                      </wps:wsp>
                      <wps:wsp>
                        <wps:cNvPr id="412" name="Graphic 41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413" name="Graphic 413"/>
                        <wps:cNvSpPr/>
                        <wps:spPr>
                          <a:xfrm>
                            <a:off x="19811" y="431673"/>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414" name="Graphic 414"/>
                        <wps:cNvSpPr/>
                        <wps:spPr>
                          <a:xfrm>
                            <a:off x="0" y="57988"/>
                            <a:ext cx="6313805" cy="431800"/>
                          </a:xfrm>
                          <a:custGeom>
                            <a:avLst/>
                            <a:gdLst/>
                            <a:ahLst/>
                            <a:cxnLst/>
                            <a:rect l="l" t="t" r="r" b="b"/>
                            <a:pathLst>
                              <a:path w="6313805" h="431800">
                                <a:moveTo>
                                  <a:pt x="6313678" y="0"/>
                                </a:moveTo>
                                <a:lnTo>
                                  <a:pt x="6307582" y="0"/>
                                </a:lnTo>
                                <a:lnTo>
                                  <a:pt x="6307582" y="425500"/>
                                </a:lnTo>
                                <a:lnTo>
                                  <a:pt x="38100" y="425500"/>
                                </a:lnTo>
                                <a:lnTo>
                                  <a:pt x="38100" y="0"/>
                                </a:lnTo>
                                <a:lnTo>
                                  <a:pt x="0" y="0"/>
                                </a:lnTo>
                                <a:lnTo>
                                  <a:pt x="0" y="425500"/>
                                </a:lnTo>
                                <a:lnTo>
                                  <a:pt x="0" y="431596"/>
                                </a:lnTo>
                                <a:lnTo>
                                  <a:pt x="6307582" y="431596"/>
                                </a:lnTo>
                                <a:lnTo>
                                  <a:pt x="6313678" y="431596"/>
                                </a:lnTo>
                                <a:lnTo>
                                  <a:pt x="6313678" y="425500"/>
                                </a:lnTo>
                                <a:lnTo>
                                  <a:pt x="6313678" y="0"/>
                                </a:lnTo>
                                <a:close/>
                              </a:path>
                            </a:pathLst>
                          </a:custGeom>
                          <a:solidFill>
                            <a:srgbClr val="2D7C31"/>
                          </a:solidFill>
                        </wps:spPr>
                        <wps:bodyPr wrap="square" lIns="0" tIns="0" rIns="0" bIns="0" rtlCol="0">
                          <a:noAutofit/>
                        </wps:bodyPr>
                      </wps:wsp>
                      <wps:wsp>
                        <wps:cNvPr id="415" name="Textbox 415"/>
                        <wps:cNvSpPr txBox="1"/>
                        <wps:spPr>
                          <a:xfrm>
                            <a:off x="38100" y="6095"/>
                            <a:ext cx="6269990" cy="477520"/>
                          </a:xfrm>
                          <a:prstGeom prst="rect">
                            <a:avLst/>
                          </a:prstGeom>
                        </wps:spPr>
                        <wps:txbx>
                          <w:txbxContent>
                            <w:p w14:paraId="1E0324E7">
                              <w:pPr>
                                <w:spacing w:before="81" w:line="273" w:lineRule="auto"/>
                                <w:ind w:left="88" w:right="236"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principle-based,</w:t>
                              </w:r>
                              <w:r>
                                <w:rPr>
                                  <w:spacing w:val="-3"/>
                                  <w:sz w:val="21"/>
                                </w:rPr>
                                <w:t xml:space="preserve"> </w:t>
                              </w:r>
                              <w:r>
                                <w:rPr>
                                  <w:sz w:val="21"/>
                                </w:rPr>
                                <w:t>risk-focused</w:t>
                              </w:r>
                              <w:r>
                                <w:rPr>
                                  <w:spacing w:val="-6"/>
                                  <w:sz w:val="21"/>
                                </w:rPr>
                                <w:t xml:space="preserve"> </w:t>
                              </w:r>
                              <w:r>
                                <w:rPr>
                                  <w:sz w:val="21"/>
                                </w:rPr>
                                <w:t>and</w:t>
                              </w:r>
                              <w:r>
                                <w:rPr>
                                  <w:spacing w:val="-4"/>
                                  <w:sz w:val="21"/>
                                </w:rPr>
                                <w:t xml:space="preserve"> </w:t>
                              </w:r>
                              <w:r>
                                <w:rPr>
                                  <w:sz w:val="21"/>
                                </w:rPr>
                                <w:t>structured</w:t>
                              </w:r>
                              <w:r>
                                <w:rPr>
                                  <w:spacing w:val="-3"/>
                                  <w:sz w:val="21"/>
                                </w:rPr>
                                <w:t xml:space="preserve"> </w:t>
                              </w:r>
                              <w:r>
                                <w:rPr>
                                  <w:sz w:val="21"/>
                                </w:rPr>
                                <w:t>test</w:t>
                              </w:r>
                              <w:r>
                                <w:rPr>
                                  <w:spacing w:val="-5"/>
                                  <w:sz w:val="21"/>
                                </w:rPr>
                                <w:t xml:space="preserve"> </w:t>
                              </w:r>
                              <w:r>
                                <w:rPr>
                                  <w:sz w:val="21"/>
                                </w:rPr>
                                <w:t>approach</w:t>
                              </w:r>
                              <w:r>
                                <w:rPr>
                                  <w:spacing w:val="-3"/>
                                  <w:sz w:val="21"/>
                                </w:rPr>
                                <w:t xml:space="preserve"> </w:t>
                              </w:r>
                              <w:r>
                                <w:rPr>
                                  <w:sz w:val="21"/>
                                </w:rPr>
                                <w:t>makes</w:t>
                              </w:r>
                              <w:r>
                                <w:rPr>
                                  <w:spacing w:val="-3"/>
                                  <w:sz w:val="21"/>
                                </w:rPr>
                                <w:t xml:space="preserve"> </w:t>
                              </w:r>
                              <w:r>
                                <w:rPr>
                                  <w:sz w:val="21"/>
                                </w:rPr>
                                <w:t>banking</w:t>
                              </w:r>
                              <w:r>
                                <w:rPr>
                                  <w:spacing w:val="-5"/>
                                  <w:sz w:val="21"/>
                                </w:rPr>
                                <w:t xml:space="preserve"> </w:t>
                              </w:r>
                              <w:r>
                                <w:rPr>
                                  <w:sz w:val="21"/>
                                </w:rPr>
                                <w:t>transactions dependable and prevents repeat failures.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55pt;width:497.15pt;mso-position-horizontal-relative:page;mso-wrap-distance-bottom:0pt;mso-wrap-distance-top:0pt;z-index:-251576320;mso-width-relative:page;mso-height-relative:page;" coordsize="6313805,489584" o:gfxdata="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">
                <o:lock v:ext="edit" aspectratio="f"/>
                <v:shape id="Graphic 411" o:spid="_x0000_s1026" o:spt="100" style="position:absolute;left:38100;top:7696;height:474345;width:6269990;" fillcolor="#E8F5E9" filled="t" stroked="f" coordsize="6269990,474345" o:gfxdata="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Y6Lb4A&#10;AADcAAAADwAAAAAAAAABACAAAAAiAAAAZHJzL2Rvd25yZXYueG1sUEsBAhQAFAAAAAgAh07iQDMv&#10;BZ47AAAAOQAAABAAAAAAAAAAAQAgAAAADQEAAGRycy9zaGFwZXhtbC54bWxQSwUGAAAAAAYABgBb&#10;AQAAtwMAAAAA&#10;" path="m6269482,0l0,0,0,474268,6269482,474268,6269482,0xe">
                  <v:fill on="t" focussize="0,0"/>
                  <v:stroke on="f"/>
                  <v:imagedata o:title=""/>
                  <o:lock v:ext="edit" aspectratio="f"/>
                  <v:textbox inset="0mm,0mm,0mm,0mm"/>
                </v:shape>
                <v:shape id="Graphic 412" o:spid="_x0000_s1026" o:spt="100" style="position:absolute;left:0;top:0;height:58419;width:6313805;" fillcolor="#2D7C31" filled="t" stroked="f" coordsize="6313805,58419" o:gfxdata="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AQ5U&#10;wAAAANwAAAAPAAAAAAAAAAEAIAAAACIAAABkcnMvZG93bnJldi54bWxQSwECFAAUAAAACACHTuJA&#10;My8FnjsAAAA5AAAAEAAAAAAAAAABACAAAAAPAQAAZHJzL3NoYXBleG1sLnhtbFBLBQYAAAAABgAG&#10;AFsBAAC5AwAAAAA=&#10;" path="m6313678,0l6307582,0,38100,12,0,12,0,6096,0,57912,38100,57912,38100,6096,6307582,6096,6307582,57912,6313678,57912,6313678,6096,6313678,12xe">
                  <v:fill on="t" focussize="0,0"/>
                  <v:stroke on="f"/>
                  <v:imagedata o:title=""/>
                  <o:lock v:ext="edit" aspectratio="f"/>
                  <v:textbox inset="0mm,0mm,0mm,0mm"/>
                </v:shape>
                <v:shape id="Graphic 413" o:spid="_x0000_s1026" o:spt="100" style="position:absolute;left:19811;top:431673;height:50800;width:6290945;" fillcolor="#E8F5E9" filled="t" stroked="f" coordsize="6290945,50800" o:gfxdata="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ZTBr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14" o:spid="_x0000_s1026" o:spt="100" style="position:absolute;left:0;top:57988;height:431800;width:6313805;" fillcolor="#2D7C31" filled="t" stroked="f" coordsize="6313805,431800" o:gfxdata="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Mxkq/&#10;AAAA3AAAAA8AAAAAAAAAAQAgAAAAIgAAAGRycy9kb3ducmV2LnhtbFBLAQIUABQAAAAIAIdO4kAz&#10;LwWeOwAAADkAAAAQAAAAAAAAAAEAIAAAAA4BAABkcnMvc2hhcGV4bWwueG1sUEsFBgAAAAAGAAYA&#10;WwEAALgDAAAAAA==&#10;" path="m6313678,0l6307582,0,6307582,425500,38100,425500,38100,0,0,0,0,425500,0,431596,6307582,431596,6313678,431596,6313678,425500,6313678,0xe">
                  <v:fill on="t" focussize="0,0"/>
                  <v:stroke on="f"/>
                  <v:imagedata o:title=""/>
                  <o:lock v:ext="edit" aspectratio="f"/>
                  <v:textbox inset="0mm,0mm,0mm,0mm"/>
                </v:shape>
                <v:shape id="Textbox 415" o:spid="_x0000_s1026" o:spt="202" type="#_x0000_t202" style="position:absolute;left:38100;top:6095;height:477520;width:6269990;" filled="f" stroked="f" coordsize="21600,21600" o:gfxdata="UEsDBAoAAAAAAIdO4kAAAAAAAAAAAAAAAAAEAAAAZHJzL1BLAwQUAAAACACHTuJAX0DAo78AAADc&#10;AAAADwAAAGRycy9kb3ducmV2LnhtbEWPT2sCMRTE74V+h/AKvdVkSxW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AwK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E0324E7">
                        <w:pPr>
                          <w:spacing w:before="81" w:line="273" w:lineRule="auto"/>
                          <w:ind w:left="88" w:right="236" w:firstLine="0"/>
                          <w:jc w:val="left"/>
                          <w:rPr>
                            <w:sz w:val="21"/>
                          </w:rPr>
                        </w:pPr>
                        <w:r>
                          <w:rPr>
                            <w:b/>
                            <w:color w:val="1B5E1F"/>
                            <w:sz w:val="20"/>
                          </w:rPr>
                          <w:t>Conclusion:</w:t>
                        </w:r>
                        <w:r>
                          <w:rPr>
                            <w:b/>
                            <w:color w:val="1B5E1F"/>
                            <w:spacing w:val="40"/>
                            <w:sz w:val="20"/>
                          </w:rPr>
                          <w:t xml:space="preserve"> </w:t>
                        </w:r>
                        <w:r>
                          <w:rPr>
                            <w:sz w:val="21"/>
                          </w:rPr>
                          <w:t>A</w:t>
                        </w:r>
                        <w:r>
                          <w:rPr>
                            <w:spacing w:val="-3"/>
                            <w:sz w:val="21"/>
                          </w:rPr>
                          <w:t xml:space="preserve"> </w:t>
                        </w:r>
                        <w:r>
                          <w:rPr>
                            <w:sz w:val="21"/>
                          </w:rPr>
                          <w:t>principle-based,</w:t>
                        </w:r>
                        <w:r>
                          <w:rPr>
                            <w:spacing w:val="-3"/>
                            <w:sz w:val="21"/>
                          </w:rPr>
                          <w:t xml:space="preserve"> </w:t>
                        </w:r>
                        <w:r>
                          <w:rPr>
                            <w:sz w:val="21"/>
                          </w:rPr>
                          <w:t>risk-focused</w:t>
                        </w:r>
                        <w:r>
                          <w:rPr>
                            <w:spacing w:val="-6"/>
                            <w:sz w:val="21"/>
                          </w:rPr>
                          <w:t xml:space="preserve"> </w:t>
                        </w:r>
                        <w:r>
                          <w:rPr>
                            <w:sz w:val="21"/>
                          </w:rPr>
                          <w:t>and</w:t>
                        </w:r>
                        <w:r>
                          <w:rPr>
                            <w:spacing w:val="-4"/>
                            <w:sz w:val="21"/>
                          </w:rPr>
                          <w:t xml:space="preserve"> </w:t>
                        </w:r>
                        <w:r>
                          <w:rPr>
                            <w:sz w:val="21"/>
                          </w:rPr>
                          <w:t>structured</w:t>
                        </w:r>
                        <w:r>
                          <w:rPr>
                            <w:spacing w:val="-3"/>
                            <w:sz w:val="21"/>
                          </w:rPr>
                          <w:t xml:space="preserve"> </w:t>
                        </w:r>
                        <w:r>
                          <w:rPr>
                            <w:sz w:val="21"/>
                          </w:rPr>
                          <w:t>test</w:t>
                        </w:r>
                        <w:r>
                          <w:rPr>
                            <w:spacing w:val="-5"/>
                            <w:sz w:val="21"/>
                          </w:rPr>
                          <w:t xml:space="preserve"> </w:t>
                        </w:r>
                        <w:r>
                          <w:rPr>
                            <w:sz w:val="21"/>
                          </w:rPr>
                          <w:t>approach</w:t>
                        </w:r>
                        <w:r>
                          <w:rPr>
                            <w:spacing w:val="-3"/>
                            <w:sz w:val="21"/>
                          </w:rPr>
                          <w:t xml:space="preserve"> </w:t>
                        </w:r>
                        <w:r>
                          <w:rPr>
                            <w:sz w:val="21"/>
                          </w:rPr>
                          <w:t>makes</w:t>
                        </w:r>
                        <w:r>
                          <w:rPr>
                            <w:spacing w:val="-3"/>
                            <w:sz w:val="21"/>
                          </w:rPr>
                          <w:t xml:space="preserve"> </w:t>
                        </w:r>
                        <w:r>
                          <w:rPr>
                            <w:sz w:val="21"/>
                          </w:rPr>
                          <w:t>banking</w:t>
                        </w:r>
                        <w:r>
                          <w:rPr>
                            <w:spacing w:val="-5"/>
                            <w:sz w:val="21"/>
                          </w:rPr>
                          <w:t xml:space="preserve"> </w:t>
                        </w:r>
                        <w:r>
                          <w:rPr>
                            <w:sz w:val="21"/>
                          </w:rPr>
                          <w:t>transactions dependable and prevents repeat failures.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6882FE63">
      <w:pPr>
        <w:pStyle w:val="7"/>
        <w:spacing w:before="6"/>
        <w:rPr>
          <w:rFonts w:hint="default" w:ascii="Times New Roman" w:hAnsi="Times New Roman" w:cs="Times New Roman"/>
          <w:i/>
          <w:sz w:val="4"/>
        </w:rPr>
      </w:pPr>
    </w:p>
    <w:p w14:paraId="52680E25">
      <w:pPr>
        <w:pStyle w:val="7"/>
        <w:spacing w:before="87"/>
        <w:rPr>
          <w:rFonts w:hint="default" w:ascii="Times New Roman" w:hAnsi="Times New Roman" w:cs="Times New Roman"/>
          <w:i/>
          <w:sz w:val="20"/>
        </w:rPr>
      </w:pPr>
    </w:p>
    <w:p w14:paraId="21933862">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4CCE33DB">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0E2FD1B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6174095D">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Q26</w:t>
            </w:r>
          </w:p>
        </w:tc>
        <w:tc>
          <w:tcPr>
            <w:tcW w:w="7502" w:type="dxa"/>
            <w:tcBorders>
              <w:left w:val="nil"/>
            </w:tcBorders>
            <w:shd w:val="clear" w:color="auto" w:fill="EAF0FA"/>
          </w:tcPr>
          <w:p w14:paraId="7958FDA3">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Edge</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Case</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Boundary</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for</w:t>
            </w:r>
            <w:r>
              <w:rPr>
                <w:rFonts w:hint="default" w:ascii="Times New Roman" w:hAnsi="Times New Roman" w:cs="Times New Roman"/>
                <w:b/>
                <w:color w:val="1F3863"/>
                <w:spacing w:val="-9"/>
                <w:sz w:val="26"/>
              </w:rPr>
              <w:t xml:space="preserve"> </w:t>
            </w:r>
            <w:r>
              <w:rPr>
                <w:rFonts w:hint="default" w:ascii="Times New Roman" w:hAnsi="Times New Roman" w:cs="Times New Roman"/>
                <w:b/>
                <w:color w:val="1F3863"/>
                <w:sz w:val="26"/>
              </w:rPr>
              <w:t>Better</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pacing w:val="-2"/>
                <w:sz w:val="26"/>
              </w:rPr>
              <w:t>Detection</w:t>
            </w:r>
          </w:p>
        </w:tc>
        <w:tc>
          <w:tcPr>
            <w:tcW w:w="1102" w:type="dxa"/>
            <w:shd w:val="clear" w:color="auto" w:fill="2D75B6"/>
          </w:tcPr>
          <w:p w14:paraId="5DCE3AEC">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443D8D16">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2CFF57CA">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system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shows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failures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missing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edge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case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testers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focused</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only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normal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inputs.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Apply</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testing principles to include edge cases. Explain how boundary testing improves defect detection.</w:t>
            </w:r>
          </w:p>
        </w:tc>
      </w:tr>
    </w:tbl>
    <w:p w14:paraId="5E46A84E">
      <w:pPr>
        <w:pStyle w:val="9"/>
        <w:numPr>
          <w:ilvl w:val="0"/>
          <w:numId w:val="26"/>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1184"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16" name="Graphic 41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16" o:spid="_x0000_s1026" o:spt="100" style="position:absolute;left:0pt;margin-left:48.55pt;margin-top:25.6pt;height:0.75pt;width:498.35pt;mso-position-horizontal-relative:page;mso-wrap-distance-bottom:0pt;mso-wrap-distance-top:0pt;z-index:-251575296;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b7KVtkAAAAJAQAADwAAAAAAAAABACAAAAAiAAAAZHJzL2Rvd25yZXYueG1sUEsBAhQA&#10;FAAAAAgAh07iQMGRCWUqAgAA4AQAAA4AAAAAAAAAAQAgAAAAKAEAAGRycy9lMm9Eb2MueG1sUEsF&#10;BgAAAAAGAAYAWQEAAMQ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352F160A">
      <w:pPr>
        <w:pStyle w:val="7"/>
        <w:spacing w:line="276" w:lineRule="auto"/>
        <w:ind w:left="150" w:right="145"/>
        <w:jc w:val="both"/>
        <w:rPr>
          <w:rFonts w:hint="default" w:ascii="Times New Roman" w:hAnsi="Times New Roman" w:cs="Times New Roman"/>
        </w:rPr>
      </w:pPr>
      <w:r>
        <w:rPr>
          <w:rFonts w:hint="default" w:ascii="Times New Roman" w:hAnsi="Times New Roman" w:cs="Times New Roman"/>
        </w:rPr>
        <w:t>Edge</w:t>
      </w:r>
      <w:r>
        <w:rPr>
          <w:rFonts w:hint="default" w:ascii="Times New Roman" w:hAnsi="Times New Roman" w:cs="Times New Roman"/>
          <w:spacing w:val="-12"/>
        </w:rPr>
        <w:t xml:space="preserve"> </w:t>
      </w:r>
      <w:r>
        <w:rPr>
          <w:rFonts w:hint="default" w:ascii="Times New Roman" w:hAnsi="Times New Roman" w:cs="Times New Roman"/>
        </w:rPr>
        <w:t>cases</w:t>
      </w:r>
      <w:r>
        <w:rPr>
          <w:rFonts w:hint="default" w:ascii="Times New Roman" w:hAnsi="Times New Roman" w:cs="Times New Roman"/>
          <w:spacing w:val="-12"/>
        </w:rPr>
        <w:t xml:space="preserve"> </w:t>
      </w:r>
      <w:r>
        <w:rPr>
          <w:rFonts w:hint="default" w:ascii="Times New Roman" w:hAnsi="Times New Roman" w:cs="Times New Roman"/>
        </w:rPr>
        <w:t>are</w:t>
      </w:r>
      <w:r>
        <w:rPr>
          <w:rFonts w:hint="default" w:ascii="Times New Roman" w:hAnsi="Times New Roman" w:cs="Times New Roman"/>
          <w:spacing w:val="-12"/>
        </w:rPr>
        <w:t xml:space="preserve"> </w:t>
      </w:r>
      <w:r>
        <w:rPr>
          <w:rFonts w:hint="default" w:ascii="Times New Roman" w:hAnsi="Times New Roman" w:cs="Times New Roman"/>
        </w:rPr>
        <w:t>inputs</w:t>
      </w:r>
      <w:r>
        <w:rPr>
          <w:rFonts w:hint="default" w:ascii="Times New Roman" w:hAnsi="Times New Roman" w:cs="Times New Roman"/>
          <w:spacing w:val="-12"/>
        </w:rPr>
        <w:t xml:space="preserve"> </w:t>
      </w:r>
      <w:r>
        <w:rPr>
          <w:rFonts w:hint="default" w:ascii="Times New Roman" w:hAnsi="Times New Roman" w:cs="Times New Roman"/>
        </w:rPr>
        <w:t>or</w:t>
      </w:r>
      <w:r>
        <w:rPr>
          <w:rFonts w:hint="default" w:ascii="Times New Roman" w:hAnsi="Times New Roman" w:cs="Times New Roman"/>
          <w:spacing w:val="-12"/>
        </w:rPr>
        <w:t xml:space="preserve"> </w:t>
      </w:r>
      <w:r>
        <w:rPr>
          <w:rFonts w:hint="default" w:ascii="Times New Roman" w:hAnsi="Times New Roman" w:cs="Times New Roman"/>
        </w:rPr>
        <w:t>conditions</w:t>
      </w:r>
      <w:r>
        <w:rPr>
          <w:rFonts w:hint="default" w:ascii="Times New Roman" w:hAnsi="Times New Roman" w:cs="Times New Roman"/>
          <w:spacing w:val="-12"/>
        </w:rPr>
        <w:t xml:space="preserve"> </w:t>
      </w:r>
      <w:r>
        <w:rPr>
          <w:rFonts w:hint="default" w:ascii="Times New Roman" w:hAnsi="Times New Roman" w:cs="Times New Roman"/>
        </w:rPr>
        <w:t>at</w:t>
      </w:r>
      <w:r>
        <w:rPr>
          <w:rFonts w:hint="default" w:ascii="Times New Roman" w:hAnsi="Times New Roman" w:cs="Times New Roman"/>
          <w:spacing w:val="-12"/>
        </w:rPr>
        <w:t xml:space="preserve"> </w:t>
      </w:r>
      <w:r>
        <w:rPr>
          <w:rFonts w:hint="default" w:ascii="Times New Roman" w:hAnsi="Times New Roman" w:cs="Times New Roman"/>
        </w:rPr>
        <w:t>the</w:t>
      </w:r>
      <w:r>
        <w:rPr>
          <w:rFonts w:hint="default" w:ascii="Times New Roman" w:hAnsi="Times New Roman" w:cs="Times New Roman"/>
          <w:spacing w:val="-11"/>
        </w:rPr>
        <w:t xml:space="preserve"> </w:t>
      </w:r>
      <w:r>
        <w:rPr>
          <w:rFonts w:hint="default" w:ascii="Times New Roman" w:hAnsi="Times New Roman" w:cs="Times New Roman"/>
        </w:rPr>
        <w:t>extreme</w:t>
      </w:r>
      <w:r>
        <w:rPr>
          <w:rFonts w:hint="default" w:ascii="Times New Roman" w:hAnsi="Times New Roman" w:cs="Times New Roman"/>
          <w:spacing w:val="-12"/>
        </w:rPr>
        <w:t xml:space="preserve"> </w:t>
      </w:r>
      <w:r>
        <w:rPr>
          <w:rFonts w:hint="default" w:ascii="Times New Roman" w:hAnsi="Times New Roman" w:cs="Times New Roman"/>
        </w:rPr>
        <w:t>limits</w:t>
      </w:r>
      <w:r>
        <w:rPr>
          <w:rFonts w:hint="default" w:ascii="Times New Roman" w:hAnsi="Times New Roman" w:cs="Times New Roman"/>
          <w:spacing w:val="-12"/>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normal</w:t>
      </w:r>
      <w:r>
        <w:rPr>
          <w:rFonts w:hint="default" w:ascii="Times New Roman" w:hAnsi="Times New Roman" w:cs="Times New Roman"/>
          <w:spacing w:val="-12"/>
        </w:rPr>
        <w:t xml:space="preserve"> </w:t>
      </w:r>
      <w:r>
        <w:rPr>
          <w:rFonts w:hint="default" w:ascii="Times New Roman" w:hAnsi="Times New Roman" w:cs="Times New Roman"/>
        </w:rPr>
        <w:t>operation</w:t>
      </w:r>
      <w:r>
        <w:rPr>
          <w:rFonts w:hint="default" w:ascii="Times New Roman" w:hAnsi="Times New Roman" w:cs="Times New Roman"/>
          <w:spacing w:val="-12"/>
        </w:rPr>
        <w:t xml:space="preserve"> </w:t>
      </w:r>
      <w:r>
        <w:rPr>
          <w:rFonts w:hint="default" w:ascii="Times New Roman" w:hAnsi="Times New Roman" w:cs="Times New Roman"/>
        </w:rPr>
        <w:t>(minimum,</w:t>
      </w:r>
      <w:r>
        <w:rPr>
          <w:rFonts w:hint="default" w:ascii="Times New Roman" w:hAnsi="Times New Roman" w:cs="Times New Roman"/>
          <w:spacing w:val="-12"/>
        </w:rPr>
        <w:t xml:space="preserve"> </w:t>
      </w:r>
      <w:r>
        <w:rPr>
          <w:rFonts w:hint="default" w:ascii="Times New Roman" w:hAnsi="Times New Roman" w:cs="Times New Roman"/>
        </w:rPr>
        <w:t>maximum,</w:t>
      </w:r>
      <w:r>
        <w:rPr>
          <w:rFonts w:hint="default" w:ascii="Times New Roman" w:hAnsi="Times New Roman" w:cs="Times New Roman"/>
          <w:spacing w:val="-12"/>
        </w:rPr>
        <w:t xml:space="preserve"> </w:t>
      </w:r>
      <w:r>
        <w:rPr>
          <w:rFonts w:hint="default" w:ascii="Times New Roman" w:hAnsi="Times New Roman" w:cs="Times New Roman"/>
        </w:rPr>
        <w:t>empty,</w:t>
      </w:r>
      <w:r>
        <w:rPr>
          <w:rFonts w:hint="default" w:ascii="Times New Roman" w:hAnsi="Times New Roman" w:cs="Times New Roman"/>
          <w:spacing w:val="-11"/>
        </w:rPr>
        <w:t xml:space="preserve"> </w:t>
      </w:r>
      <w:r>
        <w:rPr>
          <w:rFonts w:hint="default" w:ascii="Times New Roman" w:hAnsi="Times New Roman" w:cs="Times New Roman"/>
        </w:rPr>
        <w:t>just</w:t>
      </w:r>
      <w:r>
        <w:rPr>
          <w:rFonts w:hint="default" w:ascii="Times New Roman" w:hAnsi="Times New Roman" w:cs="Times New Roman"/>
          <w:spacing w:val="-12"/>
        </w:rPr>
        <w:t xml:space="preserve"> </w:t>
      </w:r>
      <w:r>
        <w:rPr>
          <w:rFonts w:hint="default" w:ascii="Times New Roman" w:hAnsi="Times New Roman" w:cs="Times New Roman"/>
        </w:rPr>
        <w:t xml:space="preserve">inside or outside limits). Testing only normal values leaves these unexplored. Applying the principles that testing shows presence of defects and that exhaustive testing is impossible, the tester selects the most defect-prone inputs – the </w:t>
      </w:r>
      <w:r>
        <w:rPr>
          <w:rFonts w:hint="default" w:ascii="Times New Roman" w:hAnsi="Times New Roman" w:cs="Times New Roman"/>
          <w:spacing w:val="-2"/>
        </w:rPr>
        <w:t>edges.</w:t>
      </w:r>
    </w:p>
    <w:p w14:paraId="5389A4E4">
      <w:pPr>
        <w:pStyle w:val="9"/>
        <w:numPr>
          <w:ilvl w:val="0"/>
          <w:numId w:val="26"/>
        </w:numPr>
        <w:tabs>
          <w:tab w:val="left" w:pos="442"/>
        </w:tabs>
        <w:spacing w:before="20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1184"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17" name="Graphic 41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17" o:spid="_x0000_s1026" o:spt="100" style="position:absolute;left:0pt;margin-left:48.55pt;margin-top:25.55pt;height:0.75pt;width:498.35pt;mso-position-horizontal-relative:page;mso-wrap-distance-bottom:0pt;mso-wrap-distance-top:0pt;z-index:-251575296;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sOfMRyg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FJ29gAAAAJAQAADwAAAAAAAAABACAAAAAiAAAAZHJzL2Rvd25yZXYueG1sUEsBAhQAFAAA&#10;AAgAh07iQLDnzEc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28204554">
      <w:pPr>
        <w:pStyle w:val="9"/>
        <w:numPr>
          <w:ilvl w:val="1"/>
          <w:numId w:val="26"/>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ranges</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limits: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Numeric</w:t>
      </w:r>
      <w:r>
        <w:rPr>
          <w:rFonts w:hint="default" w:ascii="Times New Roman" w:hAnsi="Times New Roman" w:cs="Times New Roman"/>
          <w:spacing w:val="-6"/>
          <w:sz w:val="21"/>
        </w:rPr>
        <w:t xml:space="preserve"> </w:t>
      </w:r>
      <w:r>
        <w:rPr>
          <w:rFonts w:hint="default" w:ascii="Times New Roman" w:hAnsi="Times New Roman" w:cs="Times New Roman"/>
          <w:sz w:val="21"/>
        </w:rPr>
        <w:t>ranges,</w:t>
      </w:r>
      <w:r>
        <w:rPr>
          <w:rFonts w:hint="default" w:ascii="Times New Roman" w:hAnsi="Times New Roman" w:cs="Times New Roman"/>
          <w:spacing w:val="-4"/>
          <w:sz w:val="21"/>
        </w:rPr>
        <w:t xml:space="preserve"> </w:t>
      </w:r>
      <w:r>
        <w:rPr>
          <w:rFonts w:hint="default" w:ascii="Times New Roman" w:hAnsi="Times New Roman" w:cs="Times New Roman"/>
          <w:sz w:val="21"/>
        </w:rPr>
        <w:t>string</w:t>
      </w:r>
      <w:r>
        <w:rPr>
          <w:rFonts w:hint="default" w:ascii="Times New Roman" w:hAnsi="Times New Roman" w:cs="Times New Roman"/>
          <w:spacing w:val="-5"/>
          <w:sz w:val="21"/>
        </w:rPr>
        <w:t xml:space="preserve"> </w:t>
      </w:r>
      <w:r>
        <w:rPr>
          <w:rFonts w:hint="default" w:ascii="Times New Roman" w:hAnsi="Times New Roman" w:cs="Times New Roman"/>
          <w:sz w:val="21"/>
        </w:rPr>
        <w:t>lengths,</w:t>
      </w:r>
      <w:r>
        <w:rPr>
          <w:rFonts w:hint="default" w:ascii="Times New Roman" w:hAnsi="Times New Roman" w:cs="Times New Roman"/>
          <w:spacing w:val="-4"/>
          <w:sz w:val="21"/>
        </w:rPr>
        <w:t xml:space="preserve"> </w:t>
      </w:r>
      <w:r>
        <w:rPr>
          <w:rFonts w:hint="default" w:ascii="Times New Roman" w:hAnsi="Times New Roman" w:cs="Times New Roman"/>
          <w:sz w:val="21"/>
        </w:rPr>
        <w:t>dates,</w:t>
      </w:r>
      <w:r>
        <w:rPr>
          <w:rFonts w:hint="default" w:ascii="Times New Roman" w:hAnsi="Times New Roman" w:cs="Times New Roman"/>
          <w:spacing w:val="-4"/>
          <w:sz w:val="21"/>
        </w:rPr>
        <w:t xml:space="preserve"> </w:t>
      </w:r>
      <w:r>
        <w:rPr>
          <w:rFonts w:hint="default" w:ascii="Times New Roman" w:hAnsi="Times New Roman" w:cs="Times New Roman"/>
          <w:sz w:val="21"/>
        </w:rPr>
        <w:t>list</w:t>
      </w:r>
      <w:r>
        <w:rPr>
          <w:rFonts w:hint="default" w:ascii="Times New Roman" w:hAnsi="Times New Roman" w:cs="Times New Roman"/>
          <w:spacing w:val="-5"/>
          <w:sz w:val="21"/>
        </w:rPr>
        <w:t xml:space="preserve"> </w:t>
      </w:r>
      <w:r>
        <w:rPr>
          <w:rFonts w:hint="default" w:ascii="Times New Roman" w:hAnsi="Times New Roman" w:cs="Times New Roman"/>
          <w:sz w:val="21"/>
        </w:rPr>
        <w:t>sizes,</w:t>
      </w:r>
      <w:r>
        <w:rPr>
          <w:rFonts w:hint="default" w:ascii="Times New Roman" w:hAnsi="Times New Roman" w:cs="Times New Roman"/>
          <w:spacing w:val="-4"/>
          <w:sz w:val="21"/>
        </w:rPr>
        <w:t xml:space="preserve"> </w:t>
      </w:r>
      <w:r>
        <w:rPr>
          <w:rFonts w:hint="default" w:ascii="Times New Roman" w:hAnsi="Times New Roman" w:cs="Times New Roman"/>
          <w:sz w:val="21"/>
        </w:rPr>
        <w:t>file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sizes.</w:t>
      </w:r>
    </w:p>
    <w:p w14:paraId="226D93AD">
      <w:pPr>
        <w:pStyle w:val="9"/>
        <w:numPr>
          <w:ilvl w:val="1"/>
          <w:numId w:val="26"/>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Apply</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BVA:</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3"/>
          <w:sz w:val="21"/>
        </w:rPr>
        <w:t xml:space="preserve"> </w:t>
      </w:r>
      <w:r>
        <w:rPr>
          <w:rFonts w:hint="default" w:ascii="Times New Roman" w:hAnsi="Times New Roman" w:cs="Times New Roman"/>
          <w:sz w:val="21"/>
        </w:rPr>
        <w:t>min−1,</w:t>
      </w:r>
      <w:r>
        <w:rPr>
          <w:rFonts w:hint="default" w:ascii="Times New Roman" w:hAnsi="Times New Roman" w:cs="Times New Roman"/>
          <w:spacing w:val="-5"/>
          <w:sz w:val="21"/>
        </w:rPr>
        <w:t xml:space="preserve"> </w:t>
      </w:r>
      <w:r>
        <w:rPr>
          <w:rFonts w:hint="default" w:ascii="Times New Roman" w:hAnsi="Times New Roman" w:cs="Times New Roman"/>
          <w:sz w:val="21"/>
        </w:rPr>
        <w:t>min,</w:t>
      </w:r>
      <w:r>
        <w:rPr>
          <w:rFonts w:hint="default" w:ascii="Times New Roman" w:hAnsi="Times New Roman" w:cs="Times New Roman"/>
          <w:spacing w:val="-5"/>
          <w:sz w:val="21"/>
        </w:rPr>
        <w:t xml:space="preserve"> </w:t>
      </w:r>
      <w:r>
        <w:rPr>
          <w:rFonts w:hint="default" w:ascii="Times New Roman" w:hAnsi="Times New Roman" w:cs="Times New Roman"/>
          <w:sz w:val="21"/>
        </w:rPr>
        <w:t>min+1,</w:t>
      </w:r>
      <w:r>
        <w:rPr>
          <w:rFonts w:hint="default" w:ascii="Times New Roman" w:hAnsi="Times New Roman" w:cs="Times New Roman"/>
          <w:spacing w:val="-4"/>
          <w:sz w:val="21"/>
        </w:rPr>
        <w:t xml:space="preserve"> </w:t>
      </w:r>
      <w:r>
        <w:rPr>
          <w:rFonts w:hint="default" w:ascii="Times New Roman" w:hAnsi="Times New Roman" w:cs="Times New Roman"/>
          <w:sz w:val="21"/>
        </w:rPr>
        <w:t>max−1,</w:t>
      </w:r>
      <w:r>
        <w:rPr>
          <w:rFonts w:hint="default" w:ascii="Times New Roman" w:hAnsi="Times New Roman" w:cs="Times New Roman"/>
          <w:spacing w:val="-5"/>
          <w:sz w:val="21"/>
        </w:rPr>
        <w:t xml:space="preserve"> </w:t>
      </w:r>
      <w:r>
        <w:rPr>
          <w:rFonts w:hint="default" w:ascii="Times New Roman" w:hAnsi="Times New Roman" w:cs="Times New Roman"/>
          <w:sz w:val="21"/>
        </w:rPr>
        <w:t>max,</w:t>
      </w:r>
      <w:r>
        <w:rPr>
          <w:rFonts w:hint="default" w:ascii="Times New Roman" w:hAnsi="Times New Roman" w:cs="Times New Roman"/>
          <w:spacing w:val="-2"/>
          <w:sz w:val="21"/>
        </w:rPr>
        <w:t xml:space="preserve"> max+1.</w:t>
      </w:r>
    </w:p>
    <w:p w14:paraId="501B67CA">
      <w:pPr>
        <w:pStyle w:val="9"/>
        <w:numPr>
          <w:ilvl w:val="1"/>
          <w:numId w:val="26"/>
        </w:numPr>
        <w:tabs>
          <w:tab w:val="left" w:pos="612"/>
        </w:tabs>
        <w:spacing w:before="92" w:after="0" w:line="268" w:lineRule="auto"/>
        <w:ind w:left="612" w:right="742" w:hanging="281"/>
        <w:jc w:val="left"/>
        <w:rPr>
          <w:rFonts w:hint="default" w:ascii="Times New Roman" w:hAnsi="Times New Roman" w:cs="Times New Roman"/>
          <w:sz w:val="21"/>
        </w:rPr>
      </w:pPr>
      <w:r>
        <w:rPr>
          <w:rFonts w:hint="default" w:ascii="Times New Roman" w:hAnsi="Times New Roman" w:cs="Times New Roman"/>
          <w:b/>
          <w:color w:val="1F3863"/>
          <w:sz w:val="21"/>
        </w:rPr>
        <w:t>Add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other</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edge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cases: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Empty/null</w:t>
      </w:r>
      <w:r>
        <w:rPr>
          <w:rFonts w:hint="default" w:ascii="Times New Roman" w:hAnsi="Times New Roman" w:cs="Times New Roman"/>
          <w:spacing w:val="-2"/>
          <w:sz w:val="21"/>
        </w:rPr>
        <w:t xml:space="preserve"> </w:t>
      </w:r>
      <w:r>
        <w:rPr>
          <w:rFonts w:hint="default" w:ascii="Times New Roman" w:hAnsi="Times New Roman" w:cs="Times New Roman"/>
          <w:sz w:val="21"/>
        </w:rPr>
        <w:t>input,</w:t>
      </w:r>
      <w:r>
        <w:rPr>
          <w:rFonts w:hint="default" w:ascii="Times New Roman" w:hAnsi="Times New Roman" w:cs="Times New Roman"/>
          <w:spacing w:val="-2"/>
          <w:sz w:val="21"/>
        </w:rPr>
        <w:t xml:space="preserve"> </w:t>
      </w:r>
      <w:r>
        <w:rPr>
          <w:rFonts w:hint="default" w:ascii="Times New Roman" w:hAnsi="Times New Roman" w:cs="Times New Roman"/>
          <w:sz w:val="21"/>
        </w:rPr>
        <w:t>zero,</w:t>
      </w:r>
      <w:r>
        <w:rPr>
          <w:rFonts w:hint="default" w:ascii="Times New Roman" w:hAnsi="Times New Roman" w:cs="Times New Roman"/>
          <w:spacing w:val="-2"/>
          <w:sz w:val="21"/>
        </w:rPr>
        <w:t xml:space="preserve"> </w:t>
      </w:r>
      <w:r>
        <w:rPr>
          <w:rFonts w:hint="default" w:ascii="Times New Roman" w:hAnsi="Times New Roman" w:cs="Times New Roman"/>
          <w:sz w:val="21"/>
        </w:rPr>
        <w:t>negative</w:t>
      </w:r>
      <w:r>
        <w:rPr>
          <w:rFonts w:hint="default" w:ascii="Times New Roman" w:hAnsi="Times New Roman" w:cs="Times New Roman"/>
          <w:spacing w:val="-4"/>
          <w:sz w:val="21"/>
        </w:rPr>
        <w:t xml:space="preserve"> </w:t>
      </w:r>
      <w:r>
        <w:rPr>
          <w:rFonts w:hint="default" w:ascii="Times New Roman" w:hAnsi="Times New Roman" w:cs="Times New Roman"/>
          <w:sz w:val="21"/>
        </w:rPr>
        <w:t>values,</w:t>
      </w:r>
      <w:r>
        <w:rPr>
          <w:rFonts w:hint="default" w:ascii="Times New Roman" w:hAnsi="Times New Roman" w:cs="Times New Roman"/>
          <w:spacing w:val="-2"/>
          <w:sz w:val="21"/>
        </w:rPr>
        <w:t xml:space="preserve"> </w:t>
      </w:r>
      <w:r>
        <w:rPr>
          <w:rFonts w:hint="default" w:ascii="Times New Roman" w:hAnsi="Times New Roman" w:cs="Times New Roman"/>
          <w:sz w:val="21"/>
        </w:rPr>
        <w:t>very</w:t>
      </w:r>
      <w:r>
        <w:rPr>
          <w:rFonts w:hint="default" w:ascii="Times New Roman" w:hAnsi="Times New Roman" w:cs="Times New Roman"/>
          <w:spacing w:val="-4"/>
          <w:sz w:val="21"/>
        </w:rPr>
        <w:t xml:space="preserve"> </w:t>
      </w:r>
      <w:r>
        <w:rPr>
          <w:rFonts w:hint="default" w:ascii="Times New Roman" w:hAnsi="Times New Roman" w:cs="Times New Roman"/>
          <w:sz w:val="21"/>
        </w:rPr>
        <w:t>large</w:t>
      </w:r>
      <w:r>
        <w:rPr>
          <w:rFonts w:hint="default" w:ascii="Times New Roman" w:hAnsi="Times New Roman" w:cs="Times New Roman"/>
          <w:spacing w:val="-4"/>
          <w:sz w:val="21"/>
        </w:rPr>
        <w:t xml:space="preserve"> </w:t>
      </w:r>
      <w:r>
        <w:rPr>
          <w:rFonts w:hint="default" w:ascii="Times New Roman" w:hAnsi="Times New Roman" w:cs="Times New Roman"/>
          <w:sz w:val="21"/>
        </w:rPr>
        <w:t>values,</w:t>
      </w:r>
      <w:r>
        <w:rPr>
          <w:rFonts w:hint="default" w:ascii="Times New Roman" w:hAnsi="Times New Roman" w:cs="Times New Roman"/>
          <w:spacing w:val="-2"/>
          <w:sz w:val="21"/>
        </w:rPr>
        <w:t xml:space="preserve"> </w:t>
      </w:r>
      <w:r>
        <w:rPr>
          <w:rFonts w:hint="default" w:ascii="Times New Roman" w:hAnsi="Times New Roman" w:cs="Times New Roman"/>
          <w:sz w:val="21"/>
        </w:rPr>
        <w:t>maximum</w:t>
      </w:r>
      <w:r>
        <w:rPr>
          <w:rFonts w:hint="default" w:ascii="Times New Roman" w:hAnsi="Times New Roman" w:cs="Times New Roman"/>
          <w:spacing w:val="-3"/>
          <w:sz w:val="21"/>
        </w:rPr>
        <w:t xml:space="preserve"> </w:t>
      </w:r>
      <w:r>
        <w:rPr>
          <w:rFonts w:hint="default" w:ascii="Times New Roman" w:hAnsi="Times New Roman" w:cs="Times New Roman"/>
          <w:sz w:val="21"/>
        </w:rPr>
        <w:t>field</w:t>
      </w:r>
      <w:r>
        <w:rPr>
          <w:rFonts w:hint="default" w:ascii="Times New Roman" w:hAnsi="Times New Roman" w:cs="Times New Roman"/>
          <w:spacing w:val="-2"/>
          <w:sz w:val="21"/>
        </w:rPr>
        <w:t xml:space="preserve"> </w:t>
      </w:r>
      <w:r>
        <w:rPr>
          <w:rFonts w:hint="default" w:ascii="Times New Roman" w:hAnsi="Times New Roman" w:cs="Times New Roman"/>
          <w:sz w:val="21"/>
        </w:rPr>
        <w:t>length, special characters, leap-year dates, time-zone changes, first/last record.</w:t>
      </w:r>
    </w:p>
    <w:p w14:paraId="04D5112E">
      <w:pPr>
        <w:pStyle w:val="9"/>
        <w:numPr>
          <w:ilvl w:val="1"/>
          <w:numId w:val="26"/>
        </w:numPr>
        <w:tabs>
          <w:tab w:val="left" w:pos="611"/>
        </w:tabs>
        <w:spacing w:before="6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Combine</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with</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EP:</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One</w:t>
      </w:r>
      <w:r>
        <w:rPr>
          <w:rFonts w:hint="default" w:ascii="Times New Roman" w:hAnsi="Times New Roman" w:cs="Times New Roman"/>
          <w:spacing w:val="-5"/>
          <w:sz w:val="21"/>
        </w:rPr>
        <w:t xml:space="preserve"> </w:t>
      </w:r>
      <w:r>
        <w:rPr>
          <w:rFonts w:hint="default" w:ascii="Times New Roman" w:hAnsi="Times New Roman" w:cs="Times New Roman"/>
          <w:sz w:val="21"/>
        </w:rPr>
        <w:t>representative</w:t>
      </w:r>
      <w:r>
        <w:rPr>
          <w:rFonts w:hint="default" w:ascii="Times New Roman" w:hAnsi="Times New Roman" w:cs="Times New Roman"/>
          <w:spacing w:val="-4"/>
          <w:sz w:val="21"/>
        </w:rPr>
        <w:t xml:space="preserve"> </w:t>
      </w:r>
      <w:r>
        <w:rPr>
          <w:rFonts w:hint="default" w:ascii="Times New Roman" w:hAnsi="Times New Roman" w:cs="Times New Roman"/>
          <w:sz w:val="21"/>
        </w:rPr>
        <w:t>from</w:t>
      </w:r>
      <w:r>
        <w:rPr>
          <w:rFonts w:hint="default" w:ascii="Times New Roman" w:hAnsi="Times New Roman" w:cs="Times New Roman"/>
          <w:spacing w:val="-5"/>
          <w:sz w:val="21"/>
        </w:rPr>
        <w:t xml:space="preserve"> </w:t>
      </w:r>
      <w:r>
        <w:rPr>
          <w:rFonts w:hint="default" w:ascii="Times New Roman" w:hAnsi="Times New Roman" w:cs="Times New Roman"/>
          <w:sz w:val="21"/>
        </w:rPr>
        <w:t>each</w:t>
      </w:r>
      <w:r>
        <w:rPr>
          <w:rFonts w:hint="default" w:ascii="Times New Roman" w:hAnsi="Times New Roman" w:cs="Times New Roman"/>
          <w:spacing w:val="-7"/>
          <w:sz w:val="21"/>
        </w:rPr>
        <w:t xml:space="preserve"> </w:t>
      </w:r>
      <w:r>
        <w:rPr>
          <w:rFonts w:hint="default" w:ascii="Times New Roman" w:hAnsi="Times New Roman" w:cs="Times New Roman"/>
          <w:sz w:val="21"/>
        </w:rPr>
        <w:t>valid</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invalid</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class.</w:t>
      </w:r>
    </w:p>
    <w:p w14:paraId="775018D0">
      <w:pPr>
        <w:pStyle w:val="7"/>
        <w:spacing w:before="25"/>
        <w:rPr>
          <w:rFonts w:hint="default" w:ascii="Times New Roman" w:hAnsi="Times New Roman" w:cs="Times New Roman"/>
          <w:sz w:val="17"/>
        </w:rPr>
      </w:pPr>
    </w:p>
    <w:p w14:paraId="6DEA2D4C">
      <w:pPr>
        <w:pStyle w:val="9"/>
        <w:numPr>
          <w:ilvl w:val="0"/>
          <w:numId w:val="26"/>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2208"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418" name="Graphic 41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18" o:spid="_x0000_s1026" o:spt="100" style="position:absolute;left:0pt;margin-left:48.55pt;margin-top:15.55pt;height:0.75pt;width:498.35pt;mso-position-horizontal-relative:page;mso-wrap-distance-bottom:0pt;mso-wrap-distance-top:0pt;z-index:-251574272;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LhHMZik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AuEcxm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7533F0AC">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Edge-case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test</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data</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for</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an</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age</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field</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that</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accepts</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18</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z w:val="19"/>
        </w:rPr>
        <w:t>to</w:t>
      </w:r>
      <w:r>
        <w:rPr>
          <w:rFonts w:hint="default" w:ascii="Times New Roman" w:hAnsi="Times New Roman" w:cs="Times New Roman"/>
          <w:b/>
          <w:i/>
          <w:color w:val="585858"/>
          <w:spacing w:val="-4"/>
          <w:sz w:val="19"/>
        </w:rPr>
        <w:t xml:space="preserve"> </w:t>
      </w:r>
      <w:r>
        <w:rPr>
          <w:rFonts w:hint="default" w:ascii="Times New Roman" w:hAnsi="Times New Roman" w:cs="Times New Roman"/>
          <w:b/>
          <w:i/>
          <w:color w:val="585858"/>
          <w:spacing w:val="-5"/>
          <w:sz w:val="19"/>
        </w:rPr>
        <w:t>60</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001"/>
        <w:gridCol w:w="3300"/>
        <w:gridCol w:w="3607"/>
      </w:tblGrid>
      <w:tr w14:paraId="45CAC46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3001" w:type="dxa"/>
            <w:tcBorders>
              <w:top w:val="nil"/>
              <w:bottom w:val="nil"/>
            </w:tcBorders>
            <w:shd w:val="clear" w:color="auto" w:fill="1F3863"/>
          </w:tcPr>
          <w:p w14:paraId="3212F902">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Test</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pacing w:val="-2"/>
                <w:sz w:val="20"/>
              </w:rPr>
              <w:t>value</w:t>
            </w:r>
          </w:p>
        </w:tc>
        <w:tc>
          <w:tcPr>
            <w:tcW w:w="3300" w:type="dxa"/>
            <w:tcBorders>
              <w:top w:val="nil"/>
              <w:bottom w:val="nil"/>
            </w:tcBorders>
            <w:shd w:val="clear" w:color="auto" w:fill="1F3863"/>
          </w:tcPr>
          <w:p w14:paraId="169EF956">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Category</w:t>
            </w:r>
          </w:p>
        </w:tc>
        <w:tc>
          <w:tcPr>
            <w:tcW w:w="3607" w:type="dxa"/>
            <w:tcBorders>
              <w:top w:val="nil"/>
              <w:bottom w:val="nil"/>
            </w:tcBorders>
            <w:shd w:val="clear" w:color="auto" w:fill="1F3863"/>
          </w:tcPr>
          <w:p w14:paraId="56C45818">
            <w:pPr>
              <w:pStyle w:val="10"/>
              <w:spacing w:before="90"/>
              <w:ind w:left="120"/>
              <w:rPr>
                <w:rFonts w:hint="default" w:ascii="Times New Roman" w:hAnsi="Times New Roman" w:cs="Times New Roman"/>
                <w:b/>
                <w:sz w:val="20"/>
              </w:rPr>
            </w:pPr>
            <w:r>
              <w:rPr>
                <w:rFonts w:hint="default" w:ascii="Times New Roman" w:hAnsi="Times New Roman" w:cs="Times New Roman"/>
                <w:b/>
                <w:color w:val="FFFFFF"/>
                <w:sz w:val="20"/>
              </w:rPr>
              <w:t>Expected</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result</w:t>
            </w:r>
          </w:p>
        </w:tc>
      </w:tr>
      <w:tr w14:paraId="33C3DFE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3001" w:type="dxa"/>
            <w:tcBorders>
              <w:left w:val="single" w:color="BEBEBE" w:sz="4" w:space="0"/>
              <w:bottom w:val="single" w:color="BEBEBE" w:sz="4" w:space="0"/>
              <w:right w:val="single" w:color="BEBEBE" w:sz="4" w:space="0"/>
            </w:tcBorders>
          </w:tcPr>
          <w:p w14:paraId="06C7DFE0">
            <w:pPr>
              <w:pStyle w:val="10"/>
              <w:spacing w:before="78"/>
              <w:rPr>
                <w:rFonts w:hint="default" w:ascii="Times New Roman" w:hAnsi="Times New Roman" w:cs="Times New Roman"/>
                <w:b/>
                <w:sz w:val="20"/>
              </w:rPr>
            </w:pPr>
            <w:r>
              <w:rPr>
                <w:rFonts w:hint="default" w:ascii="Times New Roman" w:hAnsi="Times New Roman" w:cs="Times New Roman"/>
                <w:b/>
                <w:spacing w:val="-5"/>
                <w:sz w:val="20"/>
              </w:rPr>
              <w:t>17</w:t>
            </w:r>
          </w:p>
        </w:tc>
        <w:tc>
          <w:tcPr>
            <w:tcW w:w="3300" w:type="dxa"/>
            <w:tcBorders>
              <w:left w:val="single" w:color="BEBEBE" w:sz="4" w:space="0"/>
              <w:bottom w:val="single" w:color="BEBEBE" w:sz="4" w:space="0"/>
              <w:right w:val="single" w:color="BEBEBE" w:sz="4" w:space="0"/>
            </w:tcBorders>
          </w:tcPr>
          <w:p w14:paraId="340354D9">
            <w:pPr>
              <w:pStyle w:val="10"/>
              <w:spacing w:before="78"/>
              <w:rPr>
                <w:rFonts w:hint="default" w:ascii="Times New Roman" w:hAnsi="Times New Roman" w:cs="Times New Roman"/>
                <w:sz w:val="20"/>
              </w:rPr>
            </w:pPr>
            <w:r>
              <w:rPr>
                <w:rFonts w:hint="default" w:ascii="Times New Roman" w:hAnsi="Times New Roman" w:cs="Times New Roman"/>
                <w:sz w:val="20"/>
              </w:rPr>
              <w:t>Just</w:t>
            </w:r>
            <w:r>
              <w:rPr>
                <w:rFonts w:hint="default" w:ascii="Times New Roman" w:hAnsi="Times New Roman" w:cs="Times New Roman"/>
                <w:spacing w:val="-7"/>
                <w:sz w:val="20"/>
              </w:rPr>
              <w:t xml:space="preserve"> </w:t>
            </w:r>
            <w:r>
              <w:rPr>
                <w:rFonts w:hint="default" w:ascii="Times New Roman" w:hAnsi="Times New Roman" w:cs="Times New Roman"/>
                <w:sz w:val="20"/>
              </w:rPr>
              <w:t>below</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minimum</w:t>
            </w:r>
          </w:p>
        </w:tc>
        <w:tc>
          <w:tcPr>
            <w:tcW w:w="3607" w:type="dxa"/>
            <w:tcBorders>
              <w:left w:val="single" w:color="BEBEBE" w:sz="4" w:space="0"/>
              <w:bottom w:val="single" w:color="BEBEBE" w:sz="4" w:space="0"/>
              <w:right w:val="single" w:color="BEBEBE" w:sz="4" w:space="0"/>
            </w:tcBorders>
          </w:tcPr>
          <w:p w14:paraId="3DBCA486">
            <w:pPr>
              <w:pStyle w:val="10"/>
              <w:spacing w:before="78"/>
              <w:ind w:left="120"/>
              <w:rPr>
                <w:rFonts w:hint="default" w:ascii="Times New Roman" w:hAnsi="Times New Roman" w:cs="Times New Roman"/>
                <w:sz w:val="20"/>
              </w:rPr>
            </w:pPr>
            <w:r>
              <w:rPr>
                <w:rFonts w:hint="default" w:ascii="Times New Roman" w:hAnsi="Times New Roman" w:cs="Times New Roman"/>
                <w:spacing w:val="-2"/>
                <w:sz w:val="20"/>
              </w:rPr>
              <w:t>Rejected</w:t>
            </w:r>
          </w:p>
        </w:tc>
      </w:tr>
      <w:tr w14:paraId="7AE1186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5D591105">
            <w:pPr>
              <w:pStyle w:val="10"/>
              <w:rPr>
                <w:rFonts w:hint="default" w:ascii="Times New Roman" w:hAnsi="Times New Roman" w:cs="Times New Roman"/>
                <w:b/>
                <w:sz w:val="20"/>
              </w:rPr>
            </w:pPr>
            <w:r>
              <w:rPr>
                <w:rFonts w:hint="default" w:ascii="Times New Roman" w:hAnsi="Times New Roman" w:cs="Times New Roman"/>
                <w:b/>
                <w:spacing w:val="-5"/>
                <w:sz w:val="20"/>
              </w:rPr>
              <w:t>18</w:t>
            </w:r>
          </w:p>
        </w:tc>
        <w:tc>
          <w:tcPr>
            <w:tcW w:w="3300" w:type="dxa"/>
            <w:tcBorders>
              <w:top w:val="single" w:color="BEBEBE" w:sz="4" w:space="0"/>
              <w:left w:val="single" w:color="BEBEBE" w:sz="4" w:space="0"/>
              <w:bottom w:val="single" w:color="BEBEBE" w:sz="4" w:space="0"/>
              <w:right w:val="single" w:color="BEBEBE" w:sz="4" w:space="0"/>
            </w:tcBorders>
            <w:shd w:val="clear" w:color="auto" w:fill="F1F6FB"/>
          </w:tcPr>
          <w:p w14:paraId="3C41E759">
            <w:pPr>
              <w:pStyle w:val="10"/>
              <w:rPr>
                <w:rFonts w:hint="default" w:ascii="Times New Roman" w:hAnsi="Times New Roman" w:cs="Times New Roman"/>
                <w:sz w:val="20"/>
              </w:rPr>
            </w:pPr>
            <w:r>
              <w:rPr>
                <w:rFonts w:hint="default" w:ascii="Times New Roman" w:hAnsi="Times New Roman" w:cs="Times New Roman"/>
                <w:spacing w:val="-2"/>
                <w:sz w:val="20"/>
              </w:rPr>
              <w:t>Minimum</w:t>
            </w:r>
            <w:r>
              <w:rPr>
                <w:rFonts w:hint="default" w:ascii="Times New Roman" w:hAnsi="Times New Roman" w:cs="Times New Roman"/>
                <w:spacing w:val="2"/>
                <w:sz w:val="20"/>
              </w:rPr>
              <w:t xml:space="preserve"> </w:t>
            </w:r>
            <w:r>
              <w:rPr>
                <w:rFonts w:hint="default" w:ascii="Times New Roman" w:hAnsi="Times New Roman" w:cs="Times New Roman"/>
                <w:spacing w:val="-2"/>
                <w:sz w:val="20"/>
              </w:rPr>
              <w:t>boundary</w:t>
            </w:r>
          </w:p>
        </w:tc>
        <w:tc>
          <w:tcPr>
            <w:tcW w:w="3607" w:type="dxa"/>
            <w:tcBorders>
              <w:top w:val="single" w:color="BEBEBE" w:sz="4" w:space="0"/>
              <w:left w:val="single" w:color="BEBEBE" w:sz="4" w:space="0"/>
              <w:bottom w:val="single" w:color="BEBEBE" w:sz="4" w:space="0"/>
              <w:right w:val="single" w:color="BEBEBE" w:sz="4" w:space="0"/>
            </w:tcBorders>
            <w:shd w:val="clear" w:color="auto" w:fill="F1F6FB"/>
          </w:tcPr>
          <w:p w14:paraId="0633A140">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033EE74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3001" w:type="dxa"/>
            <w:tcBorders>
              <w:top w:val="single" w:color="BEBEBE" w:sz="4" w:space="0"/>
              <w:left w:val="single" w:color="BEBEBE" w:sz="4" w:space="0"/>
              <w:bottom w:val="single" w:color="BEBEBE" w:sz="4" w:space="0"/>
              <w:right w:val="single" w:color="BEBEBE" w:sz="4" w:space="0"/>
            </w:tcBorders>
          </w:tcPr>
          <w:p w14:paraId="00BF76C6">
            <w:pPr>
              <w:pStyle w:val="10"/>
              <w:rPr>
                <w:rFonts w:hint="default" w:ascii="Times New Roman" w:hAnsi="Times New Roman" w:cs="Times New Roman"/>
                <w:b/>
                <w:sz w:val="20"/>
              </w:rPr>
            </w:pPr>
            <w:r>
              <w:rPr>
                <w:rFonts w:hint="default" w:ascii="Times New Roman" w:hAnsi="Times New Roman" w:cs="Times New Roman"/>
                <w:b/>
                <w:spacing w:val="-5"/>
                <w:sz w:val="20"/>
              </w:rPr>
              <w:t>19</w:t>
            </w:r>
          </w:p>
        </w:tc>
        <w:tc>
          <w:tcPr>
            <w:tcW w:w="3300" w:type="dxa"/>
            <w:tcBorders>
              <w:top w:val="single" w:color="BEBEBE" w:sz="4" w:space="0"/>
              <w:left w:val="single" w:color="BEBEBE" w:sz="4" w:space="0"/>
              <w:bottom w:val="single" w:color="BEBEBE" w:sz="4" w:space="0"/>
              <w:right w:val="single" w:color="BEBEBE" w:sz="4" w:space="0"/>
            </w:tcBorders>
          </w:tcPr>
          <w:p w14:paraId="0BAA2EC7">
            <w:pPr>
              <w:pStyle w:val="10"/>
              <w:rPr>
                <w:rFonts w:hint="default" w:ascii="Times New Roman" w:hAnsi="Times New Roman" w:cs="Times New Roman"/>
                <w:sz w:val="20"/>
              </w:rPr>
            </w:pPr>
            <w:r>
              <w:rPr>
                <w:rFonts w:hint="default" w:ascii="Times New Roman" w:hAnsi="Times New Roman" w:cs="Times New Roman"/>
                <w:sz w:val="20"/>
              </w:rPr>
              <w:t>Just</w:t>
            </w:r>
            <w:r>
              <w:rPr>
                <w:rFonts w:hint="default" w:ascii="Times New Roman" w:hAnsi="Times New Roman" w:cs="Times New Roman"/>
                <w:spacing w:val="-7"/>
                <w:sz w:val="20"/>
              </w:rPr>
              <w:t xml:space="preserve"> </w:t>
            </w:r>
            <w:r>
              <w:rPr>
                <w:rFonts w:hint="default" w:ascii="Times New Roman" w:hAnsi="Times New Roman" w:cs="Times New Roman"/>
                <w:sz w:val="20"/>
              </w:rPr>
              <w:t>above</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minimum</w:t>
            </w:r>
          </w:p>
        </w:tc>
        <w:tc>
          <w:tcPr>
            <w:tcW w:w="3607" w:type="dxa"/>
            <w:tcBorders>
              <w:top w:val="single" w:color="BEBEBE" w:sz="4" w:space="0"/>
              <w:left w:val="single" w:color="BEBEBE" w:sz="4" w:space="0"/>
              <w:bottom w:val="single" w:color="BEBEBE" w:sz="4" w:space="0"/>
              <w:right w:val="single" w:color="BEBEBE" w:sz="4" w:space="0"/>
            </w:tcBorders>
          </w:tcPr>
          <w:p w14:paraId="65BD32D0">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0772889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6ED698D9">
            <w:pPr>
              <w:pStyle w:val="10"/>
              <w:rPr>
                <w:rFonts w:hint="default" w:ascii="Times New Roman" w:hAnsi="Times New Roman" w:cs="Times New Roman"/>
                <w:b/>
                <w:sz w:val="20"/>
              </w:rPr>
            </w:pPr>
            <w:r>
              <w:rPr>
                <w:rFonts w:hint="default" w:ascii="Times New Roman" w:hAnsi="Times New Roman" w:cs="Times New Roman"/>
                <w:b/>
                <w:spacing w:val="-5"/>
                <w:sz w:val="20"/>
              </w:rPr>
              <w:t>59</w:t>
            </w:r>
          </w:p>
        </w:tc>
        <w:tc>
          <w:tcPr>
            <w:tcW w:w="3300" w:type="dxa"/>
            <w:tcBorders>
              <w:top w:val="single" w:color="BEBEBE" w:sz="4" w:space="0"/>
              <w:left w:val="single" w:color="BEBEBE" w:sz="4" w:space="0"/>
              <w:bottom w:val="single" w:color="BEBEBE" w:sz="4" w:space="0"/>
              <w:right w:val="single" w:color="BEBEBE" w:sz="4" w:space="0"/>
            </w:tcBorders>
            <w:shd w:val="clear" w:color="auto" w:fill="F1F6FB"/>
          </w:tcPr>
          <w:p w14:paraId="246CE4C5">
            <w:pPr>
              <w:pStyle w:val="10"/>
              <w:rPr>
                <w:rFonts w:hint="default" w:ascii="Times New Roman" w:hAnsi="Times New Roman" w:cs="Times New Roman"/>
                <w:sz w:val="20"/>
              </w:rPr>
            </w:pPr>
            <w:r>
              <w:rPr>
                <w:rFonts w:hint="default" w:ascii="Times New Roman" w:hAnsi="Times New Roman" w:cs="Times New Roman"/>
                <w:sz w:val="20"/>
              </w:rPr>
              <w:t>Just</w:t>
            </w:r>
            <w:r>
              <w:rPr>
                <w:rFonts w:hint="default" w:ascii="Times New Roman" w:hAnsi="Times New Roman" w:cs="Times New Roman"/>
                <w:spacing w:val="-7"/>
                <w:sz w:val="20"/>
              </w:rPr>
              <w:t xml:space="preserve"> </w:t>
            </w:r>
            <w:r>
              <w:rPr>
                <w:rFonts w:hint="default" w:ascii="Times New Roman" w:hAnsi="Times New Roman" w:cs="Times New Roman"/>
                <w:sz w:val="20"/>
              </w:rPr>
              <w:t>below</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maximum</w:t>
            </w:r>
          </w:p>
        </w:tc>
        <w:tc>
          <w:tcPr>
            <w:tcW w:w="3607" w:type="dxa"/>
            <w:tcBorders>
              <w:top w:val="single" w:color="BEBEBE" w:sz="4" w:space="0"/>
              <w:left w:val="single" w:color="BEBEBE" w:sz="4" w:space="0"/>
              <w:bottom w:val="single" w:color="BEBEBE" w:sz="4" w:space="0"/>
              <w:right w:val="single" w:color="BEBEBE" w:sz="4" w:space="0"/>
            </w:tcBorders>
            <w:shd w:val="clear" w:color="auto" w:fill="F1F6FB"/>
          </w:tcPr>
          <w:p w14:paraId="12EF73BD">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54BF48B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001" w:type="dxa"/>
            <w:tcBorders>
              <w:top w:val="single" w:color="BEBEBE" w:sz="4" w:space="0"/>
              <w:left w:val="single" w:color="BEBEBE" w:sz="4" w:space="0"/>
              <w:bottom w:val="single" w:color="BEBEBE" w:sz="4" w:space="0"/>
              <w:right w:val="single" w:color="BEBEBE" w:sz="4" w:space="0"/>
            </w:tcBorders>
          </w:tcPr>
          <w:p w14:paraId="38FCABBD">
            <w:pPr>
              <w:pStyle w:val="10"/>
              <w:rPr>
                <w:rFonts w:hint="default" w:ascii="Times New Roman" w:hAnsi="Times New Roman" w:cs="Times New Roman"/>
                <w:b/>
                <w:sz w:val="20"/>
              </w:rPr>
            </w:pPr>
            <w:r>
              <w:rPr>
                <w:rFonts w:hint="default" w:ascii="Times New Roman" w:hAnsi="Times New Roman" w:cs="Times New Roman"/>
                <w:b/>
                <w:spacing w:val="-5"/>
                <w:sz w:val="20"/>
              </w:rPr>
              <w:t>60</w:t>
            </w:r>
          </w:p>
        </w:tc>
        <w:tc>
          <w:tcPr>
            <w:tcW w:w="3300" w:type="dxa"/>
            <w:tcBorders>
              <w:top w:val="single" w:color="BEBEBE" w:sz="4" w:space="0"/>
              <w:left w:val="single" w:color="BEBEBE" w:sz="4" w:space="0"/>
              <w:bottom w:val="single" w:color="BEBEBE" w:sz="4" w:space="0"/>
              <w:right w:val="single" w:color="BEBEBE" w:sz="4" w:space="0"/>
            </w:tcBorders>
          </w:tcPr>
          <w:p w14:paraId="5690FBE3">
            <w:pPr>
              <w:pStyle w:val="10"/>
              <w:rPr>
                <w:rFonts w:hint="default" w:ascii="Times New Roman" w:hAnsi="Times New Roman" w:cs="Times New Roman"/>
                <w:sz w:val="20"/>
              </w:rPr>
            </w:pPr>
            <w:r>
              <w:rPr>
                <w:rFonts w:hint="default" w:ascii="Times New Roman" w:hAnsi="Times New Roman" w:cs="Times New Roman"/>
                <w:sz w:val="20"/>
              </w:rPr>
              <w:t>Maximum</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boundary</w:t>
            </w:r>
          </w:p>
        </w:tc>
        <w:tc>
          <w:tcPr>
            <w:tcW w:w="3607" w:type="dxa"/>
            <w:tcBorders>
              <w:top w:val="single" w:color="BEBEBE" w:sz="4" w:space="0"/>
              <w:left w:val="single" w:color="BEBEBE" w:sz="4" w:space="0"/>
              <w:bottom w:val="single" w:color="BEBEBE" w:sz="4" w:space="0"/>
              <w:right w:val="single" w:color="BEBEBE" w:sz="4" w:space="0"/>
            </w:tcBorders>
          </w:tcPr>
          <w:p w14:paraId="6B67E605">
            <w:pPr>
              <w:pStyle w:val="10"/>
              <w:ind w:left="120"/>
              <w:rPr>
                <w:rFonts w:hint="default" w:ascii="Times New Roman" w:hAnsi="Times New Roman" w:cs="Times New Roman"/>
                <w:sz w:val="20"/>
              </w:rPr>
            </w:pPr>
            <w:r>
              <w:rPr>
                <w:rFonts w:hint="default" w:ascii="Times New Roman" w:hAnsi="Times New Roman" w:cs="Times New Roman"/>
                <w:spacing w:val="-2"/>
                <w:sz w:val="20"/>
              </w:rPr>
              <w:t>Accepted</w:t>
            </w:r>
          </w:p>
        </w:tc>
      </w:tr>
      <w:tr w14:paraId="2E8AD4F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shd w:val="clear" w:color="auto" w:fill="F1F6FB"/>
          </w:tcPr>
          <w:p w14:paraId="6E2ADA47">
            <w:pPr>
              <w:pStyle w:val="10"/>
              <w:rPr>
                <w:rFonts w:hint="default" w:ascii="Times New Roman" w:hAnsi="Times New Roman" w:cs="Times New Roman"/>
                <w:b/>
                <w:sz w:val="20"/>
              </w:rPr>
            </w:pPr>
            <w:r>
              <w:rPr>
                <w:rFonts w:hint="default" w:ascii="Times New Roman" w:hAnsi="Times New Roman" w:cs="Times New Roman"/>
                <w:b/>
                <w:spacing w:val="-5"/>
                <w:sz w:val="20"/>
              </w:rPr>
              <w:t>61</w:t>
            </w:r>
          </w:p>
        </w:tc>
        <w:tc>
          <w:tcPr>
            <w:tcW w:w="3300" w:type="dxa"/>
            <w:tcBorders>
              <w:top w:val="single" w:color="BEBEBE" w:sz="4" w:space="0"/>
              <w:left w:val="single" w:color="BEBEBE" w:sz="4" w:space="0"/>
              <w:bottom w:val="single" w:color="BEBEBE" w:sz="4" w:space="0"/>
              <w:right w:val="single" w:color="BEBEBE" w:sz="4" w:space="0"/>
            </w:tcBorders>
            <w:shd w:val="clear" w:color="auto" w:fill="F1F6FB"/>
          </w:tcPr>
          <w:p w14:paraId="5FE85888">
            <w:pPr>
              <w:pStyle w:val="10"/>
              <w:rPr>
                <w:rFonts w:hint="default" w:ascii="Times New Roman" w:hAnsi="Times New Roman" w:cs="Times New Roman"/>
                <w:sz w:val="20"/>
              </w:rPr>
            </w:pPr>
            <w:r>
              <w:rPr>
                <w:rFonts w:hint="default" w:ascii="Times New Roman" w:hAnsi="Times New Roman" w:cs="Times New Roman"/>
                <w:sz w:val="20"/>
              </w:rPr>
              <w:t>Just</w:t>
            </w:r>
            <w:r>
              <w:rPr>
                <w:rFonts w:hint="default" w:ascii="Times New Roman" w:hAnsi="Times New Roman" w:cs="Times New Roman"/>
                <w:spacing w:val="-7"/>
                <w:sz w:val="20"/>
              </w:rPr>
              <w:t xml:space="preserve"> </w:t>
            </w:r>
            <w:r>
              <w:rPr>
                <w:rFonts w:hint="default" w:ascii="Times New Roman" w:hAnsi="Times New Roman" w:cs="Times New Roman"/>
                <w:sz w:val="20"/>
              </w:rPr>
              <w:t>above</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maximum</w:t>
            </w:r>
          </w:p>
        </w:tc>
        <w:tc>
          <w:tcPr>
            <w:tcW w:w="3607" w:type="dxa"/>
            <w:tcBorders>
              <w:top w:val="single" w:color="BEBEBE" w:sz="4" w:space="0"/>
              <w:left w:val="single" w:color="BEBEBE" w:sz="4" w:space="0"/>
              <w:bottom w:val="single" w:color="BEBEBE" w:sz="4" w:space="0"/>
              <w:right w:val="single" w:color="BEBEBE" w:sz="4" w:space="0"/>
            </w:tcBorders>
            <w:shd w:val="clear" w:color="auto" w:fill="F1F6FB"/>
          </w:tcPr>
          <w:p w14:paraId="5CFEFAED">
            <w:pPr>
              <w:pStyle w:val="10"/>
              <w:ind w:left="120"/>
              <w:rPr>
                <w:rFonts w:hint="default" w:ascii="Times New Roman" w:hAnsi="Times New Roman" w:cs="Times New Roman"/>
                <w:sz w:val="20"/>
              </w:rPr>
            </w:pPr>
            <w:r>
              <w:rPr>
                <w:rFonts w:hint="default" w:ascii="Times New Roman" w:hAnsi="Times New Roman" w:cs="Times New Roman"/>
                <w:spacing w:val="-2"/>
                <w:sz w:val="20"/>
              </w:rPr>
              <w:t>Rejected</w:t>
            </w:r>
          </w:p>
        </w:tc>
      </w:tr>
      <w:tr w14:paraId="222AC6E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001" w:type="dxa"/>
            <w:tcBorders>
              <w:top w:val="single" w:color="BEBEBE" w:sz="4" w:space="0"/>
              <w:left w:val="single" w:color="BEBEBE" w:sz="4" w:space="0"/>
              <w:bottom w:val="single" w:color="BEBEBE" w:sz="4" w:space="0"/>
              <w:right w:val="single" w:color="BEBEBE" w:sz="4" w:space="0"/>
            </w:tcBorders>
          </w:tcPr>
          <w:p w14:paraId="3E5B3B67">
            <w:pPr>
              <w:pStyle w:val="10"/>
              <w:rPr>
                <w:rFonts w:hint="default" w:ascii="Times New Roman" w:hAnsi="Times New Roman" w:cs="Times New Roman"/>
                <w:b/>
                <w:sz w:val="20"/>
              </w:rPr>
            </w:pPr>
            <w:r>
              <w:rPr>
                <w:rFonts w:hint="default" w:ascii="Times New Roman" w:hAnsi="Times New Roman" w:cs="Times New Roman"/>
                <w:b/>
                <w:sz w:val="20"/>
              </w:rPr>
              <w:t>Blank</w:t>
            </w:r>
            <w:r>
              <w:rPr>
                <w:rFonts w:hint="default" w:ascii="Times New Roman" w:hAnsi="Times New Roman" w:cs="Times New Roman"/>
                <w:b/>
                <w:spacing w:val="-3"/>
                <w:sz w:val="20"/>
              </w:rPr>
              <w:t xml:space="preserve"> </w:t>
            </w:r>
            <w:r>
              <w:rPr>
                <w:rFonts w:hint="default" w:ascii="Times New Roman" w:hAnsi="Times New Roman" w:cs="Times New Roman"/>
                <w:b/>
                <w:sz w:val="20"/>
              </w:rPr>
              <w:t>/</w:t>
            </w:r>
            <w:r>
              <w:rPr>
                <w:rFonts w:hint="default" w:ascii="Times New Roman" w:hAnsi="Times New Roman" w:cs="Times New Roman"/>
                <w:b/>
                <w:spacing w:val="-2"/>
                <w:sz w:val="20"/>
              </w:rPr>
              <w:t xml:space="preserve"> </w:t>
            </w:r>
            <w:r>
              <w:rPr>
                <w:rFonts w:hint="default" w:ascii="Times New Roman" w:hAnsi="Times New Roman" w:cs="Times New Roman"/>
                <w:b/>
                <w:sz w:val="20"/>
              </w:rPr>
              <w:t>null</w:t>
            </w:r>
            <w:r>
              <w:rPr>
                <w:rFonts w:hint="default" w:ascii="Times New Roman" w:hAnsi="Times New Roman" w:cs="Times New Roman"/>
                <w:b/>
                <w:spacing w:val="-5"/>
                <w:sz w:val="20"/>
              </w:rPr>
              <w:t xml:space="preserve"> </w:t>
            </w:r>
            <w:r>
              <w:rPr>
                <w:rFonts w:hint="default" w:ascii="Times New Roman" w:hAnsi="Times New Roman" w:cs="Times New Roman"/>
                <w:b/>
                <w:sz w:val="20"/>
              </w:rPr>
              <w:t>/</w:t>
            </w:r>
            <w:r>
              <w:rPr>
                <w:rFonts w:hint="default" w:ascii="Times New Roman" w:hAnsi="Times New Roman" w:cs="Times New Roman"/>
                <w:b/>
                <w:spacing w:val="-1"/>
                <w:sz w:val="20"/>
              </w:rPr>
              <w:t xml:space="preserve"> </w:t>
            </w:r>
            <w:r>
              <w:rPr>
                <w:rFonts w:hint="default" w:ascii="Times New Roman" w:hAnsi="Times New Roman" w:cs="Times New Roman"/>
                <w:b/>
                <w:sz w:val="20"/>
              </w:rPr>
              <w:t>abc</w:t>
            </w:r>
            <w:r>
              <w:rPr>
                <w:rFonts w:hint="default" w:ascii="Times New Roman" w:hAnsi="Times New Roman" w:cs="Times New Roman"/>
                <w:b/>
                <w:spacing w:val="-3"/>
                <w:sz w:val="20"/>
              </w:rPr>
              <w:t xml:space="preserve"> </w:t>
            </w:r>
            <w:r>
              <w:rPr>
                <w:rFonts w:hint="default" w:ascii="Times New Roman" w:hAnsi="Times New Roman" w:cs="Times New Roman"/>
                <w:b/>
                <w:sz w:val="20"/>
              </w:rPr>
              <w:t>/</w:t>
            </w:r>
            <w:r>
              <w:rPr>
                <w:rFonts w:hint="default" w:ascii="Times New Roman" w:hAnsi="Times New Roman" w:cs="Times New Roman"/>
                <w:b/>
                <w:spacing w:val="1"/>
                <w:sz w:val="20"/>
              </w:rPr>
              <w:t xml:space="preserve"> </w:t>
            </w:r>
            <w:r>
              <w:rPr>
                <w:rFonts w:hint="default" w:ascii="Times New Roman" w:hAnsi="Times New Roman" w:cs="Times New Roman"/>
                <w:b/>
                <w:sz w:val="20"/>
              </w:rPr>
              <w:t>-</w:t>
            </w:r>
            <w:r>
              <w:rPr>
                <w:rFonts w:hint="default" w:ascii="Times New Roman" w:hAnsi="Times New Roman" w:cs="Times New Roman"/>
                <w:b/>
                <w:spacing w:val="-10"/>
                <w:sz w:val="20"/>
              </w:rPr>
              <w:t>1</w:t>
            </w:r>
          </w:p>
        </w:tc>
        <w:tc>
          <w:tcPr>
            <w:tcW w:w="3300" w:type="dxa"/>
            <w:tcBorders>
              <w:top w:val="single" w:color="BEBEBE" w:sz="4" w:space="0"/>
              <w:left w:val="single" w:color="BEBEBE" w:sz="4" w:space="0"/>
              <w:bottom w:val="single" w:color="BEBEBE" w:sz="4" w:space="0"/>
              <w:right w:val="single" w:color="BEBEBE" w:sz="4" w:space="0"/>
            </w:tcBorders>
          </w:tcPr>
          <w:p w14:paraId="49826C7B">
            <w:pPr>
              <w:pStyle w:val="10"/>
              <w:rPr>
                <w:rFonts w:hint="default" w:ascii="Times New Roman" w:hAnsi="Times New Roman" w:cs="Times New Roman"/>
                <w:sz w:val="20"/>
              </w:rPr>
            </w:pPr>
            <w:r>
              <w:rPr>
                <w:rFonts w:hint="default" w:ascii="Times New Roman" w:hAnsi="Times New Roman" w:cs="Times New Roman"/>
                <w:sz w:val="20"/>
              </w:rPr>
              <w:t>Other</w:t>
            </w:r>
            <w:r>
              <w:rPr>
                <w:rFonts w:hint="default" w:ascii="Times New Roman" w:hAnsi="Times New Roman" w:cs="Times New Roman"/>
                <w:spacing w:val="-6"/>
                <w:sz w:val="20"/>
              </w:rPr>
              <w:t xml:space="preserve"> </w:t>
            </w:r>
            <w:r>
              <w:rPr>
                <w:rFonts w:hint="default" w:ascii="Times New Roman" w:hAnsi="Times New Roman" w:cs="Times New Roman"/>
                <w:sz w:val="20"/>
              </w:rPr>
              <w:t>edge</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inputs</w:t>
            </w:r>
          </w:p>
        </w:tc>
        <w:tc>
          <w:tcPr>
            <w:tcW w:w="3607" w:type="dxa"/>
            <w:tcBorders>
              <w:top w:val="single" w:color="BEBEBE" w:sz="4" w:space="0"/>
              <w:left w:val="single" w:color="BEBEBE" w:sz="4" w:space="0"/>
              <w:bottom w:val="single" w:color="BEBEBE" w:sz="4" w:space="0"/>
              <w:right w:val="single" w:color="BEBEBE" w:sz="4" w:space="0"/>
            </w:tcBorders>
          </w:tcPr>
          <w:p w14:paraId="65EA2018">
            <w:pPr>
              <w:pStyle w:val="10"/>
              <w:ind w:left="120"/>
              <w:rPr>
                <w:rFonts w:hint="default" w:ascii="Times New Roman" w:hAnsi="Times New Roman" w:cs="Times New Roman"/>
                <w:sz w:val="20"/>
              </w:rPr>
            </w:pPr>
            <w:r>
              <w:rPr>
                <w:rFonts w:hint="default" w:ascii="Times New Roman" w:hAnsi="Times New Roman" w:cs="Times New Roman"/>
                <w:sz w:val="20"/>
              </w:rPr>
              <w:t>Rejected</w:t>
            </w:r>
            <w:r>
              <w:rPr>
                <w:rFonts w:hint="default" w:ascii="Times New Roman" w:hAnsi="Times New Roman" w:cs="Times New Roman"/>
                <w:spacing w:val="-8"/>
                <w:sz w:val="20"/>
              </w:rPr>
              <w:t xml:space="preserve"> </w:t>
            </w:r>
            <w:r>
              <w:rPr>
                <w:rFonts w:hint="default" w:ascii="Times New Roman" w:hAnsi="Times New Roman" w:cs="Times New Roman"/>
                <w:sz w:val="20"/>
              </w:rPr>
              <w:t>with</w:t>
            </w:r>
            <w:r>
              <w:rPr>
                <w:rFonts w:hint="default" w:ascii="Times New Roman" w:hAnsi="Times New Roman" w:cs="Times New Roman"/>
                <w:spacing w:val="-7"/>
                <w:sz w:val="20"/>
              </w:rPr>
              <w:t xml:space="preserve"> </w:t>
            </w:r>
            <w:r>
              <w:rPr>
                <w:rFonts w:hint="default" w:ascii="Times New Roman" w:hAnsi="Times New Roman" w:cs="Times New Roman"/>
                <w:sz w:val="20"/>
              </w:rPr>
              <w:t>proper</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message</w:t>
            </w:r>
          </w:p>
        </w:tc>
      </w:tr>
    </w:tbl>
    <w:p w14:paraId="4E00CBCB">
      <w:pPr>
        <w:pStyle w:val="7"/>
        <w:spacing w:before="88"/>
        <w:rPr>
          <w:rFonts w:hint="default" w:ascii="Times New Roman" w:hAnsi="Times New Roman" w:cs="Times New Roman"/>
          <w:b/>
          <w:i/>
          <w:sz w:val="19"/>
        </w:rPr>
      </w:pPr>
    </w:p>
    <w:p w14:paraId="379BAAAA">
      <w:pPr>
        <w:pStyle w:val="9"/>
        <w:numPr>
          <w:ilvl w:val="1"/>
          <w:numId w:val="26"/>
        </w:numPr>
        <w:tabs>
          <w:tab w:val="left" w:pos="612"/>
        </w:tabs>
        <w:spacing w:before="1" w:after="0" w:line="271" w:lineRule="auto"/>
        <w:ind w:left="612" w:right="1162" w:hanging="281"/>
        <w:jc w:val="left"/>
        <w:rPr>
          <w:rFonts w:hint="default" w:ascii="Times New Roman" w:hAnsi="Times New Roman" w:cs="Times New Roman"/>
          <w:sz w:val="21"/>
        </w:rPr>
      </w:pPr>
      <w:r>
        <w:rPr>
          <w:rFonts w:hint="default" w:ascii="Times New Roman" w:hAnsi="Times New Roman" w:cs="Times New Roman"/>
          <w:b/>
          <w:color w:val="1F3863"/>
          <w:sz w:val="21"/>
        </w:rPr>
        <w:t>Targets</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likeliest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defect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locations:</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Programmers</w:t>
      </w:r>
      <w:r>
        <w:rPr>
          <w:rFonts w:hint="default" w:ascii="Times New Roman" w:hAnsi="Times New Roman" w:cs="Times New Roman"/>
          <w:spacing w:val="-4"/>
          <w:sz w:val="21"/>
        </w:rPr>
        <w:t xml:space="preserve"> </w:t>
      </w:r>
      <w:r>
        <w:rPr>
          <w:rFonts w:hint="default" w:ascii="Times New Roman" w:hAnsi="Times New Roman" w:cs="Times New Roman"/>
          <w:sz w:val="21"/>
        </w:rPr>
        <w:t>make</w:t>
      </w:r>
      <w:r>
        <w:rPr>
          <w:rFonts w:hint="default" w:ascii="Times New Roman" w:hAnsi="Times New Roman" w:cs="Times New Roman"/>
          <w:spacing w:val="-3"/>
          <w:sz w:val="21"/>
        </w:rPr>
        <w:t xml:space="preserve"> </w:t>
      </w:r>
      <w:r>
        <w:rPr>
          <w:rFonts w:hint="default" w:ascii="Times New Roman" w:hAnsi="Times New Roman" w:cs="Times New Roman"/>
          <w:sz w:val="21"/>
        </w:rPr>
        <w:t>off-by-one</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wrong-operator</w:t>
      </w:r>
      <w:r>
        <w:rPr>
          <w:rFonts w:hint="default" w:ascii="Times New Roman" w:hAnsi="Times New Roman" w:cs="Times New Roman"/>
          <w:spacing w:val="-3"/>
          <w:sz w:val="21"/>
        </w:rPr>
        <w:t xml:space="preserve"> </w:t>
      </w:r>
      <w:r>
        <w:rPr>
          <w:rFonts w:hint="default" w:ascii="Times New Roman" w:hAnsi="Times New Roman" w:cs="Times New Roman"/>
          <w:sz w:val="21"/>
        </w:rPr>
        <w:t>errors</w:t>
      </w:r>
      <w:r>
        <w:rPr>
          <w:rFonts w:hint="default" w:ascii="Times New Roman" w:hAnsi="Times New Roman" w:cs="Times New Roman"/>
          <w:spacing w:val="-4"/>
          <w:sz w:val="21"/>
        </w:rPr>
        <w:t xml:space="preserve"> </w:t>
      </w:r>
      <w:r>
        <w:rPr>
          <w:rFonts w:hint="default" w:ascii="Times New Roman" w:hAnsi="Times New Roman" w:cs="Times New Roman"/>
          <w:sz w:val="21"/>
        </w:rPr>
        <w:t xml:space="preserve">at </w:t>
      </w:r>
      <w:r>
        <w:rPr>
          <w:rFonts w:hint="default" w:ascii="Times New Roman" w:hAnsi="Times New Roman" w:cs="Times New Roman"/>
          <w:spacing w:val="-2"/>
          <w:sz w:val="21"/>
        </w:rPr>
        <w:t>boundaries.</w:t>
      </w:r>
    </w:p>
    <w:p w14:paraId="39499F47">
      <w:pPr>
        <w:pStyle w:val="9"/>
        <w:numPr>
          <w:ilvl w:val="1"/>
          <w:numId w:val="26"/>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Efficient:</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A</w:t>
      </w:r>
      <w:r>
        <w:rPr>
          <w:rFonts w:hint="default" w:ascii="Times New Roman" w:hAnsi="Times New Roman" w:cs="Times New Roman"/>
          <w:spacing w:val="-6"/>
          <w:sz w:val="21"/>
        </w:rPr>
        <w:t xml:space="preserve"> </w:t>
      </w:r>
      <w:r>
        <w:rPr>
          <w:rFonts w:hint="default" w:ascii="Times New Roman" w:hAnsi="Times New Roman" w:cs="Times New Roman"/>
          <w:sz w:val="21"/>
        </w:rPr>
        <w:t>small</w:t>
      </w:r>
      <w:r>
        <w:rPr>
          <w:rFonts w:hint="default" w:ascii="Times New Roman" w:hAnsi="Times New Roman" w:cs="Times New Roman"/>
          <w:spacing w:val="-4"/>
          <w:sz w:val="21"/>
        </w:rPr>
        <w:t xml:space="preserve"> </w:t>
      </w:r>
      <w:r>
        <w:rPr>
          <w:rFonts w:hint="default" w:ascii="Times New Roman" w:hAnsi="Times New Roman" w:cs="Times New Roman"/>
          <w:sz w:val="21"/>
        </w:rPr>
        <w:t>number</w:t>
      </w:r>
      <w:r>
        <w:rPr>
          <w:rFonts w:hint="default" w:ascii="Times New Roman" w:hAnsi="Times New Roman" w:cs="Times New Roman"/>
          <w:spacing w:val="-5"/>
          <w:sz w:val="21"/>
        </w:rPr>
        <w:t xml:space="preserve"> </w:t>
      </w:r>
      <w:r>
        <w:rPr>
          <w:rFonts w:hint="default" w:ascii="Times New Roman" w:hAnsi="Times New Roman" w:cs="Times New Roman"/>
          <w:sz w:val="21"/>
        </w:rPr>
        <w:t>of</w:t>
      </w:r>
      <w:r>
        <w:rPr>
          <w:rFonts w:hint="default" w:ascii="Times New Roman" w:hAnsi="Times New Roman" w:cs="Times New Roman"/>
          <w:spacing w:val="-7"/>
          <w:sz w:val="21"/>
        </w:rPr>
        <w:t xml:space="preserve"> </w:t>
      </w:r>
      <w:r>
        <w:rPr>
          <w:rFonts w:hint="default" w:ascii="Times New Roman" w:hAnsi="Times New Roman" w:cs="Times New Roman"/>
          <w:sz w:val="21"/>
        </w:rPr>
        <w:t>well-chosen</w:t>
      </w:r>
      <w:r>
        <w:rPr>
          <w:rFonts w:hint="default" w:ascii="Times New Roman" w:hAnsi="Times New Roman" w:cs="Times New Roman"/>
          <w:spacing w:val="-6"/>
          <w:sz w:val="21"/>
        </w:rPr>
        <w:t xml:space="preserve"> </w:t>
      </w:r>
      <w:r>
        <w:rPr>
          <w:rFonts w:hint="default" w:ascii="Times New Roman" w:hAnsi="Times New Roman" w:cs="Times New Roman"/>
          <w:sz w:val="21"/>
        </w:rPr>
        <w:t>values</w:t>
      </w:r>
      <w:r>
        <w:rPr>
          <w:rFonts w:hint="default" w:ascii="Times New Roman" w:hAnsi="Times New Roman" w:cs="Times New Roman"/>
          <w:spacing w:val="-7"/>
          <w:sz w:val="21"/>
        </w:rPr>
        <w:t xml:space="preserve"> </w:t>
      </w:r>
      <w:r>
        <w:rPr>
          <w:rFonts w:hint="default" w:ascii="Times New Roman" w:hAnsi="Times New Roman" w:cs="Times New Roman"/>
          <w:sz w:val="21"/>
        </w:rPr>
        <w:t>finds</w:t>
      </w:r>
      <w:r>
        <w:rPr>
          <w:rFonts w:hint="default" w:ascii="Times New Roman" w:hAnsi="Times New Roman" w:cs="Times New Roman"/>
          <w:spacing w:val="-6"/>
          <w:sz w:val="21"/>
        </w:rPr>
        <w:t xml:space="preserve"> </w:t>
      </w:r>
      <w:r>
        <w:rPr>
          <w:rFonts w:hint="default" w:ascii="Times New Roman" w:hAnsi="Times New Roman" w:cs="Times New Roman"/>
          <w:sz w:val="21"/>
        </w:rPr>
        <w:t>many</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defects.</w:t>
      </w:r>
    </w:p>
    <w:p w14:paraId="1D6C77B6">
      <w:pPr>
        <w:pStyle w:val="9"/>
        <w:numPr>
          <w:ilvl w:val="1"/>
          <w:numId w:val="26"/>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Prevents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crashes</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wrong</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results: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Edge</w:t>
      </w:r>
      <w:r>
        <w:rPr>
          <w:rFonts w:hint="default" w:ascii="Times New Roman" w:hAnsi="Times New Roman" w:cs="Times New Roman"/>
          <w:spacing w:val="-4"/>
          <w:sz w:val="21"/>
        </w:rPr>
        <w:t xml:space="preserve"> </w:t>
      </w:r>
      <w:r>
        <w:rPr>
          <w:rFonts w:hint="default" w:ascii="Times New Roman" w:hAnsi="Times New Roman" w:cs="Times New Roman"/>
          <w:sz w:val="21"/>
        </w:rPr>
        <w:t>handling</w:t>
      </w:r>
      <w:r>
        <w:rPr>
          <w:rFonts w:hint="default" w:ascii="Times New Roman" w:hAnsi="Times New Roman" w:cs="Times New Roman"/>
          <w:spacing w:val="-6"/>
          <w:sz w:val="21"/>
        </w:rPr>
        <w:t xml:space="preserve"> </w:t>
      </w:r>
      <w:r>
        <w:rPr>
          <w:rFonts w:hint="default" w:ascii="Times New Roman" w:hAnsi="Times New Roman" w:cs="Times New Roman"/>
          <w:sz w:val="21"/>
        </w:rPr>
        <w:t>is</w:t>
      </w:r>
      <w:r>
        <w:rPr>
          <w:rFonts w:hint="default" w:ascii="Times New Roman" w:hAnsi="Times New Roman" w:cs="Times New Roman"/>
          <w:spacing w:val="-7"/>
          <w:sz w:val="21"/>
        </w:rPr>
        <w:t xml:space="preserve"> </w:t>
      </w:r>
      <w:r>
        <w:rPr>
          <w:rFonts w:hint="default" w:ascii="Times New Roman" w:hAnsi="Times New Roman" w:cs="Times New Roman"/>
          <w:sz w:val="21"/>
        </w:rPr>
        <w:t>verified</w:t>
      </w:r>
      <w:r>
        <w:rPr>
          <w:rFonts w:hint="default" w:ascii="Times New Roman" w:hAnsi="Times New Roman" w:cs="Times New Roman"/>
          <w:spacing w:val="-4"/>
          <w:sz w:val="21"/>
        </w:rPr>
        <w:t xml:space="preserve"> </w:t>
      </w:r>
      <w:r>
        <w:rPr>
          <w:rFonts w:hint="default" w:ascii="Times New Roman" w:hAnsi="Times New Roman" w:cs="Times New Roman"/>
          <w:sz w:val="21"/>
        </w:rPr>
        <w:t>before</w:t>
      </w:r>
      <w:r>
        <w:rPr>
          <w:rFonts w:hint="default" w:ascii="Times New Roman" w:hAnsi="Times New Roman" w:cs="Times New Roman"/>
          <w:spacing w:val="-5"/>
          <w:sz w:val="21"/>
        </w:rPr>
        <w:t xml:space="preserve"> </w:t>
      </w:r>
      <w:r>
        <w:rPr>
          <w:rFonts w:hint="default" w:ascii="Times New Roman" w:hAnsi="Times New Roman" w:cs="Times New Roman"/>
          <w:sz w:val="21"/>
        </w:rPr>
        <w:t>users</w:t>
      </w:r>
      <w:r>
        <w:rPr>
          <w:rFonts w:hint="default" w:ascii="Times New Roman" w:hAnsi="Times New Roman" w:cs="Times New Roman"/>
          <w:spacing w:val="-5"/>
          <w:sz w:val="21"/>
        </w:rPr>
        <w:t xml:space="preserve"> </w:t>
      </w:r>
      <w:r>
        <w:rPr>
          <w:rFonts w:hint="default" w:ascii="Times New Roman" w:hAnsi="Times New Roman" w:cs="Times New Roman"/>
          <w:sz w:val="21"/>
        </w:rPr>
        <w:t>meet</w:t>
      </w:r>
      <w:r>
        <w:rPr>
          <w:rFonts w:hint="default" w:ascii="Times New Roman" w:hAnsi="Times New Roman" w:cs="Times New Roman"/>
          <w:spacing w:val="-4"/>
          <w:sz w:val="21"/>
        </w:rPr>
        <w:t xml:space="preserve"> </w:t>
      </w:r>
      <w:r>
        <w:rPr>
          <w:rFonts w:hint="default" w:ascii="Times New Roman" w:hAnsi="Times New Roman" w:cs="Times New Roman"/>
          <w:spacing w:val="-5"/>
          <w:sz w:val="21"/>
        </w:rPr>
        <w:t>it.</w:t>
      </w:r>
    </w:p>
    <w:p w14:paraId="152368E4">
      <w:pPr>
        <w:pStyle w:val="9"/>
        <w:numPr>
          <w:ilvl w:val="1"/>
          <w:numId w:val="26"/>
        </w:numPr>
        <w:tabs>
          <w:tab w:val="left" w:pos="611"/>
        </w:tabs>
        <w:spacing w:before="9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Improves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robustness: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software</w:t>
      </w:r>
      <w:r>
        <w:rPr>
          <w:rFonts w:hint="default" w:ascii="Times New Roman" w:hAnsi="Times New Roman" w:cs="Times New Roman"/>
          <w:spacing w:val="-7"/>
          <w:sz w:val="21"/>
        </w:rPr>
        <w:t xml:space="preserve"> </w:t>
      </w:r>
      <w:r>
        <w:rPr>
          <w:rFonts w:hint="default" w:ascii="Times New Roman" w:hAnsi="Times New Roman" w:cs="Times New Roman"/>
          <w:sz w:val="21"/>
        </w:rPr>
        <w:t>behaves</w:t>
      </w:r>
      <w:r>
        <w:rPr>
          <w:rFonts w:hint="default" w:ascii="Times New Roman" w:hAnsi="Times New Roman" w:cs="Times New Roman"/>
          <w:spacing w:val="-5"/>
          <w:sz w:val="21"/>
        </w:rPr>
        <w:t xml:space="preserve"> </w:t>
      </w:r>
      <w:r>
        <w:rPr>
          <w:rFonts w:hint="default" w:ascii="Times New Roman" w:hAnsi="Times New Roman" w:cs="Times New Roman"/>
          <w:sz w:val="21"/>
        </w:rPr>
        <w:t>predictably</w:t>
      </w:r>
      <w:r>
        <w:rPr>
          <w:rFonts w:hint="default" w:ascii="Times New Roman" w:hAnsi="Times New Roman" w:cs="Times New Roman"/>
          <w:spacing w:val="-7"/>
          <w:sz w:val="21"/>
        </w:rPr>
        <w:t xml:space="preserve"> </w:t>
      </w:r>
      <w:r>
        <w:rPr>
          <w:rFonts w:hint="default" w:ascii="Times New Roman" w:hAnsi="Times New Roman" w:cs="Times New Roman"/>
          <w:sz w:val="21"/>
        </w:rPr>
        <w:t>at</w:t>
      </w:r>
      <w:r>
        <w:rPr>
          <w:rFonts w:hint="default" w:ascii="Times New Roman" w:hAnsi="Times New Roman" w:cs="Times New Roman"/>
          <w:spacing w:val="-6"/>
          <w:sz w:val="21"/>
        </w:rPr>
        <w:t xml:space="preserve"> </w:t>
      </w:r>
      <w:r>
        <w:rPr>
          <w:rFonts w:hint="default" w:ascii="Times New Roman" w:hAnsi="Times New Roman" w:cs="Times New Roman"/>
          <w:sz w:val="21"/>
        </w:rPr>
        <w:t>its</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limits.</w:t>
      </w:r>
    </w:p>
    <w:p w14:paraId="1129B860">
      <w:pPr>
        <w:pStyle w:val="7"/>
        <w:spacing w:before="25"/>
        <w:rPr>
          <w:rFonts w:hint="default" w:ascii="Times New Roman" w:hAnsi="Times New Roman" w:cs="Times New Roman"/>
          <w:sz w:val="17"/>
        </w:rPr>
      </w:pPr>
    </w:p>
    <w:p w14:paraId="0CA4B444">
      <w:pPr>
        <w:pStyle w:val="9"/>
        <w:numPr>
          <w:ilvl w:val="0"/>
          <w:numId w:val="26"/>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2208"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419" name="Graphic 41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19" o:spid="_x0000_s1026" o:spt="100" style="position:absolute;left:0pt;margin-left:48.55pt;margin-top:15.5pt;height:0.75pt;width:498.35pt;mso-position-horizontal-relative:page;mso-wrap-distance-bottom:0pt;mso-wrap-distance-top:0pt;z-index:-251574272;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fD9FlSk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B8P0WV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43232" behindDoc="1" locked="0" layoutInCell="1" allowOverlap="1">
                <wp:simplePos x="0" y="0"/>
                <wp:positionH relativeFrom="page">
                  <wp:posOffset>635000</wp:posOffset>
                </wp:positionH>
                <wp:positionV relativeFrom="paragraph">
                  <wp:posOffset>256540</wp:posOffset>
                </wp:positionV>
                <wp:extent cx="6313805" cy="487680"/>
                <wp:effectExtent l="0" t="0" r="10795" b="0"/>
                <wp:wrapTopAndBottom/>
                <wp:docPr id="420" name="Group 420"/>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21" name="Graphic 421"/>
                        <wps:cNvSpPr/>
                        <wps:spPr>
                          <a:xfrm>
                            <a:off x="38100" y="609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FFF4DD"/>
                          </a:solidFill>
                        </wps:spPr>
                        <wps:bodyPr wrap="square" lIns="0" tIns="0" rIns="0" bIns="0" rtlCol="0">
                          <a:noAutofit/>
                        </wps:bodyPr>
                      </wps:wsp>
                      <wps:wsp>
                        <wps:cNvPr id="422" name="Graphic 422"/>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423" name="Graphic 423"/>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424" name="Graphic 424"/>
                        <wps:cNvSpPr/>
                        <wps:spPr>
                          <a:xfrm>
                            <a:off x="0" y="5791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DFA425"/>
                          </a:solidFill>
                        </wps:spPr>
                        <wps:bodyPr wrap="square" lIns="0" tIns="0" rIns="0" bIns="0" rtlCol="0">
                          <a:noAutofit/>
                        </wps:bodyPr>
                      </wps:wsp>
                      <wps:wsp>
                        <wps:cNvPr id="425" name="Textbox 425"/>
                        <wps:cNvSpPr txBox="1"/>
                        <wps:spPr>
                          <a:xfrm>
                            <a:off x="38100" y="6095"/>
                            <a:ext cx="6269990" cy="475615"/>
                          </a:xfrm>
                          <a:prstGeom prst="rect">
                            <a:avLst/>
                          </a:prstGeom>
                        </wps:spPr>
                        <wps:txbx>
                          <w:txbxContent>
                            <w:p w14:paraId="2EBFBF41">
                              <w:pPr>
                                <w:spacing w:before="78" w:line="276" w:lineRule="auto"/>
                                <w:ind w:left="88" w:right="112"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bug</w:t>
                              </w:r>
                              <w:r>
                                <w:rPr>
                                  <w:spacing w:val="-3"/>
                                  <w:sz w:val="21"/>
                                </w:rPr>
                                <w:t xml:space="preserve"> </w:t>
                              </w:r>
                              <w:r>
                                <w:rPr>
                                  <w:sz w:val="21"/>
                                </w:rPr>
                                <w:t>where</w:t>
                              </w:r>
                              <w:r>
                                <w:rPr>
                                  <w:spacing w:val="-1"/>
                                  <w:sz w:val="21"/>
                                </w:rPr>
                                <w:t xml:space="preserve"> </w:t>
                              </w:r>
                              <w:r>
                                <w:rPr>
                                  <w:sz w:val="21"/>
                                </w:rPr>
                                <w:t>age</w:t>
                              </w:r>
                              <w:r>
                                <w:rPr>
                                  <w:spacing w:val="-3"/>
                                  <w:sz w:val="21"/>
                                </w:rPr>
                                <w:t xml:space="preserve"> </w:t>
                              </w:r>
                              <w:r>
                                <w:rPr>
                                  <w:sz w:val="21"/>
                                </w:rPr>
                                <w:t>60</w:t>
                              </w:r>
                              <w:r>
                                <w:rPr>
                                  <w:spacing w:val="-1"/>
                                  <w:sz w:val="21"/>
                                </w:rPr>
                                <w:t xml:space="preserve"> </w:t>
                              </w:r>
                              <w:r>
                                <w:rPr>
                                  <w:sz w:val="21"/>
                                </w:rPr>
                                <w:t>was</w:t>
                              </w:r>
                              <w:r>
                                <w:rPr>
                                  <w:spacing w:val="-4"/>
                                  <w:sz w:val="21"/>
                                </w:rPr>
                                <w:t xml:space="preserve"> </w:t>
                              </w:r>
                              <w:r>
                                <w:rPr>
                                  <w:sz w:val="21"/>
                                </w:rPr>
                                <w:t>rejected</w:t>
                              </w:r>
                              <w:r>
                                <w:rPr>
                                  <w:spacing w:val="-3"/>
                                  <w:sz w:val="21"/>
                                </w:rPr>
                                <w:t xml:space="preserve"> </w:t>
                              </w:r>
                              <w:r>
                                <w:rPr>
                                  <w:sz w:val="21"/>
                                </w:rPr>
                                <w:t>(code</w:t>
                              </w:r>
                              <w:r>
                                <w:rPr>
                                  <w:spacing w:val="-1"/>
                                  <w:sz w:val="21"/>
                                </w:rPr>
                                <w:t xml:space="preserve"> </w:t>
                              </w:r>
                              <w:r>
                                <w:rPr>
                                  <w:sz w:val="21"/>
                                </w:rPr>
                                <w:t>used</w:t>
                              </w:r>
                              <w:r>
                                <w:rPr>
                                  <w:spacing w:val="-1"/>
                                  <w:sz w:val="21"/>
                                </w:rPr>
                                <w:t xml:space="preserve"> </w:t>
                              </w:r>
                              <w:r>
                                <w:rPr>
                                  <w:sz w:val="21"/>
                                </w:rPr>
                                <w:t>&lt;</w:t>
                              </w:r>
                              <w:r>
                                <w:rPr>
                                  <w:spacing w:val="-3"/>
                                  <w:sz w:val="21"/>
                                </w:rPr>
                                <w:t xml:space="preserve"> </w:t>
                              </w:r>
                              <w:r>
                                <w:rPr>
                                  <w:sz w:val="21"/>
                                </w:rPr>
                                <w:t>60)</w:t>
                              </w:r>
                              <w:r>
                                <w:rPr>
                                  <w:spacing w:val="-1"/>
                                  <w:sz w:val="21"/>
                                </w:rPr>
                                <w:t xml:space="preserve"> </w:t>
                              </w:r>
                              <w:r>
                                <w:rPr>
                                  <w:sz w:val="21"/>
                                </w:rPr>
                                <w:t>was</w:t>
                              </w:r>
                              <w:r>
                                <w:rPr>
                                  <w:spacing w:val="-3"/>
                                  <w:sz w:val="21"/>
                                </w:rPr>
                                <w:t xml:space="preserve"> </w:t>
                              </w:r>
                              <w:r>
                                <w:rPr>
                                  <w:sz w:val="21"/>
                                </w:rPr>
                                <w:t>only</w:t>
                              </w:r>
                              <w:r>
                                <w:rPr>
                                  <w:spacing w:val="-1"/>
                                  <w:sz w:val="21"/>
                                </w:rPr>
                                <w:t xml:space="preserve"> </w:t>
                              </w:r>
                              <w:r>
                                <w:rPr>
                                  <w:sz w:val="21"/>
                                </w:rPr>
                                <w:t>revealed</w:t>
                              </w:r>
                              <w:r>
                                <w:rPr>
                                  <w:spacing w:val="-4"/>
                                  <w:sz w:val="21"/>
                                </w:rPr>
                                <w:t xml:space="preserve"> </w:t>
                              </w:r>
                              <w:r>
                                <w:rPr>
                                  <w:sz w:val="21"/>
                                </w:rPr>
                                <w:t>by</w:t>
                              </w:r>
                              <w:r>
                                <w:rPr>
                                  <w:spacing w:val="-1"/>
                                  <w:sz w:val="21"/>
                                </w:rPr>
                                <w:t xml:space="preserve"> </w:t>
                              </w:r>
                              <w:r>
                                <w:rPr>
                                  <w:sz w:val="21"/>
                                </w:rPr>
                                <w:t>testing</w:t>
                              </w:r>
                              <w:r>
                                <w:rPr>
                                  <w:spacing w:val="-2"/>
                                  <w:sz w:val="21"/>
                                </w:rPr>
                                <w:t xml:space="preserve"> </w:t>
                              </w:r>
                              <w:r>
                                <w:rPr>
                                  <w:sz w:val="21"/>
                                </w:rPr>
                                <w:t>exactly</w:t>
                              </w:r>
                              <w:r>
                                <w:rPr>
                                  <w:spacing w:val="-1"/>
                                  <w:sz w:val="21"/>
                                </w:rPr>
                                <w:t xml:space="preserve"> </w:t>
                              </w:r>
                              <w:r>
                                <w:rPr>
                                  <w:sz w:val="21"/>
                                </w:rPr>
                                <w:t>60;</w:t>
                              </w:r>
                              <w:r>
                                <w:rPr>
                                  <w:spacing w:val="-3"/>
                                  <w:sz w:val="21"/>
                                </w:rPr>
                                <w:t xml:space="preserve"> </w:t>
                              </w:r>
                              <w:r>
                                <w:rPr>
                                  <w:sz w:val="21"/>
                                </w:rPr>
                                <w:t>testing</w:t>
                              </w:r>
                              <w:r>
                                <w:rPr>
                                  <w:spacing w:val="-2"/>
                                  <w:sz w:val="21"/>
                                </w:rPr>
                                <w:t xml:space="preserve"> </w:t>
                              </w:r>
                              <w:r>
                                <w:rPr>
                                  <w:sz w:val="21"/>
                                </w:rPr>
                                <w:t>ages like 25 or 40 would have passed.</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4pt;width:497.15pt;mso-position-horizontal-relative:page;mso-wrap-distance-bottom:0pt;mso-wrap-distance-top:0pt;z-index:-251573248;mso-width-relative:page;mso-height-relative:page;" coordsize="6313805,487680" o:gfxdata="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v92Z&#10;LNoAAAALAQAADwAAAAAAAAABACAAAAAiAAAAZHJzL2Rvd25yZXYueG1sUEsBAhQAFAAAAAgAh07i&#10;QJddyj1aBAAAvxQAAA4AAAAAAAAAAQAgAAAAKQEAAGRycy9lMm9Eb2MueG1sUEsFBgAAAAAGAAYA&#10;WQEAAPUHAAAAAA==&#10;">
                <o:lock v:ext="edit" aspectratio="f"/>
                <v:shape id="Graphic 421" o:spid="_x0000_s1026" o:spt="100" style="position:absolute;left:38100;top:6095;height:475615;width:6269990;" fillcolor="#FFF4DD" filled="t" stroked="f" coordsize="6269990,475615" o:gfxdata="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dZvgvQAA&#10;ANwAAAAPAAAAAAAAAAEAIAAAACIAAABkcnMvZG93bnJldi54bWxQSwECFAAUAAAACACHTuJAMy8F&#10;njsAAAA5AAAAEAAAAAAAAAABACAAAAAMAQAAZHJzL3NoYXBleG1sLnhtbFBLBQYAAAAABgAGAFsB&#10;AAC2AwAAAAA=&#10;" path="m6269482,0l0,0,0,475487,6269482,475487,6269482,0xe">
                  <v:fill on="t" focussize="0,0"/>
                  <v:stroke on="f"/>
                  <v:imagedata o:title=""/>
                  <o:lock v:ext="edit" aspectratio="f"/>
                  <v:textbox inset="0mm,0mm,0mm,0mm"/>
                </v:shape>
                <v:shape id="Graphic 422" o:spid="_x0000_s1026" o:spt="100" style="position:absolute;left:0;top:0;height:58419;width:6313805;" fillcolor="#DFA425" filled="t" stroked="f" coordsize="6313805,58419" o:gfxdata="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aaaL4A&#10;AADc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423" o:spid="_x0000_s1026" o:spt="100" style="position:absolute;left:19811;top:429768;height:50800;width:6290945;" fillcolor="#FFF4DD" filled="t" stroked="f" coordsize="6290945,50800" o:gfxdata="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6q7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24" o:spid="_x0000_s1026" o:spt="100" style="position:absolute;left:0;top:57911;height:429895;width:6313805;" fillcolor="#DFA425" filled="t" stroked="f" coordsize="6313805,429895" o:gfxdata="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Jkt7sAAADc&#10;AAAADwAAAAAAAAABACAAAAAiAAAAZHJzL2Rvd25yZXYueG1sUEsBAhQAFAAAAAgAh07iQDMvBZ47&#10;AAAAOQAAABAAAAAAAAAAAQAgAAAACgEAAGRycy9zaGFwZXhtbC54bWxQSwUGAAAAAAYABgBbAQAA&#10;tAM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425" o:spid="_x0000_s1026" o:spt="202" type="#_x0000_t202" style="position:absolute;left:38100;top:6095;height:475615;width:6269990;" filled="f" stroked="f" coordsize="21600,21600" o:gfxdata="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sCh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EBFBF41">
                        <w:pPr>
                          <w:spacing w:before="78" w:line="276" w:lineRule="auto"/>
                          <w:ind w:left="88" w:right="112"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bug</w:t>
                        </w:r>
                        <w:r>
                          <w:rPr>
                            <w:spacing w:val="-3"/>
                            <w:sz w:val="21"/>
                          </w:rPr>
                          <w:t xml:space="preserve"> </w:t>
                        </w:r>
                        <w:r>
                          <w:rPr>
                            <w:sz w:val="21"/>
                          </w:rPr>
                          <w:t>where</w:t>
                        </w:r>
                        <w:r>
                          <w:rPr>
                            <w:spacing w:val="-1"/>
                            <w:sz w:val="21"/>
                          </w:rPr>
                          <w:t xml:space="preserve"> </w:t>
                        </w:r>
                        <w:r>
                          <w:rPr>
                            <w:sz w:val="21"/>
                          </w:rPr>
                          <w:t>age</w:t>
                        </w:r>
                        <w:r>
                          <w:rPr>
                            <w:spacing w:val="-3"/>
                            <w:sz w:val="21"/>
                          </w:rPr>
                          <w:t xml:space="preserve"> </w:t>
                        </w:r>
                        <w:r>
                          <w:rPr>
                            <w:sz w:val="21"/>
                          </w:rPr>
                          <w:t>60</w:t>
                        </w:r>
                        <w:r>
                          <w:rPr>
                            <w:spacing w:val="-1"/>
                            <w:sz w:val="21"/>
                          </w:rPr>
                          <w:t xml:space="preserve"> </w:t>
                        </w:r>
                        <w:r>
                          <w:rPr>
                            <w:sz w:val="21"/>
                          </w:rPr>
                          <w:t>was</w:t>
                        </w:r>
                        <w:r>
                          <w:rPr>
                            <w:spacing w:val="-4"/>
                            <w:sz w:val="21"/>
                          </w:rPr>
                          <w:t xml:space="preserve"> </w:t>
                        </w:r>
                        <w:r>
                          <w:rPr>
                            <w:sz w:val="21"/>
                          </w:rPr>
                          <w:t>rejected</w:t>
                        </w:r>
                        <w:r>
                          <w:rPr>
                            <w:spacing w:val="-3"/>
                            <w:sz w:val="21"/>
                          </w:rPr>
                          <w:t xml:space="preserve"> </w:t>
                        </w:r>
                        <w:r>
                          <w:rPr>
                            <w:sz w:val="21"/>
                          </w:rPr>
                          <w:t>(code</w:t>
                        </w:r>
                        <w:r>
                          <w:rPr>
                            <w:spacing w:val="-1"/>
                            <w:sz w:val="21"/>
                          </w:rPr>
                          <w:t xml:space="preserve"> </w:t>
                        </w:r>
                        <w:r>
                          <w:rPr>
                            <w:sz w:val="21"/>
                          </w:rPr>
                          <w:t>used</w:t>
                        </w:r>
                        <w:r>
                          <w:rPr>
                            <w:spacing w:val="-1"/>
                            <w:sz w:val="21"/>
                          </w:rPr>
                          <w:t xml:space="preserve"> </w:t>
                        </w:r>
                        <w:r>
                          <w:rPr>
                            <w:sz w:val="21"/>
                          </w:rPr>
                          <w:t>&lt;</w:t>
                        </w:r>
                        <w:r>
                          <w:rPr>
                            <w:spacing w:val="-3"/>
                            <w:sz w:val="21"/>
                          </w:rPr>
                          <w:t xml:space="preserve"> </w:t>
                        </w:r>
                        <w:r>
                          <w:rPr>
                            <w:sz w:val="21"/>
                          </w:rPr>
                          <w:t>60)</w:t>
                        </w:r>
                        <w:r>
                          <w:rPr>
                            <w:spacing w:val="-1"/>
                            <w:sz w:val="21"/>
                          </w:rPr>
                          <w:t xml:space="preserve"> </w:t>
                        </w:r>
                        <w:r>
                          <w:rPr>
                            <w:sz w:val="21"/>
                          </w:rPr>
                          <w:t>was</w:t>
                        </w:r>
                        <w:r>
                          <w:rPr>
                            <w:spacing w:val="-3"/>
                            <w:sz w:val="21"/>
                          </w:rPr>
                          <w:t xml:space="preserve"> </w:t>
                        </w:r>
                        <w:r>
                          <w:rPr>
                            <w:sz w:val="21"/>
                          </w:rPr>
                          <w:t>only</w:t>
                        </w:r>
                        <w:r>
                          <w:rPr>
                            <w:spacing w:val="-1"/>
                            <w:sz w:val="21"/>
                          </w:rPr>
                          <w:t xml:space="preserve"> </w:t>
                        </w:r>
                        <w:r>
                          <w:rPr>
                            <w:sz w:val="21"/>
                          </w:rPr>
                          <w:t>revealed</w:t>
                        </w:r>
                        <w:r>
                          <w:rPr>
                            <w:spacing w:val="-4"/>
                            <w:sz w:val="21"/>
                          </w:rPr>
                          <w:t xml:space="preserve"> </w:t>
                        </w:r>
                        <w:r>
                          <w:rPr>
                            <w:sz w:val="21"/>
                          </w:rPr>
                          <w:t>by</w:t>
                        </w:r>
                        <w:r>
                          <w:rPr>
                            <w:spacing w:val="-1"/>
                            <w:sz w:val="21"/>
                          </w:rPr>
                          <w:t xml:space="preserve"> </w:t>
                        </w:r>
                        <w:r>
                          <w:rPr>
                            <w:sz w:val="21"/>
                          </w:rPr>
                          <w:t>testing</w:t>
                        </w:r>
                        <w:r>
                          <w:rPr>
                            <w:spacing w:val="-2"/>
                            <w:sz w:val="21"/>
                          </w:rPr>
                          <w:t xml:space="preserve"> </w:t>
                        </w:r>
                        <w:r>
                          <w:rPr>
                            <w:sz w:val="21"/>
                          </w:rPr>
                          <w:t>exactly</w:t>
                        </w:r>
                        <w:r>
                          <w:rPr>
                            <w:spacing w:val="-1"/>
                            <w:sz w:val="21"/>
                          </w:rPr>
                          <w:t xml:space="preserve"> </w:t>
                        </w:r>
                        <w:r>
                          <w:rPr>
                            <w:sz w:val="21"/>
                          </w:rPr>
                          <w:t>60;</w:t>
                        </w:r>
                        <w:r>
                          <w:rPr>
                            <w:spacing w:val="-3"/>
                            <w:sz w:val="21"/>
                          </w:rPr>
                          <w:t xml:space="preserve"> </w:t>
                        </w:r>
                        <w:r>
                          <w:rPr>
                            <w:sz w:val="21"/>
                          </w:rPr>
                          <w:t>testing</w:t>
                        </w:r>
                        <w:r>
                          <w:rPr>
                            <w:spacing w:val="-2"/>
                            <w:sz w:val="21"/>
                          </w:rPr>
                          <w:t xml:space="preserve"> </w:t>
                        </w:r>
                        <w:r>
                          <w:rPr>
                            <w:sz w:val="21"/>
                          </w:rPr>
                          <w:t>ages like 25 or 40 would have passed.</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43232" behindDoc="1" locked="0" layoutInCell="1" allowOverlap="1">
                <wp:simplePos x="0" y="0"/>
                <wp:positionH relativeFrom="page">
                  <wp:posOffset>635000</wp:posOffset>
                </wp:positionH>
                <wp:positionV relativeFrom="paragraph">
                  <wp:posOffset>970915</wp:posOffset>
                </wp:positionV>
                <wp:extent cx="6313805" cy="487680"/>
                <wp:effectExtent l="0" t="0" r="10795" b="0"/>
                <wp:wrapTopAndBottom/>
                <wp:docPr id="426" name="Group 426"/>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27" name="Graphic 427"/>
                        <wps:cNvSpPr/>
                        <wps:spPr>
                          <a:xfrm>
                            <a:off x="38100" y="604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428" name="Graphic 428"/>
                        <wps:cNvSpPr/>
                        <wps:spPr>
                          <a:xfrm>
                            <a:off x="0" y="12"/>
                            <a:ext cx="6313805" cy="58419"/>
                          </a:xfrm>
                          <a:custGeom>
                            <a:avLst/>
                            <a:gdLst/>
                            <a:ahLst/>
                            <a:cxnLst/>
                            <a:rect l="l" t="t" r="r" b="b"/>
                            <a:pathLst>
                              <a:path w="6313805" h="58419">
                                <a:moveTo>
                                  <a:pt x="6313678" y="0"/>
                                </a:moveTo>
                                <a:lnTo>
                                  <a:pt x="6307582" y="0"/>
                                </a:lnTo>
                                <a:lnTo>
                                  <a:pt x="38100" y="0"/>
                                </a:lnTo>
                                <a:lnTo>
                                  <a:pt x="0" y="0"/>
                                </a:lnTo>
                                <a:lnTo>
                                  <a:pt x="0" y="6096"/>
                                </a:lnTo>
                                <a:lnTo>
                                  <a:pt x="0" y="57899"/>
                                </a:lnTo>
                                <a:lnTo>
                                  <a:pt x="38100" y="57899"/>
                                </a:lnTo>
                                <a:lnTo>
                                  <a:pt x="38100" y="6096"/>
                                </a:lnTo>
                                <a:lnTo>
                                  <a:pt x="6307582" y="6096"/>
                                </a:lnTo>
                                <a:lnTo>
                                  <a:pt x="6307582" y="57899"/>
                                </a:lnTo>
                                <a:lnTo>
                                  <a:pt x="6313678" y="57899"/>
                                </a:lnTo>
                                <a:lnTo>
                                  <a:pt x="6313678" y="6096"/>
                                </a:lnTo>
                                <a:lnTo>
                                  <a:pt x="6313678" y="0"/>
                                </a:lnTo>
                                <a:close/>
                              </a:path>
                            </a:pathLst>
                          </a:custGeom>
                          <a:solidFill>
                            <a:srgbClr val="2D7C31"/>
                          </a:solidFill>
                        </wps:spPr>
                        <wps:bodyPr wrap="square" lIns="0" tIns="0" rIns="0" bIns="0" rtlCol="0">
                          <a:noAutofit/>
                        </wps:bodyPr>
                      </wps:wsp>
                      <wps:wsp>
                        <wps:cNvPr id="429" name="Graphic 429"/>
                        <wps:cNvSpPr/>
                        <wps:spPr>
                          <a:xfrm>
                            <a:off x="19811" y="429717"/>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430" name="Graphic 430"/>
                        <wps:cNvSpPr/>
                        <wps:spPr>
                          <a:xfrm>
                            <a:off x="0" y="57861"/>
                            <a:ext cx="6313805" cy="429895"/>
                          </a:xfrm>
                          <a:custGeom>
                            <a:avLst/>
                            <a:gdLst/>
                            <a:ahLst/>
                            <a:cxnLst/>
                            <a:rect l="l" t="t" r="r" b="b"/>
                            <a:pathLst>
                              <a:path w="6313805" h="429895">
                                <a:moveTo>
                                  <a:pt x="6313678" y="0"/>
                                </a:moveTo>
                                <a:lnTo>
                                  <a:pt x="6307582" y="0"/>
                                </a:lnTo>
                                <a:lnTo>
                                  <a:pt x="6307582" y="423672"/>
                                </a:lnTo>
                                <a:lnTo>
                                  <a:pt x="38100" y="423672"/>
                                </a:lnTo>
                                <a:lnTo>
                                  <a:pt x="38100" y="0"/>
                                </a:lnTo>
                                <a:lnTo>
                                  <a:pt x="0" y="0"/>
                                </a:lnTo>
                                <a:lnTo>
                                  <a:pt x="0" y="423672"/>
                                </a:lnTo>
                                <a:lnTo>
                                  <a:pt x="0" y="429768"/>
                                </a:lnTo>
                                <a:lnTo>
                                  <a:pt x="6307582" y="429768"/>
                                </a:lnTo>
                                <a:lnTo>
                                  <a:pt x="6313678" y="429768"/>
                                </a:lnTo>
                                <a:lnTo>
                                  <a:pt x="6313678" y="423672"/>
                                </a:lnTo>
                                <a:lnTo>
                                  <a:pt x="6313678" y="0"/>
                                </a:lnTo>
                                <a:close/>
                              </a:path>
                            </a:pathLst>
                          </a:custGeom>
                          <a:solidFill>
                            <a:srgbClr val="2D7C31"/>
                          </a:solidFill>
                        </wps:spPr>
                        <wps:bodyPr wrap="square" lIns="0" tIns="0" rIns="0" bIns="0" rtlCol="0">
                          <a:noAutofit/>
                        </wps:bodyPr>
                      </wps:wsp>
                      <wps:wsp>
                        <wps:cNvPr id="431" name="Textbox 431"/>
                        <wps:cNvSpPr txBox="1"/>
                        <wps:spPr>
                          <a:xfrm>
                            <a:off x="38100" y="6095"/>
                            <a:ext cx="6269990" cy="475615"/>
                          </a:xfrm>
                          <a:prstGeom prst="rect">
                            <a:avLst/>
                          </a:prstGeom>
                        </wps:spPr>
                        <wps:txbx>
                          <w:txbxContent>
                            <w:p w14:paraId="47E36243">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Including</w:t>
                              </w:r>
                              <w:r>
                                <w:rPr>
                                  <w:spacing w:val="-4"/>
                                  <w:sz w:val="21"/>
                                </w:rPr>
                                <w:t xml:space="preserve"> </w:t>
                              </w:r>
                              <w:r>
                                <w:rPr>
                                  <w:sz w:val="21"/>
                                </w:rPr>
                                <w:t>edge</w:t>
                              </w:r>
                              <w:r>
                                <w:rPr>
                                  <w:spacing w:val="-3"/>
                                  <w:sz w:val="21"/>
                                </w:rPr>
                                <w:t xml:space="preserve"> </w:t>
                              </w:r>
                              <w:r>
                                <w:rPr>
                                  <w:sz w:val="21"/>
                                </w:rPr>
                                <w:t>cases</w:t>
                              </w:r>
                              <w:r>
                                <w:rPr>
                                  <w:spacing w:val="-4"/>
                                  <w:sz w:val="21"/>
                                </w:rPr>
                                <w:t xml:space="preserve"> </w:t>
                              </w:r>
                              <w:r>
                                <w:rPr>
                                  <w:sz w:val="21"/>
                                </w:rPr>
                                <w:t>and</w:t>
                              </w:r>
                              <w:r>
                                <w:rPr>
                                  <w:spacing w:val="-3"/>
                                  <w:sz w:val="21"/>
                                </w:rPr>
                                <w:t xml:space="preserve"> </w:t>
                              </w:r>
                              <w:r>
                                <w:rPr>
                                  <w:sz w:val="21"/>
                                </w:rPr>
                                <w:t>boundary</w:t>
                              </w:r>
                              <w:r>
                                <w:rPr>
                                  <w:spacing w:val="-3"/>
                                  <w:sz w:val="21"/>
                                </w:rPr>
                                <w:t xml:space="preserve"> </w:t>
                              </w:r>
                              <w:r>
                                <w:rPr>
                                  <w:sz w:val="21"/>
                                </w:rPr>
                                <w:t>testing</w:t>
                              </w:r>
                              <w:r>
                                <w:rPr>
                                  <w:spacing w:val="-4"/>
                                  <w:sz w:val="21"/>
                                </w:rPr>
                                <w:t xml:space="preserve"> </w:t>
                              </w:r>
                              <w:r>
                                <w:rPr>
                                  <w:sz w:val="21"/>
                                </w:rPr>
                                <w:t>significantly</w:t>
                              </w:r>
                              <w:r>
                                <w:rPr>
                                  <w:spacing w:val="-3"/>
                                  <w:sz w:val="21"/>
                                </w:rPr>
                                <w:t xml:space="preserve"> </w:t>
                              </w:r>
                              <w:r>
                                <w:rPr>
                                  <w:sz w:val="21"/>
                                </w:rPr>
                                <w:t>increases</w:t>
                              </w:r>
                              <w:r>
                                <w:rPr>
                                  <w:spacing w:val="-5"/>
                                  <w:sz w:val="21"/>
                                </w:rPr>
                                <w:t xml:space="preserve"> </w:t>
                              </w:r>
                              <w:r>
                                <w:rPr>
                                  <w:sz w:val="21"/>
                                </w:rPr>
                                <w:t>defect</w:t>
                              </w:r>
                              <w:r>
                                <w:rPr>
                                  <w:spacing w:val="-6"/>
                                  <w:sz w:val="21"/>
                                </w:rPr>
                                <w:t xml:space="preserve"> </w:t>
                              </w:r>
                              <w:r>
                                <w:rPr>
                                  <w:sz w:val="21"/>
                                </w:rPr>
                                <w:t>detection</w:t>
                              </w:r>
                              <w:r>
                                <w:rPr>
                                  <w:spacing w:val="-4"/>
                                  <w:sz w:val="21"/>
                                </w:rPr>
                                <w:t xml:space="preserve"> </w:t>
                              </w:r>
                              <w:r>
                                <w:rPr>
                                  <w:sz w:val="21"/>
                                </w:rPr>
                                <w:t>and</w:t>
                              </w:r>
                              <w:r>
                                <w:rPr>
                                  <w:spacing w:val="-4"/>
                                  <w:sz w:val="21"/>
                                </w:rPr>
                                <w:t xml:space="preserve"> </w:t>
                              </w:r>
                              <w:r>
                                <w:rPr>
                                  <w:sz w:val="21"/>
                                </w:rPr>
                                <w:t>prevents failures that occur at the system’s limits.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4pt;width:497.15pt;mso-position-horizontal-relative:page;mso-wrap-distance-bottom:0pt;mso-wrap-distance-top:0pt;z-index:-251573248;mso-width-relative:page;mso-height-relative:page;" coordsize="6313805,487680" o:gfxdata="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dxMGPdsAAAAMAQAADwAAAAAAAAABACAAAAAiAAAAZHJz&#10;L2Rvd25yZXYueG1sUEsBAhQAFAAAAAgAh07iQE0ta1E7BAAAcxMAAA4AAAAAAAAAAQAgAAAAKgEA&#10;AGRycy9lMm9Eb2MueG1sUEsFBgAAAAAGAAYAWQEAANcHAAAAAA==&#10;">
                <o:lock v:ext="edit" aspectratio="f"/>
                <v:shape id="Graphic 427" o:spid="_x0000_s1026" o:spt="100" style="position:absolute;left:38100;top:6045;height:475615;width:6269990;" fillcolor="#E8F5E9" filled="t" stroked="f" coordsize="6269990,475615" o:gfxdata="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Xknb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428" o:spid="_x0000_s1026" o:spt="100" style="position:absolute;left:0;top:12;height:58419;width:6313805;" fillcolor="#2D7C31" filled="t" stroked="f" coordsize="6313805,58419" o:gfxdata="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F8wO5AAAA3AAA&#10;AA8AAAAAAAAAAQAgAAAAIgAAAGRycy9kb3ducmV2LnhtbFBLAQIUABQAAAAIAIdO4kAzLwWeOwAA&#10;ADkAAAAQAAAAAAAAAAEAIAAAAAgBAABkcnMvc2hhcGV4bWwueG1sUEsFBgAAAAAGAAYAWwEAALID&#10;AAAAAA==&#10;" path="m6313678,0l6307582,0,38100,0,0,0,0,6096,0,57899,38100,57899,38100,6096,6307582,6096,6307582,57899,6313678,57899,6313678,6096,6313678,0xe">
                  <v:fill on="t" focussize="0,0"/>
                  <v:stroke on="f"/>
                  <v:imagedata o:title=""/>
                  <o:lock v:ext="edit" aspectratio="f"/>
                  <v:textbox inset="0mm,0mm,0mm,0mm"/>
                </v:shape>
                <v:shape id="Graphic 429" o:spid="_x0000_s1026" o:spt="100" style="position:absolute;left:19811;top:429717;height:50800;width:6290945;" fillcolor="#E8F5E9" filled="t" stroked="f" coordsize="6290945,50800" o:gfxdata="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KuU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430" o:spid="_x0000_s1026" o:spt="100" style="position:absolute;left:0;top:57861;height:429895;width:6313805;" fillcolor="#2D7C31" filled="t" stroked="f" coordsize="6313805,429895" o:gfxdata="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6ivgLsAAADc&#10;AAAADwAAAAAAAAABACAAAAAiAAAAZHJzL2Rvd25yZXYueG1sUEsBAhQAFAAAAAgAh07iQDMvBZ47&#10;AAAAOQAAABAAAAAAAAAAAQAgAAAACgEAAGRycy9zaGFwZXhtbC54bWxQSwUGAAAAAAYABgBbAQAA&#10;tAMAAAAA&#10;" path="m6313678,0l6307582,0,6307582,423672,38100,423672,38100,0,0,0,0,423672,0,429768,6307582,429768,6313678,429768,6313678,423672,6313678,0xe">
                  <v:fill on="t" focussize="0,0"/>
                  <v:stroke on="f"/>
                  <v:imagedata o:title=""/>
                  <o:lock v:ext="edit" aspectratio="f"/>
                  <v:textbox inset="0mm,0mm,0mm,0mm"/>
                </v:shape>
                <v:shape id="Textbox 431" o:spid="_x0000_s1026" o:spt="202" type="#_x0000_t202" style="position:absolute;left:38100;top:6095;height:475615;width:6269990;" filled="f" stroked="f" coordsize="21600,21600" o:gfxdata="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Oms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E36243">
                        <w:pPr>
                          <w:spacing w:before="78" w:line="276" w:lineRule="auto"/>
                          <w:ind w:left="88" w:right="164" w:firstLine="0"/>
                          <w:jc w:val="left"/>
                          <w:rPr>
                            <w:sz w:val="21"/>
                          </w:rPr>
                        </w:pPr>
                        <w:r>
                          <w:rPr>
                            <w:b/>
                            <w:color w:val="1B5E1F"/>
                            <w:sz w:val="20"/>
                          </w:rPr>
                          <w:t>Conclusion:</w:t>
                        </w:r>
                        <w:r>
                          <w:rPr>
                            <w:b/>
                            <w:color w:val="1B5E1F"/>
                            <w:spacing w:val="40"/>
                            <w:sz w:val="20"/>
                          </w:rPr>
                          <w:t xml:space="preserve"> </w:t>
                        </w:r>
                        <w:r>
                          <w:rPr>
                            <w:sz w:val="21"/>
                          </w:rPr>
                          <w:t>Including</w:t>
                        </w:r>
                        <w:r>
                          <w:rPr>
                            <w:spacing w:val="-4"/>
                            <w:sz w:val="21"/>
                          </w:rPr>
                          <w:t xml:space="preserve"> </w:t>
                        </w:r>
                        <w:r>
                          <w:rPr>
                            <w:sz w:val="21"/>
                          </w:rPr>
                          <w:t>edge</w:t>
                        </w:r>
                        <w:r>
                          <w:rPr>
                            <w:spacing w:val="-3"/>
                            <w:sz w:val="21"/>
                          </w:rPr>
                          <w:t xml:space="preserve"> </w:t>
                        </w:r>
                        <w:r>
                          <w:rPr>
                            <w:sz w:val="21"/>
                          </w:rPr>
                          <w:t>cases</w:t>
                        </w:r>
                        <w:r>
                          <w:rPr>
                            <w:spacing w:val="-4"/>
                            <w:sz w:val="21"/>
                          </w:rPr>
                          <w:t xml:space="preserve"> </w:t>
                        </w:r>
                        <w:r>
                          <w:rPr>
                            <w:sz w:val="21"/>
                          </w:rPr>
                          <w:t>and</w:t>
                        </w:r>
                        <w:r>
                          <w:rPr>
                            <w:spacing w:val="-3"/>
                            <w:sz w:val="21"/>
                          </w:rPr>
                          <w:t xml:space="preserve"> </w:t>
                        </w:r>
                        <w:r>
                          <w:rPr>
                            <w:sz w:val="21"/>
                          </w:rPr>
                          <w:t>boundary</w:t>
                        </w:r>
                        <w:r>
                          <w:rPr>
                            <w:spacing w:val="-3"/>
                            <w:sz w:val="21"/>
                          </w:rPr>
                          <w:t xml:space="preserve"> </w:t>
                        </w:r>
                        <w:r>
                          <w:rPr>
                            <w:sz w:val="21"/>
                          </w:rPr>
                          <w:t>testing</w:t>
                        </w:r>
                        <w:r>
                          <w:rPr>
                            <w:spacing w:val="-4"/>
                            <w:sz w:val="21"/>
                          </w:rPr>
                          <w:t xml:space="preserve"> </w:t>
                        </w:r>
                        <w:r>
                          <w:rPr>
                            <w:sz w:val="21"/>
                          </w:rPr>
                          <w:t>significantly</w:t>
                        </w:r>
                        <w:r>
                          <w:rPr>
                            <w:spacing w:val="-3"/>
                            <w:sz w:val="21"/>
                          </w:rPr>
                          <w:t xml:space="preserve"> </w:t>
                        </w:r>
                        <w:r>
                          <w:rPr>
                            <w:sz w:val="21"/>
                          </w:rPr>
                          <w:t>increases</w:t>
                        </w:r>
                        <w:r>
                          <w:rPr>
                            <w:spacing w:val="-5"/>
                            <w:sz w:val="21"/>
                          </w:rPr>
                          <w:t xml:space="preserve"> </w:t>
                        </w:r>
                        <w:r>
                          <w:rPr>
                            <w:sz w:val="21"/>
                          </w:rPr>
                          <w:t>defect</w:t>
                        </w:r>
                        <w:r>
                          <w:rPr>
                            <w:spacing w:val="-6"/>
                            <w:sz w:val="21"/>
                          </w:rPr>
                          <w:t xml:space="preserve"> </w:t>
                        </w:r>
                        <w:r>
                          <w:rPr>
                            <w:sz w:val="21"/>
                          </w:rPr>
                          <w:t>detection</w:t>
                        </w:r>
                        <w:r>
                          <w:rPr>
                            <w:spacing w:val="-4"/>
                            <w:sz w:val="21"/>
                          </w:rPr>
                          <w:t xml:space="preserve"> </w:t>
                        </w:r>
                        <w:r>
                          <w:rPr>
                            <w:sz w:val="21"/>
                          </w:rPr>
                          <w:t>and</w:t>
                        </w:r>
                        <w:r>
                          <w:rPr>
                            <w:spacing w:val="-4"/>
                            <w:sz w:val="21"/>
                          </w:rPr>
                          <w:t xml:space="preserve"> </w:t>
                        </w:r>
                        <w:r>
                          <w:rPr>
                            <w:sz w:val="21"/>
                          </w:rPr>
                          <w:t>prevents failures that occur at the system’s limits.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103DE2DE">
      <w:pPr>
        <w:pStyle w:val="7"/>
        <w:spacing w:before="6"/>
        <w:rPr>
          <w:rFonts w:hint="default" w:ascii="Times New Roman" w:hAnsi="Times New Roman" w:cs="Times New Roman"/>
          <w:i/>
          <w:sz w:val="4"/>
        </w:rPr>
      </w:pPr>
    </w:p>
    <w:p w14:paraId="5DC88FE8">
      <w:pPr>
        <w:pStyle w:val="7"/>
        <w:spacing w:before="89"/>
        <w:rPr>
          <w:rFonts w:hint="default" w:ascii="Times New Roman" w:hAnsi="Times New Roman" w:cs="Times New Roman"/>
          <w:i/>
          <w:sz w:val="20"/>
        </w:rPr>
      </w:pPr>
    </w:p>
    <w:p w14:paraId="36E62B6A">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21B35F11">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78F3D1A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PrEx>
        <w:trPr>
          <w:trHeight w:val="647" w:hRule="atLeast"/>
        </w:trPr>
        <w:tc>
          <w:tcPr>
            <w:tcW w:w="1306" w:type="dxa"/>
            <w:tcBorders>
              <w:bottom w:val="nil"/>
              <w:right w:val="nil"/>
            </w:tcBorders>
            <w:shd w:val="clear" w:color="auto" w:fill="1F3863"/>
          </w:tcPr>
          <w:p w14:paraId="58AB025E">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Q27</w:t>
            </w:r>
          </w:p>
        </w:tc>
        <w:tc>
          <w:tcPr>
            <w:tcW w:w="7502" w:type="dxa"/>
            <w:tcBorders>
              <w:left w:val="nil"/>
            </w:tcBorders>
            <w:shd w:val="clear" w:color="auto" w:fill="EAF0FA"/>
          </w:tcPr>
          <w:p w14:paraId="0D90736C">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Process-Based</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to</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Standardise</w:t>
            </w:r>
            <w:r>
              <w:rPr>
                <w:rFonts w:hint="default" w:ascii="Times New Roman" w:hAnsi="Times New Roman" w:cs="Times New Roman"/>
                <w:b/>
                <w:color w:val="1F3863"/>
                <w:spacing w:val="-11"/>
                <w:sz w:val="26"/>
              </w:rPr>
              <w:t xml:space="preserve"> </w:t>
            </w:r>
            <w:r>
              <w:rPr>
                <w:rFonts w:hint="default" w:ascii="Times New Roman" w:hAnsi="Times New Roman" w:cs="Times New Roman"/>
                <w:b/>
                <w:color w:val="1F3863"/>
                <w:sz w:val="26"/>
              </w:rPr>
              <w:t>Testing</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across</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pacing w:val="-2"/>
                <w:sz w:val="26"/>
              </w:rPr>
              <w:t>Modules</w:t>
            </w:r>
          </w:p>
        </w:tc>
        <w:tc>
          <w:tcPr>
            <w:tcW w:w="1102" w:type="dxa"/>
            <w:shd w:val="clear" w:color="auto" w:fill="2D75B6"/>
          </w:tcPr>
          <w:p w14:paraId="3245379A">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7EB8242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083DB5D8">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development</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struggles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maintain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consistency</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across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modules.</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leads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uneven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quality. Apply process-based testing approaches to address this issue. Explain how standardization improves outcomes.</w:t>
            </w:r>
          </w:p>
        </w:tc>
      </w:tr>
    </w:tbl>
    <w:p w14:paraId="6F969C28">
      <w:pPr>
        <w:pStyle w:val="9"/>
        <w:numPr>
          <w:ilvl w:val="0"/>
          <w:numId w:val="27"/>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4256"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32" name="Graphic 43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32" o:spid="_x0000_s1026" o:spt="100" style="position:absolute;left:0pt;margin-left:48.55pt;margin-top:25.6pt;height:0.75pt;width:498.35pt;mso-position-horizontal-relative:page;mso-wrap-distance-bottom:0pt;mso-wrap-distance-top:0pt;z-index:-251572224;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vUFdoC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37437E3D">
      <w:pPr>
        <w:pStyle w:val="7"/>
        <w:spacing w:line="276" w:lineRule="auto"/>
        <w:ind w:left="150" w:right="141"/>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rPr>
        <w:t>process-based</w:t>
      </w:r>
      <w:r>
        <w:rPr>
          <w:rFonts w:hint="default" w:ascii="Times New Roman" w:hAnsi="Times New Roman" w:cs="Times New Roman"/>
          <w:spacing w:val="-11"/>
        </w:rPr>
        <w:t xml:space="preserve"> </w:t>
      </w:r>
      <w:r>
        <w:rPr>
          <w:rFonts w:hint="default" w:ascii="Times New Roman" w:hAnsi="Times New Roman" w:cs="Times New Roman"/>
        </w:rPr>
        <w:t>testing</w:t>
      </w:r>
      <w:r>
        <w:rPr>
          <w:rFonts w:hint="default" w:ascii="Times New Roman" w:hAnsi="Times New Roman" w:cs="Times New Roman"/>
          <w:spacing w:val="-9"/>
        </w:rPr>
        <w:t xml:space="preserve"> </w:t>
      </w:r>
      <w:r>
        <w:rPr>
          <w:rFonts w:hint="default" w:ascii="Times New Roman" w:hAnsi="Times New Roman" w:cs="Times New Roman"/>
        </w:rPr>
        <w:t>approach</w:t>
      </w:r>
      <w:r>
        <w:rPr>
          <w:rFonts w:hint="default" w:ascii="Times New Roman" w:hAnsi="Times New Roman" w:cs="Times New Roman"/>
          <w:spacing w:val="-9"/>
        </w:rPr>
        <w:t xml:space="preserve"> </w:t>
      </w:r>
      <w:r>
        <w:rPr>
          <w:rFonts w:hint="default" w:ascii="Times New Roman" w:hAnsi="Times New Roman" w:cs="Times New Roman"/>
        </w:rPr>
        <w:t>defines</w:t>
      </w:r>
      <w:r>
        <w:rPr>
          <w:rFonts w:hint="default" w:ascii="Times New Roman" w:hAnsi="Times New Roman" w:cs="Times New Roman"/>
          <w:spacing w:val="-9"/>
        </w:rPr>
        <w:t xml:space="preserve"> </w:t>
      </w:r>
      <w:r>
        <w:rPr>
          <w:rFonts w:hint="default" w:ascii="Times New Roman" w:hAnsi="Times New Roman" w:cs="Times New Roman"/>
        </w:rPr>
        <w:t>testing</w:t>
      </w:r>
      <w:r>
        <w:rPr>
          <w:rFonts w:hint="default" w:ascii="Times New Roman" w:hAnsi="Times New Roman" w:cs="Times New Roman"/>
          <w:spacing w:val="-9"/>
        </w:rPr>
        <w:t xml:space="preserve"> </w:t>
      </w:r>
      <w:r>
        <w:rPr>
          <w:rFonts w:hint="default" w:ascii="Times New Roman" w:hAnsi="Times New Roman" w:cs="Times New Roman"/>
        </w:rPr>
        <w:t>as</w:t>
      </w:r>
      <w:r>
        <w:rPr>
          <w:rFonts w:hint="default" w:ascii="Times New Roman" w:hAnsi="Times New Roman" w:cs="Times New Roman"/>
          <w:spacing w:val="-9"/>
        </w:rPr>
        <w:t xml:space="preserve"> </w:t>
      </w:r>
      <w:r>
        <w:rPr>
          <w:rFonts w:hint="default" w:ascii="Times New Roman" w:hAnsi="Times New Roman" w:cs="Times New Roman"/>
        </w:rPr>
        <w:t>a</w:t>
      </w:r>
      <w:r>
        <w:rPr>
          <w:rFonts w:hint="default" w:ascii="Times New Roman" w:hAnsi="Times New Roman" w:cs="Times New Roman"/>
          <w:spacing w:val="-9"/>
        </w:rPr>
        <w:t xml:space="preserve"> </w:t>
      </w:r>
      <w:r>
        <w:rPr>
          <w:rFonts w:hint="default" w:ascii="Times New Roman" w:hAnsi="Times New Roman" w:cs="Times New Roman"/>
        </w:rPr>
        <w:t>set</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8"/>
        </w:rPr>
        <w:t xml:space="preserve"> </w:t>
      </w:r>
      <w:r>
        <w:rPr>
          <w:rFonts w:hint="default" w:ascii="Times New Roman" w:hAnsi="Times New Roman" w:cs="Times New Roman"/>
        </w:rPr>
        <w:t>standard,</w:t>
      </w:r>
      <w:r>
        <w:rPr>
          <w:rFonts w:hint="default" w:ascii="Times New Roman" w:hAnsi="Times New Roman" w:cs="Times New Roman"/>
          <w:spacing w:val="-9"/>
        </w:rPr>
        <w:t xml:space="preserve"> </w:t>
      </w:r>
      <w:r>
        <w:rPr>
          <w:rFonts w:hint="default" w:ascii="Times New Roman" w:hAnsi="Times New Roman" w:cs="Times New Roman"/>
        </w:rPr>
        <w:t>repeatable</w:t>
      </w:r>
      <w:r>
        <w:rPr>
          <w:rFonts w:hint="default" w:ascii="Times New Roman" w:hAnsi="Times New Roman" w:cs="Times New Roman"/>
          <w:spacing w:val="-11"/>
        </w:rPr>
        <w:t xml:space="preserve"> </w:t>
      </w:r>
      <w:r>
        <w:rPr>
          <w:rFonts w:hint="default" w:ascii="Times New Roman" w:hAnsi="Times New Roman" w:cs="Times New Roman"/>
        </w:rPr>
        <w:t>steps</w:t>
      </w:r>
      <w:r>
        <w:rPr>
          <w:rFonts w:hint="default" w:ascii="Times New Roman" w:hAnsi="Times New Roman" w:cs="Times New Roman"/>
          <w:spacing w:val="-9"/>
        </w:rPr>
        <w:t xml:space="preserve"> </w:t>
      </w:r>
      <w:r>
        <w:rPr>
          <w:rFonts w:hint="default" w:ascii="Times New Roman" w:hAnsi="Times New Roman" w:cs="Times New Roman"/>
        </w:rPr>
        <w:t>(plan,</w:t>
      </w:r>
      <w:r>
        <w:rPr>
          <w:rFonts w:hint="default" w:ascii="Times New Roman" w:hAnsi="Times New Roman" w:cs="Times New Roman"/>
          <w:spacing w:val="-8"/>
        </w:rPr>
        <w:t xml:space="preserve"> </w:t>
      </w:r>
      <w:r>
        <w:rPr>
          <w:rFonts w:hint="default" w:ascii="Times New Roman" w:hAnsi="Times New Roman" w:cs="Times New Roman"/>
        </w:rPr>
        <w:t>design,</w:t>
      </w:r>
      <w:r>
        <w:rPr>
          <w:rFonts w:hint="default" w:ascii="Times New Roman" w:hAnsi="Times New Roman" w:cs="Times New Roman"/>
          <w:spacing w:val="-9"/>
        </w:rPr>
        <w:t xml:space="preserve"> </w:t>
      </w:r>
      <w:r>
        <w:rPr>
          <w:rFonts w:hint="default" w:ascii="Times New Roman" w:hAnsi="Times New Roman" w:cs="Times New Roman"/>
        </w:rPr>
        <w:t>set-up,</w:t>
      </w:r>
      <w:r>
        <w:rPr>
          <w:rFonts w:hint="default" w:ascii="Times New Roman" w:hAnsi="Times New Roman" w:cs="Times New Roman"/>
          <w:spacing w:val="-10"/>
        </w:rPr>
        <w:t xml:space="preserve"> </w:t>
      </w:r>
      <w:r>
        <w:rPr>
          <w:rFonts w:hint="default" w:ascii="Times New Roman" w:hAnsi="Times New Roman" w:cs="Times New Roman"/>
        </w:rPr>
        <w:t>execute, report, close) with common templates, entry/exit criteria and metrics. Organisation-wide standards (e.g. IEEE 829 documentation, TMMi practices) ensure that all modules are tested in the same, disciplined way.</w:t>
      </w:r>
    </w:p>
    <w:p w14:paraId="49E5E70A">
      <w:pPr>
        <w:pStyle w:val="9"/>
        <w:numPr>
          <w:ilvl w:val="0"/>
          <w:numId w:val="27"/>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4256"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33" name="Graphic 43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33" o:spid="_x0000_s1026" o:spt="100" style="position:absolute;left:0pt;margin-left:48.55pt;margin-top:25.55pt;height:0.75pt;width:498.35pt;mso-position-horizontal-relative:page;mso-wrap-distance-bottom:0pt;mso-wrap-distance-top:0pt;z-index:-251572224;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FJ29gAAAAJAQAADwAAAAAAAAABACAAAAAiAAAAZHJzL2Rvd25yZXYueG1sUEsBAhQAFAAA&#10;AAgAh07iQO9v1FMoAgAA4AQAAA4AAAAAAAAAAQAgAAAAJwEAAGRycy9lMm9Eb2MueG1sUEsFBgAA&#10;AAAGAAYAWQEAAMEFA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67ED89DE">
      <w:pPr>
        <w:pStyle w:val="9"/>
        <w:numPr>
          <w:ilvl w:val="1"/>
          <w:numId w:val="27"/>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Define</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one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process: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A</w:t>
      </w:r>
      <w:r>
        <w:rPr>
          <w:rFonts w:hint="default" w:ascii="Times New Roman" w:hAnsi="Times New Roman" w:cs="Times New Roman"/>
          <w:spacing w:val="-6"/>
          <w:sz w:val="21"/>
        </w:rPr>
        <w:t xml:space="preserve"> </w:t>
      </w:r>
      <w:r>
        <w:rPr>
          <w:rFonts w:hint="default" w:ascii="Times New Roman" w:hAnsi="Times New Roman" w:cs="Times New Roman"/>
          <w:sz w:val="21"/>
        </w:rPr>
        <w:t>common</w:t>
      </w:r>
      <w:r>
        <w:rPr>
          <w:rFonts w:hint="default" w:ascii="Times New Roman" w:hAnsi="Times New Roman" w:cs="Times New Roman"/>
          <w:spacing w:val="-4"/>
          <w:sz w:val="21"/>
        </w:rPr>
        <w:t xml:space="preserve"> </w:t>
      </w:r>
      <w:r>
        <w:rPr>
          <w:rFonts w:hint="default" w:ascii="Times New Roman" w:hAnsi="Times New Roman" w:cs="Times New Roman"/>
          <w:sz w:val="21"/>
        </w:rPr>
        <w:t>life</w:t>
      </w:r>
      <w:r>
        <w:rPr>
          <w:rFonts w:hint="default" w:ascii="Times New Roman" w:hAnsi="Times New Roman" w:cs="Times New Roman"/>
          <w:spacing w:val="-4"/>
          <w:sz w:val="21"/>
        </w:rPr>
        <w:t xml:space="preserve"> </w:t>
      </w:r>
      <w:r>
        <w:rPr>
          <w:rFonts w:hint="default" w:ascii="Times New Roman" w:hAnsi="Times New Roman" w:cs="Times New Roman"/>
          <w:sz w:val="21"/>
        </w:rPr>
        <w:t>cycle</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responsibilities</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4"/>
          <w:sz w:val="21"/>
        </w:rPr>
        <w:t xml:space="preserve"> </w:t>
      </w:r>
      <w:r>
        <w:rPr>
          <w:rFonts w:hint="default" w:ascii="Times New Roman" w:hAnsi="Times New Roman" w:cs="Times New Roman"/>
          <w:sz w:val="21"/>
        </w:rPr>
        <w:t>all</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modules.</w:t>
      </w:r>
    </w:p>
    <w:p w14:paraId="3D548250">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Standard</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templates: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plan,</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case,</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8"/>
          <w:sz w:val="21"/>
        </w:rPr>
        <w:t xml:space="preserve"> </w:t>
      </w:r>
      <w:r>
        <w:rPr>
          <w:rFonts w:hint="default" w:ascii="Times New Roman" w:hAnsi="Times New Roman" w:cs="Times New Roman"/>
          <w:sz w:val="21"/>
        </w:rPr>
        <w:t>report</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summary</w:t>
      </w:r>
      <w:r>
        <w:rPr>
          <w:rFonts w:hint="default" w:ascii="Times New Roman" w:hAnsi="Times New Roman" w:cs="Times New Roman"/>
          <w:spacing w:val="-6"/>
          <w:sz w:val="21"/>
        </w:rPr>
        <w:t xml:space="preserve"> </w:t>
      </w:r>
      <w:r>
        <w:rPr>
          <w:rFonts w:hint="default" w:ascii="Times New Roman" w:hAnsi="Times New Roman" w:cs="Times New Roman"/>
          <w:sz w:val="21"/>
        </w:rPr>
        <w:t>report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formats.</w:t>
      </w:r>
    </w:p>
    <w:p w14:paraId="3F534CA5">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Common</w:t>
      </w:r>
      <w:r>
        <w:rPr>
          <w:rFonts w:hint="default" w:ascii="Times New Roman" w:hAnsi="Times New Roman" w:cs="Times New Roman"/>
          <w:b/>
          <w:color w:val="1F3863"/>
          <w:spacing w:val="-14"/>
          <w:sz w:val="21"/>
        </w:rPr>
        <w:t xml:space="preserve"> </w:t>
      </w:r>
      <w:r>
        <w:rPr>
          <w:rFonts w:hint="default" w:ascii="Times New Roman" w:hAnsi="Times New Roman" w:cs="Times New Roman"/>
          <w:b/>
          <w:color w:val="1F3863"/>
          <w:sz w:val="21"/>
        </w:rPr>
        <w:t>guidelines:</w:t>
      </w:r>
      <w:r>
        <w:rPr>
          <w:rFonts w:hint="default" w:ascii="Times New Roman" w:hAnsi="Times New Roman" w:cs="Times New Roman"/>
          <w:b/>
          <w:color w:val="1F3863"/>
          <w:spacing w:val="-11"/>
          <w:sz w:val="21"/>
        </w:rPr>
        <w:t xml:space="preserve"> </w:t>
      </w:r>
      <w:r>
        <w:rPr>
          <w:rFonts w:hint="default" w:ascii="Times New Roman" w:hAnsi="Times New Roman" w:cs="Times New Roman"/>
          <w:sz w:val="21"/>
        </w:rPr>
        <w:t>Naming,</w:t>
      </w:r>
      <w:r>
        <w:rPr>
          <w:rFonts w:hint="default" w:ascii="Times New Roman" w:hAnsi="Times New Roman" w:cs="Times New Roman"/>
          <w:spacing w:val="-9"/>
          <w:sz w:val="21"/>
        </w:rPr>
        <w:t xml:space="preserve"> </w:t>
      </w:r>
      <w:r>
        <w:rPr>
          <w:rFonts w:hint="default" w:ascii="Times New Roman" w:hAnsi="Times New Roman" w:cs="Times New Roman"/>
          <w:sz w:val="21"/>
        </w:rPr>
        <w:t>severity/priority</w:t>
      </w:r>
      <w:r>
        <w:rPr>
          <w:rFonts w:hint="default" w:ascii="Times New Roman" w:hAnsi="Times New Roman" w:cs="Times New Roman"/>
          <w:spacing w:val="-10"/>
          <w:sz w:val="21"/>
        </w:rPr>
        <w:t xml:space="preserve"> </w:t>
      </w:r>
      <w:r>
        <w:rPr>
          <w:rFonts w:hint="default" w:ascii="Times New Roman" w:hAnsi="Times New Roman" w:cs="Times New Roman"/>
          <w:sz w:val="21"/>
        </w:rPr>
        <w:t>definitions,</w:t>
      </w:r>
      <w:r>
        <w:rPr>
          <w:rFonts w:hint="default" w:ascii="Times New Roman" w:hAnsi="Times New Roman" w:cs="Times New Roman"/>
          <w:spacing w:val="-10"/>
          <w:sz w:val="21"/>
        </w:rPr>
        <w:t xml:space="preserve"> </w:t>
      </w:r>
      <w:r>
        <w:rPr>
          <w:rFonts w:hint="default" w:ascii="Times New Roman" w:hAnsi="Times New Roman" w:cs="Times New Roman"/>
          <w:sz w:val="21"/>
        </w:rPr>
        <w:t>technique</w:t>
      </w:r>
      <w:r>
        <w:rPr>
          <w:rFonts w:hint="default" w:ascii="Times New Roman" w:hAnsi="Times New Roman" w:cs="Times New Roman"/>
          <w:spacing w:val="-10"/>
          <w:sz w:val="21"/>
        </w:rPr>
        <w:t xml:space="preserve"> </w:t>
      </w:r>
      <w:r>
        <w:rPr>
          <w:rFonts w:hint="default" w:ascii="Times New Roman" w:hAnsi="Times New Roman" w:cs="Times New Roman"/>
          <w:sz w:val="21"/>
        </w:rPr>
        <w:t>selection,</w:t>
      </w:r>
      <w:r>
        <w:rPr>
          <w:rFonts w:hint="default" w:ascii="Times New Roman" w:hAnsi="Times New Roman" w:cs="Times New Roman"/>
          <w:spacing w:val="-10"/>
          <w:sz w:val="21"/>
        </w:rPr>
        <w:t xml:space="preserve"> </w:t>
      </w:r>
      <w:r>
        <w:rPr>
          <w:rFonts w:hint="default" w:ascii="Times New Roman" w:hAnsi="Times New Roman" w:cs="Times New Roman"/>
          <w:sz w:val="21"/>
        </w:rPr>
        <w:t>coverage</w:t>
      </w:r>
      <w:r>
        <w:rPr>
          <w:rFonts w:hint="default" w:ascii="Times New Roman" w:hAnsi="Times New Roman" w:cs="Times New Roman"/>
          <w:spacing w:val="-9"/>
          <w:sz w:val="21"/>
        </w:rPr>
        <w:t xml:space="preserve"> </w:t>
      </w:r>
      <w:r>
        <w:rPr>
          <w:rFonts w:hint="default" w:ascii="Times New Roman" w:hAnsi="Times New Roman" w:cs="Times New Roman"/>
          <w:spacing w:val="-2"/>
          <w:sz w:val="21"/>
        </w:rPr>
        <w:t>targets.</w:t>
      </w:r>
    </w:p>
    <w:p w14:paraId="60E60DDE">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Entry/exit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criteria:</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Uniform</w:t>
      </w:r>
      <w:r>
        <w:rPr>
          <w:rFonts w:hint="default" w:ascii="Times New Roman" w:hAnsi="Times New Roman" w:cs="Times New Roman"/>
          <w:spacing w:val="-8"/>
          <w:sz w:val="21"/>
        </w:rPr>
        <w:t xml:space="preserve"> </w:t>
      </w:r>
      <w:r>
        <w:rPr>
          <w:rFonts w:hint="default" w:ascii="Times New Roman" w:hAnsi="Times New Roman" w:cs="Times New Roman"/>
          <w:sz w:val="21"/>
        </w:rPr>
        <w:t>conditions</w:t>
      </w:r>
      <w:r>
        <w:rPr>
          <w:rFonts w:hint="default" w:ascii="Times New Roman" w:hAnsi="Times New Roman" w:cs="Times New Roman"/>
          <w:spacing w:val="-7"/>
          <w:sz w:val="21"/>
        </w:rPr>
        <w:t xml:space="preserve"> </w:t>
      </w:r>
      <w:r>
        <w:rPr>
          <w:rFonts w:hint="default" w:ascii="Times New Roman" w:hAnsi="Times New Roman" w:cs="Times New Roman"/>
          <w:sz w:val="21"/>
        </w:rPr>
        <w:t>for</w:t>
      </w:r>
      <w:r>
        <w:rPr>
          <w:rFonts w:hint="default" w:ascii="Times New Roman" w:hAnsi="Times New Roman" w:cs="Times New Roman"/>
          <w:spacing w:val="-6"/>
          <w:sz w:val="21"/>
        </w:rPr>
        <w:t xml:space="preserve"> </w:t>
      </w:r>
      <w:r>
        <w:rPr>
          <w:rFonts w:hint="default" w:ascii="Times New Roman" w:hAnsi="Times New Roman" w:cs="Times New Roman"/>
          <w:sz w:val="21"/>
        </w:rPr>
        <w:t>starting</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finishing</w:t>
      </w:r>
      <w:r>
        <w:rPr>
          <w:rFonts w:hint="default" w:ascii="Times New Roman" w:hAnsi="Times New Roman" w:cs="Times New Roman"/>
          <w:spacing w:val="-8"/>
          <w:sz w:val="21"/>
        </w:rPr>
        <w:t xml:space="preserve"> </w:t>
      </w:r>
      <w:r>
        <w:rPr>
          <w:rFonts w:hint="default" w:ascii="Times New Roman" w:hAnsi="Times New Roman" w:cs="Times New Roman"/>
          <w:sz w:val="21"/>
        </w:rPr>
        <w:t>each</w:t>
      </w:r>
      <w:r>
        <w:rPr>
          <w:rFonts w:hint="default" w:ascii="Times New Roman" w:hAnsi="Times New Roman" w:cs="Times New Roman"/>
          <w:spacing w:val="-5"/>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level.</w:t>
      </w:r>
    </w:p>
    <w:p w14:paraId="0B8A51F1">
      <w:pPr>
        <w:pStyle w:val="9"/>
        <w:numPr>
          <w:ilvl w:val="1"/>
          <w:numId w:val="27"/>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Reviews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audits: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Peer</w:t>
      </w:r>
      <w:r>
        <w:rPr>
          <w:rFonts w:hint="default" w:ascii="Times New Roman" w:hAnsi="Times New Roman" w:cs="Times New Roman"/>
          <w:spacing w:val="-5"/>
          <w:sz w:val="21"/>
        </w:rPr>
        <w:t xml:space="preserve"> </w:t>
      </w:r>
      <w:r>
        <w:rPr>
          <w:rFonts w:hint="default" w:ascii="Times New Roman" w:hAnsi="Times New Roman" w:cs="Times New Roman"/>
          <w:sz w:val="21"/>
        </w:rPr>
        <w:t>review</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z w:val="21"/>
        </w:rPr>
        <w:t>cases;</w:t>
      </w:r>
      <w:r>
        <w:rPr>
          <w:rFonts w:hint="default" w:ascii="Times New Roman" w:hAnsi="Times New Roman" w:cs="Times New Roman"/>
          <w:spacing w:val="-6"/>
          <w:sz w:val="21"/>
        </w:rPr>
        <w:t xml:space="preserve"> </w:t>
      </w:r>
      <w:r>
        <w:rPr>
          <w:rFonts w:hint="default" w:ascii="Times New Roman" w:hAnsi="Times New Roman" w:cs="Times New Roman"/>
          <w:sz w:val="21"/>
        </w:rPr>
        <w:t>periodic</w:t>
      </w:r>
      <w:r>
        <w:rPr>
          <w:rFonts w:hint="default" w:ascii="Times New Roman" w:hAnsi="Times New Roman" w:cs="Times New Roman"/>
          <w:spacing w:val="-4"/>
          <w:sz w:val="21"/>
        </w:rPr>
        <w:t xml:space="preserve"> </w:t>
      </w:r>
      <w:r>
        <w:rPr>
          <w:rFonts w:hint="default" w:ascii="Times New Roman" w:hAnsi="Times New Roman" w:cs="Times New Roman"/>
          <w:sz w:val="21"/>
        </w:rPr>
        <w:t>process</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audits.</w:t>
      </w:r>
    </w:p>
    <w:p w14:paraId="176F8B50">
      <w:pPr>
        <w:pStyle w:val="9"/>
        <w:numPr>
          <w:ilvl w:val="1"/>
          <w:numId w:val="27"/>
        </w:numPr>
        <w:tabs>
          <w:tab w:val="left" w:pos="612"/>
        </w:tabs>
        <w:spacing w:before="94" w:after="0" w:line="268" w:lineRule="auto"/>
        <w:ind w:left="612" w:right="525" w:hanging="281"/>
        <w:jc w:val="left"/>
        <w:rPr>
          <w:rFonts w:hint="default" w:ascii="Times New Roman" w:hAnsi="Times New Roman" w:cs="Times New Roman"/>
          <w:sz w:val="21"/>
        </w:rPr>
      </w:pPr>
      <w:r>
        <w:rPr>
          <w:rFonts w:hint="default" w:ascii="Times New Roman" w:hAnsi="Times New Roman" w:cs="Times New Roman"/>
          <w:b/>
          <w:color w:val="1F3863"/>
          <w:sz w:val="21"/>
        </w:rPr>
        <w:t>Metrics</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improvement:</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Same</w:t>
      </w:r>
      <w:r>
        <w:rPr>
          <w:rFonts w:hint="default" w:ascii="Times New Roman" w:hAnsi="Times New Roman" w:cs="Times New Roman"/>
          <w:spacing w:val="-2"/>
          <w:sz w:val="21"/>
        </w:rPr>
        <w:t xml:space="preserve"> </w:t>
      </w:r>
      <w:r>
        <w:rPr>
          <w:rFonts w:hint="default" w:ascii="Times New Roman" w:hAnsi="Times New Roman" w:cs="Times New Roman"/>
          <w:sz w:val="21"/>
        </w:rPr>
        <w:t>metrics</w:t>
      </w:r>
      <w:r>
        <w:rPr>
          <w:rFonts w:hint="default" w:ascii="Times New Roman" w:hAnsi="Times New Roman" w:cs="Times New Roman"/>
          <w:spacing w:val="-5"/>
          <w:sz w:val="21"/>
        </w:rPr>
        <w:t xml:space="preserve"> </w:t>
      </w:r>
      <w:r>
        <w:rPr>
          <w:rFonts w:hint="default" w:ascii="Times New Roman" w:hAnsi="Times New Roman" w:cs="Times New Roman"/>
          <w:sz w:val="21"/>
        </w:rPr>
        <w:t>(coverage,</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density,</w:t>
      </w:r>
      <w:r>
        <w:rPr>
          <w:rFonts w:hint="default" w:ascii="Times New Roman" w:hAnsi="Times New Roman" w:cs="Times New Roman"/>
          <w:spacing w:val="-2"/>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detection</w:t>
      </w:r>
      <w:r>
        <w:rPr>
          <w:rFonts w:hint="default" w:ascii="Times New Roman" w:hAnsi="Times New Roman" w:cs="Times New Roman"/>
          <w:spacing w:val="-2"/>
          <w:sz w:val="21"/>
        </w:rPr>
        <w:t xml:space="preserve"> </w:t>
      </w:r>
      <w:r>
        <w:rPr>
          <w:rFonts w:hint="default" w:ascii="Times New Roman" w:hAnsi="Times New Roman" w:cs="Times New Roman"/>
          <w:sz w:val="21"/>
        </w:rPr>
        <w:t>%)</w:t>
      </w:r>
      <w:r>
        <w:rPr>
          <w:rFonts w:hint="default" w:ascii="Times New Roman" w:hAnsi="Times New Roman" w:cs="Times New Roman"/>
          <w:spacing w:val="-4"/>
          <w:sz w:val="21"/>
        </w:rPr>
        <w:t xml:space="preserve"> </w:t>
      </w:r>
      <w:r>
        <w:rPr>
          <w:rFonts w:hint="default" w:ascii="Times New Roman" w:hAnsi="Times New Roman" w:cs="Times New Roman"/>
          <w:sz w:val="21"/>
        </w:rPr>
        <w:t>for</w:t>
      </w:r>
      <w:r>
        <w:rPr>
          <w:rFonts w:hint="default" w:ascii="Times New Roman" w:hAnsi="Times New Roman" w:cs="Times New Roman"/>
          <w:spacing w:val="-4"/>
          <w:sz w:val="21"/>
        </w:rPr>
        <w:t xml:space="preserve"> </w:t>
      </w:r>
      <w:r>
        <w:rPr>
          <w:rFonts w:hint="default" w:ascii="Times New Roman" w:hAnsi="Times New Roman" w:cs="Times New Roman"/>
          <w:sz w:val="21"/>
        </w:rPr>
        <w:t>every</w:t>
      </w:r>
      <w:r>
        <w:rPr>
          <w:rFonts w:hint="default" w:ascii="Times New Roman" w:hAnsi="Times New Roman" w:cs="Times New Roman"/>
          <w:spacing w:val="-4"/>
          <w:sz w:val="21"/>
        </w:rPr>
        <w:t xml:space="preserve"> </w:t>
      </w:r>
      <w:r>
        <w:rPr>
          <w:rFonts w:hint="default" w:ascii="Times New Roman" w:hAnsi="Times New Roman" w:cs="Times New Roman"/>
          <w:sz w:val="21"/>
        </w:rPr>
        <w:t>module; compare and improve.</w:t>
      </w:r>
    </w:p>
    <w:p w14:paraId="68B4D316">
      <w:pPr>
        <w:pStyle w:val="9"/>
        <w:numPr>
          <w:ilvl w:val="0"/>
          <w:numId w:val="27"/>
        </w:numPr>
        <w:tabs>
          <w:tab w:val="left" w:pos="442"/>
        </w:tabs>
        <w:spacing w:before="204"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528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34" name="Graphic 43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34" o:spid="_x0000_s1026" o:spt="100" style="position:absolute;left:0pt;margin-left:48.55pt;margin-top:25.6pt;height:0.75pt;width:498.35pt;mso-position-horizontal-relative:page;mso-wrap-distance-bottom:0pt;mso-wrap-distance-top:0pt;z-index:-25157120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CbdMJu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46AF2B4F">
      <w:pPr>
        <w:pStyle w:val="9"/>
        <w:numPr>
          <w:ilvl w:val="1"/>
          <w:numId w:val="27"/>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Consistent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quality:</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Each</w:t>
      </w:r>
      <w:r>
        <w:rPr>
          <w:rFonts w:hint="default" w:ascii="Times New Roman" w:hAnsi="Times New Roman" w:cs="Times New Roman"/>
          <w:spacing w:val="-7"/>
          <w:sz w:val="21"/>
        </w:rPr>
        <w:t xml:space="preserve"> </w:t>
      </w:r>
      <w:r>
        <w:rPr>
          <w:rFonts w:hint="default" w:ascii="Times New Roman" w:hAnsi="Times New Roman" w:cs="Times New Roman"/>
          <w:sz w:val="21"/>
        </w:rPr>
        <w:t>module</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6"/>
          <w:sz w:val="21"/>
        </w:rPr>
        <w:t xml:space="preserve"> </w:t>
      </w:r>
      <w:r>
        <w:rPr>
          <w:rFonts w:hint="default" w:ascii="Times New Roman" w:hAnsi="Times New Roman" w:cs="Times New Roman"/>
          <w:sz w:val="21"/>
        </w:rPr>
        <w:t>tested</w:t>
      </w:r>
      <w:r>
        <w:rPr>
          <w:rFonts w:hint="default" w:ascii="Times New Roman" w:hAnsi="Times New Roman" w:cs="Times New Roman"/>
          <w:spacing w:val="-3"/>
          <w:sz w:val="21"/>
        </w:rPr>
        <w:t xml:space="preserve"> </w:t>
      </w:r>
      <w:r>
        <w:rPr>
          <w:rFonts w:hint="default" w:ascii="Times New Roman" w:hAnsi="Times New Roman" w:cs="Times New Roman"/>
          <w:sz w:val="21"/>
        </w:rPr>
        <w:t>to</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same</w:t>
      </w:r>
      <w:r>
        <w:rPr>
          <w:rFonts w:hint="default" w:ascii="Times New Roman" w:hAnsi="Times New Roman" w:cs="Times New Roman"/>
          <w:spacing w:val="-6"/>
          <w:sz w:val="21"/>
        </w:rPr>
        <w:t xml:space="preserve"> </w:t>
      </w:r>
      <w:r>
        <w:rPr>
          <w:rFonts w:hint="default" w:ascii="Times New Roman" w:hAnsi="Times New Roman" w:cs="Times New Roman"/>
          <w:sz w:val="21"/>
        </w:rPr>
        <w:t>depth</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rigour.</w:t>
      </w:r>
    </w:p>
    <w:p w14:paraId="1CA975AC">
      <w:pPr>
        <w:pStyle w:val="9"/>
        <w:numPr>
          <w:ilvl w:val="1"/>
          <w:numId w:val="27"/>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Comparability:</w:t>
      </w:r>
      <w:r>
        <w:rPr>
          <w:rFonts w:hint="default" w:ascii="Times New Roman" w:hAnsi="Times New Roman" w:cs="Times New Roman"/>
          <w:b/>
          <w:color w:val="1F3863"/>
          <w:spacing w:val="-10"/>
          <w:sz w:val="21"/>
        </w:rPr>
        <w:t xml:space="preserve"> </w:t>
      </w:r>
      <w:r>
        <w:rPr>
          <w:rFonts w:hint="default" w:ascii="Times New Roman" w:hAnsi="Times New Roman" w:cs="Times New Roman"/>
          <w:sz w:val="21"/>
        </w:rPr>
        <w:t>Common</w:t>
      </w:r>
      <w:r>
        <w:rPr>
          <w:rFonts w:hint="default" w:ascii="Times New Roman" w:hAnsi="Times New Roman" w:cs="Times New Roman"/>
          <w:spacing w:val="-7"/>
          <w:sz w:val="21"/>
        </w:rPr>
        <w:t xml:space="preserve"> </w:t>
      </w:r>
      <w:r>
        <w:rPr>
          <w:rFonts w:hint="default" w:ascii="Times New Roman" w:hAnsi="Times New Roman" w:cs="Times New Roman"/>
          <w:sz w:val="21"/>
        </w:rPr>
        <w:t>metrics</w:t>
      </w:r>
      <w:r>
        <w:rPr>
          <w:rFonts w:hint="default" w:ascii="Times New Roman" w:hAnsi="Times New Roman" w:cs="Times New Roman"/>
          <w:spacing w:val="-7"/>
          <w:sz w:val="21"/>
        </w:rPr>
        <w:t xml:space="preserve"> </w:t>
      </w:r>
      <w:r>
        <w:rPr>
          <w:rFonts w:hint="default" w:ascii="Times New Roman" w:hAnsi="Times New Roman" w:cs="Times New Roman"/>
          <w:sz w:val="21"/>
        </w:rPr>
        <w:t>make</w:t>
      </w:r>
      <w:r>
        <w:rPr>
          <w:rFonts w:hint="default" w:ascii="Times New Roman" w:hAnsi="Times New Roman" w:cs="Times New Roman"/>
          <w:spacing w:val="-8"/>
          <w:sz w:val="21"/>
        </w:rPr>
        <w:t xml:space="preserve"> </w:t>
      </w:r>
      <w:r>
        <w:rPr>
          <w:rFonts w:hint="default" w:ascii="Times New Roman" w:hAnsi="Times New Roman" w:cs="Times New Roman"/>
          <w:sz w:val="21"/>
        </w:rPr>
        <w:t>modules</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releases</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comparable.</w:t>
      </w:r>
    </w:p>
    <w:p w14:paraId="792D1660">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Efficiency:</w:t>
      </w:r>
      <w:r>
        <w:rPr>
          <w:rFonts w:hint="default" w:ascii="Times New Roman" w:hAnsi="Times New Roman" w:cs="Times New Roman"/>
          <w:b/>
          <w:color w:val="1F3863"/>
          <w:spacing w:val="-11"/>
          <w:sz w:val="21"/>
        </w:rPr>
        <w:t xml:space="preserve"> </w:t>
      </w:r>
      <w:r>
        <w:rPr>
          <w:rFonts w:hint="default" w:ascii="Times New Roman" w:hAnsi="Times New Roman" w:cs="Times New Roman"/>
          <w:sz w:val="21"/>
        </w:rPr>
        <w:t>Reusable</w:t>
      </w:r>
      <w:r>
        <w:rPr>
          <w:rFonts w:hint="default" w:ascii="Times New Roman" w:hAnsi="Times New Roman" w:cs="Times New Roman"/>
          <w:spacing w:val="-5"/>
          <w:sz w:val="21"/>
        </w:rPr>
        <w:t xml:space="preserve"> </w:t>
      </w:r>
      <w:r>
        <w:rPr>
          <w:rFonts w:hint="default" w:ascii="Times New Roman" w:hAnsi="Times New Roman" w:cs="Times New Roman"/>
          <w:sz w:val="21"/>
        </w:rPr>
        <w:t>templates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guidelines</w:t>
      </w:r>
      <w:r>
        <w:rPr>
          <w:rFonts w:hint="default" w:ascii="Times New Roman" w:hAnsi="Times New Roman" w:cs="Times New Roman"/>
          <w:spacing w:val="-5"/>
          <w:sz w:val="21"/>
        </w:rPr>
        <w:t xml:space="preserve"> </w:t>
      </w:r>
      <w:r>
        <w:rPr>
          <w:rFonts w:hint="default" w:ascii="Times New Roman" w:hAnsi="Times New Roman" w:cs="Times New Roman"/>
          <w:sz w:val="21"/>
        </w:rPr>
        <w:t>save</w:t>
      </w:r>
      <w:r>
        <w:rPr>
          <w:rFonts w:hint="default" w:ascii="Times New Roman" w:hAnsi="Times New Roman" w:cs="Times New Roman"/>
          <w:spacing w:val="-7"/>
          <w:sz w:val="21"/>
        </w:rPr>
        <w:t xml:space="preserve"> </w:t>
      </w:r>
      <w:r>
        <w:rPr>
          <w:rFonts w:hint="default" w:ascii="Times New Roman" w:hAnsi="Times New Roman" w:cs="Times New Roman"/>
          <w:sz w:val="21"/>
        </w:rPr>
        <w:t>effort</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training</w:t>
      </w:r>
      <w:r>
        <w:rPr>
          <w:rFonts w:hint="default" w:ascii="Times New Roman" w:hAnsi="Times New Roman" w:cs="Times New Roman"/>
          <w:spacing w:val="-7"/>
          <w:sz w:val="21"/>
        </w:rPr>
        <w:t xml:space="preserve"> </w:t>
      </w:r>
      <w:r>
        <w:rPr>
          <w:rFonts w:hint="default" w:ascii="Times New Roman" w:hAnsi="Times New Roman" w:cs="Times New Roman"/>
          <w:spacing w:val="-2"/>
          <w:sz w:val="21"/>
        </w:rPr>
        <w:t>time.</w:t>
      </w:r>
    </w:p>
    <w:p w14:paraId="79405093">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Less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dependence</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on</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individuals: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Quality</w:t>
      </w:r>
      <w:r>
        <w:rPr>
          <w:rFonts w:hint="default" w:ascii="Times New Roman" w:hAnsi="Times New Roman" w:cs="Times New Roman"/>
          <w:spacing w:val="-4"/>
          <w:sz w:val="21"/>
        </w:rPr>
        <w:t xml:space="preserve"> </w:t>
      </w:r>
      <w:r>
        <w:rPr>
          <w:rFonts w:hint="default" w:ascii="Times New Roman" w:hAnsi="Times New Roman" w:cs="Times New Roman"/>
          <w:sz w:val="21"/>
        </w:rPr>
        <w:t>does</w:t>
      </w:r>
      <w:r>
        <w:rPr>
          <w:rFonts w:hint="default" w:ascii="Times New Roman" w:hAnsi="Times New Roman" w:cs="Times New Roman"/>
          <w:spacing w:val="-4"/>
          <w:sz w:val="21"/>
        </w:rPr>
        <w:t xml:space="preserve"> </w:t>
      </w:r>
      <w:r>
        <w:rPr>
          <w:rFonts w:hint="default" w:ascii="Times New Roman" w:hAnsi="Times New Roman" w:cs="Times New Roman"/>
          <w:sz w:val="21"/>
        </w:rPr>
        <w:t>not</w:t>
      </w:r>
      <w:r>
        <w:rPr>
          <w:rFonts w:hint="default" w:ascii="Times New Roman" w:hAnsi="Times New Roman" w:cs="Times New Roman"/>
          <w:spacing w:val="-5"/>
          <w:sz w:val="21"/>
        </w:rPr>
        <w:t xml:space="preserve"> </w:t>
      </w:r>
      <w:r>
        <w:rPr>
          <w:rFonts w:hint="default" w:ascii="Times New Roman" w:hAnsi="Times New Roman" w:cs="Times New Roman"/>
          <w:sz w:val="21"/>
        </w:rPr>
        <w:t>vary</w:t>
      </w:r>
      <w:r>
        <w:rPr>
          <w:rFonts w:hint="default" w:ascii="Times New Roman" w:hAnsi="Times New Roman" w:cs="Times New Roman"/>
          <w:spacing w:val="-8"/>
          <w:sz w:val="21"/>
        </w:rPr>
        <w:t xml:space="preserve"> </w:t>
      </w:r>
      <w:r>
        <w:rPr>
          <w:rFonts w:hint="default" w:ascii="Times New Roman" w:hAnsi="Times New Roman" w:cs="Times New Roman"/>
          <w:sz w:val="21"/>
        </w:rPr>
        <w:t>with</w:t>
      </w:r>
      <w:r>
        <w:rPr>
          <w:rFonts w:hint="default" w:ascii="Times New Roman" w:hAnsi="Times New Roman" w:cs="Times New Roman"/>
          <w:spacing w:val="-4"/>
          <w:sz w:val="21"/>
        </w:rPr>
        <w:t xml:space="preserve"> </w:t>
      </w:r>
      <w:r>
        <w:rPr>
          <w:rFonts w:hint="default" w:ascii="Times New Roman" w:hAnsi="Times New Roman" w:cs="Times New Roman"/>
          <w:sz w:val="21"/>
        </w:rPr>
        <w:t>who</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tests.</w:t>
      </w:r>
    </w:p>
    <w:p w14:paraId="1F83EC39">
      <w:pPr>
        <w:pStyle w:val="9"/>
        <w:numPr>
          <w:ilvl w:val="1"/>
          <w:numId w:val="27"/>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Predictability:</w:t>
      </w:r>
      <w:r>
        <w:rPr>
          <w:rFonts w:hint="default" w:ascii="Times New Roman" w:hAnsi="Times New Roman" w:cs="Times New Roman"/>
          <w:b/>
          <w:color w:val="1F3863"/>
          <w:spacing w:val="-12"/>
          <w:sz w:val="21"/>
        </w:rPr>
        <w:t xml:space="preserve"> </w:t>
      </w:r>
      <w:r>
        <w:rPr>
          <w:rFonts w:hint="default" w:ascii="Times New Roman" w:hAnsi="Times New Roman" w:cs="Times New Roman"/>
          <w:sz w:val="21"/>
        </w:rPr>
        <w:t>Planning,</w:t>
      </w:r>
      <w:r>
        <w:rPr>
          <w:rFonts w:hint="default" w:ascii="Times New Roman" w:hAnsi="Times New Roman" w:cs="Times New Roman"/>
          <w:spacing w:val="-9"/>
          <w:sz w:val="21"/>
        </w:rPr>
        <w:t xml:space="preserve"> </w:t>
      </w:r>
      <w:r>
        <w:rPr>
          <w:rFonts w:hint="default" w:ascii="Times New Roman" w:hAnsi="Times New Roman" w:cs="Times New Roman"/>
          <w:sz w:val="21"/>
        </w:rPr>
        <w:t>estimation</w:t>
      </w:r>
      <w:r>
        <w:rPr>
          <w:rFonts w:hint="default" w:ascii="Times New Roman" w:hAnsi="Times New Roman" w:cs="Times New Roman"/>
          <w:spacing w:val="-8"/>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release</w:t>
      </w:r>
      <w:r>
        <w:rPr>
          <w:rFonts w:hint="default" w:ascii="Times New Roman" w:hAnsi="Times New Roman" w:cs="Times New Roman"/>
          <w:spacing w:val="-8"/>
          <w:sz w:val="21"/>
        </w:rPr>
        <w:t xml:space="preserve"> </w:t>
      </w:r>
      <w:r>
        <w:rPr>
          <w:rFonts w:hint="default" w:ascii="Times New Roman" w:hAnsi="Times New Roman" w:cs="Times New Roman"/>
          <w:sz w:val="21"/>
        </w:rPr>
        <w:t>decisions</w:t>
      </w:r>
      <w:r>
        <w:rPr>
          <w:rFonts w:hint="default" w:ascii="Times New Roman" w:hAnsi="Times New Roman" w:cs="Times New Roman"/>
          <w:spacing w:val="-10"/>
          <w:sz w:val="21"/>
        </w:rPr>
        <w:t xml:space="preserve"> </w:t>
      </w:r>
      <w:r>
        <w:rPr>
          <w:rFonts w:hint="default" w:ascii="Times New Roman" w:hAnsi="Times New Roman" w:cs="Times New Roman"/>
          <w:sz w:val="21"/>
        </w:rPr>
        <w:t>become</w:t>
      </w:r>
      <w:r>
        <w:rPr>
          <w:rFonts w:hint="default" w:ascii="Times New Roman" w:hAnsi="Times New Roman" w:cs="Times New Roman"/>
          <w:spacing w:val="-9"/>
          <w:sz w:val="21"/>
        </w:rPr>
        <w:t xml:space="preserve"> </w:t>
      </w:r>
      <w:r>
        <w:rPr>
          <w:rFonts w:hint="default" w:ascii="Times New Roman" w:hAnsi="Times New Roman" w:cs="Times New Roman"/>
          <w:sz w:val="21"/>
        </w:rPr>
        <w:t>more</w:t>
      </w:r>
      <w:r>
        <w:rPr>
          <w:rFonts w:hint="default" w:ascii="Times New Roman" w:hAnsi="Times New Roman" w:cs="Times New Roman"/>
          <w:spacing w:val="-9"/>
          <w:sz w:val="21"/>
        </w:rPr>
        <w:t xml:space="preserve"> </w:t>
      </w:r>
      <w:r>
        <w:rPr>
          <w:rFonts w:hint="default" w:ascii="Times New Roman" w:hAnsi="Times New Roman" w:cs="Times New Roman"/>
          <w:spacing w:val="-2"/>
          <w:sz w:val="21"/>
        </w:rPr>
        <w:t>reliable.</w:t>
      </w:r>
    </w:p>
    <w:p w14:paraId="1DCFB2B8">
      <w:pPr>
        <w:pStyle w:val="7"/>
        <w:spacing w:before="25"/>
        <w:rPr>
          <w:rFonts w:hint="default" w:ascii="Times New Roman" w:hAnsi="Times New Roman" w:cs="Times New Roman"/>
          <w:sz w:val="17"/>
        </w:rPr>
      </w:pPr>
    </w:p>
    <w:p w14:paraId="7350781D">
      <w:pPr>
        <w:pStyle w:val="9"/>
        <w:numPr>
          <w:ilvl w:val="0"/>
          <w:numId w:val="27"/>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5280"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435" name="Graphic 43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35" o:spid="_x0000_s1026" o:spt="100" style="position:absolute;left:0pt;margin-left:48.55pt;margin-top:15.5pt;height:0.75pt;width:498.35pt;mso-position-horizontal-relative:page;mso-wrap-distance-bottom:0pt;mso-wrap-distance-top:0pt;z-index:-251571200;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qpVy2AAAAAkBAAAPAAAAAAAAAAEAIAAAACIAAABkcnMvZG93bnJldi54bWxQSwECFAAUAAAA&#10;CACHTuJA6gIHTCcCAADg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46304" behindDoc="1" locked="0" layoutInCell="1" allowOverlap="1">
                <wp:simplePos x="0" y="0"/>
                <wp:positionH relativeFrom="page">
                  <wp:posOffset>635000</wp:posOffset>
                </wp:positionH>
                <wp:positionV relativeFrom="paragraph">
                  <wp:posOffset>256540</wp:posOffset>
                </wp:positionV>
                <wp:extent cx="6313805" cy="675640"/>
                <wp:effectExtent l="0" t="0" r="10795" b="10160"/>
                <wp:wrapTopAndBottom/>
                <wp:docPr id="436" name="Group 436"/>
                <wp:cNvGraphicFramePr/>
                <a:graphic xmlns:a="http://schemas.openxmlformats.org/drawingml/2006/main">
                  <a:graphicData uri="http://schemas.microsoft.com/office/word/2010/wordprocessingGroup">
                    <wpg:wgp>
                      <wpg:cNvGrpSpPr/>
                      <wpg:grpSpPr>
                        <a:xfrm>
                          <a:off x="0" y="0"/>
                          <a:ext cx="6313805" cy="675640"/>
                          <a:chOff x="0" y="0"/>
                          <a:chExt cx="6313805" cy="675640"/>
                        </a:xfrm>
                      </wpg:grpSpPr>
                      <wps:wsp>
                        <wps:cNvPr id="437" name="Graphic 437"/>
                        <wps:cNvSpPr/>
                        <wps:spPr>
                          <a:xfrm>
                            <a:off x="38100" y="6096"/>
                            <a:ext cx="6269990" cy="662940"/>
                          </a:xfrm>
                          <a:custGeom>
                            <a:avLst/>
                            <a:gdLst/>
                            <a:ahLst/>
                            <a:cxnLst/>
                            <a:rect l="l" t="t" r="r" b="b"/>
                            <a:pathLst>
                              <a:path w="6269990" h="662940">
                                <a:moveTo>
                                  <a:pt x="6269482" y="0"/>
                                </a:moveTo>
                                <a:lnTo>
                                  <a:pt x="0" y="0"/>
                                </a:lnTo>
                                <a:lnTo>
                                  <a:pt x="0" y="662939"/>
                                </a:lnTo>
                                <a:lnTo>
                                  <a:pt x="6269482" y="662939"/>
                                </a:lnTo>
                                <a:lnTo>
                                  <a:pt x="6269482" y="0"/>
                                </a:lnTo>
                                <a:close/>
                              </a:path>
                            </a:pathLst>
                          </a:custGeom>
                          <a:solidFill>
                            <a:srgbClr val="FFF4DD"/>
                          </a:solidFill>
                        </wps:spPr>
                        <wps:bodyPr wrap="square" lIns="0" tIns="0" rIns="0" bIns="0" rtlCol="0">
                          <a:noAutofit/>
                        </wps:bodyPr>
                      </wps:wsp>
                      <wps:wsp>
                        <wps:cNvPr id="438" name="Graphic 438"/>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439" name="Graphic 439"/>
                        <wps:cNvSpPr/>
                        <wps:spPr>
                          <a:xfrm>
                            <a:off x="19811" y="617220"/>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440" name="Graphic 440"/>
                        <wps:cNvSpPr/>
                        <wps:spPr>
                          <a:xfrm>
                            <a:off x="0" y="57911"/>
                            <a:ext cx="6313805" cy="617220"/>
                          </a:xfrm>
                          <a:custGeom>
                            <a:avLst/>
                            <a:gdLst/>
                            <a:ahLst/>
                            <a:cxnLst/>
                            <a:rect l="l" t="t" r="r" b="b"/>
                            <a:pathLst>
                              <a:path w="6313805" h="617220">
                                <a:moveTo>
                                  <a:pt x="6313678" y="0"/>
                                </a:moveTo>
                                <a:lnTo>
                                  <a:pt x="6307582" y="0"/>
                                </a:lnTo>
                                <a:lnTo>
                                  <a:pt x="6307582" y="611124"/>
                                </a:lnTo>
                                <a:lnTo>
                                  <a:pt x="38100" y="611124"/>
                                </a:lnTo>
                                <a:lnTo>
                                  <a:pt x="38100" y="0"/>
                                </a:lnTo>
                                <a:lnTo>
                                  <a:pt x="0" y="0"/>
                                </a:lnTo>
                                <a:lnTo>
                                  <a:pt x="0" y="611124"/>
                                </a:lnTo>
                                <a:lnTo>
                                  <a:pt x="0" y="617220"/>
                                </a:lnTo>
                                <a:lnTo>
                                  <a:pt x="6307582" y="617220"/>
                                </a:lnTo>
                                <a:lnTo>
                                  <a:pt x="6313678" y="617220"/>
                                </a:lnTo>
                                <a:lnTo>
                                  <a:pt x="6313678" y="611124"/>
                                </a:lnTo>
                                <a:lnTo>
                                  <a:pt x="6313678" y="0"/>
                                </a:lnTo>
                                <a:close/>
                              </a:path>
                            </a:pathLst>
                          </a:custGeom>
                          <a:solidFill>
                            <a:srgbClr val="DFA425"/>
                          </a:solidFill>
                        </wps:spPr>
                        <wps:bodyPr wrap="square" lIns="0" tIns="0" rIns="0" bIns="0" rtlCol="0">
                          <a:noAutofit/>
                        </wps:bodyPr>
                      </wps:wsp>
                      <wps:wsp>
                        <wps:cNvPr id="441" name="Textbox 441"/>
                        <wps:cNvSpPr txBox="1"/>
                        <wps:spPr>
                          <a:xfrm>
                            <a:off x="38100" y="6096"/>
                            <a:ext cx="6269990" cy="662940"/>
                          </a:xfrm>
                          <a:prstGeom prst="rect">
                            <a:avLst/>
                          </a:prstGeom>
                        </wps:spPr>
                        <wps:txbx>
                          <w:txbxContent>
                            <w:p w14:paraId="2D36AB93">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Module A had detailed tests while Module B had only informal checks. After introducing a common test</w:t>
                              </w:r>
                              <w:r>
                                <w:rPr>
                                  <w:spacing w:val="-4"/>
                                  <w:sz w:val="21"/>
                                </w:rPr>
                                <w:t xml:space="preserve"> </w:t>
                              </w:r>
                              <w:r>
                                <w:rPr>
                                  <w:sz w:val="21"/>
                                </w:rPr>
                                <w:t>case</w:t>
                              </w:r>
                              <w:r>
                                <w:rPr>
                                  <w:spacing w:val="-2"/>
                                  <w:sz w:val="21"/>
                                </w:rPr>
                                <w:t xml:space="preserve"> </w:t>
                              </w:r>
                              <w:r>
                                <w:rPr>
                                  <w:sz w:val="21"/>
                                </w:rPr>
                                <w:t>template</w:t>
                              </w:r>
                              <w:r>
                                <w:rPr>
                                  <w:spacing w:val="-2"/>
                                  <w:sz w:val="21"/>
                                </w:rPr>
                                <w:t xml:space="preserve"> </w:t>
                              </w:r>
                              <w:r>
                                <w:rPr>
                                  <w:sz w:val="21"/>
                                </w:rPr>
                                <w:t>and</w:t>
                              </w:r>
                              <w:r>
                                <w:rPr>
                                  <w:spacing w:val="-2"/>
                                  <w:sz w:val="21"/>
                                </w:rPr>
                                <w:t xml:space="preserve"> </w:t>
                              </w:r>
                              <w:r>
                                <w:rPr>
                                  <w:sz w:val="21"/>
                                </w:rPr>
                                <w:t>a</w:t>
                              </w:r>
                              <w:r>
                                <w:rPr>
                                  <w:spacing w:val="-5"/>
                                  <w:sz w:val="21"/>
                                </w:rPr>
                                <w:t xml:space="preserve"> </w:t>
                              </w:r>
                              <w:r>
                                <w:rPr>
                                  <w:sz w:val="21"/>
                                </w:rPr>
                                <w:t>minimum</w:t>
                              </w:r>
                              <w:r>
                                <w:rPr>
                                  <w:spacing w:val="-3"/>
                                  <w:sz w:val="21"/>
                                </w:rPr>
                                <w:t xml:space="preserve"> </w:t>
                              </w:r>
                              <w:r>
                                <w:rPr>
                                  <w:sz w:val="21"/>
                                </w:rPr>
                                <w:t>90%</w:t>
                              </w:r>
                              <w:r>
                                <w:rPr>
                                  <w:spacing w:val="-4"/>
                                  <w:sz w:val="21"/>
                                </w:rPr>
                                <w:t xml:space="preserve"> </w:t>
                              </w:r>
                              <w:r>
                                <w:rPr>
                                  <w:sz w:val="21"/>
                                </w:rPr>
                                <w:t>requirement-coverage</w:t>
                              </w:r>
                              <w:r>
                                <w:rPr>
                                  <w:spacing w:val="-2"/>
                                  <w:sz w:val="21"/>
                                </w:rPr>
                                <w:t xml:space="preserve"> </w:t>
                              </w:r>
                              <w:r>
                                <w:rPr>
                                  <w:sz w:val="21"/>
                                </w:rPr>
                                <w:t>exit</w:t>
                              </w:r>
                              <w:r>
                                <w:rPr>
                                  <w:spacing w:val="-3"/>
                                  <w:sz w:val="21"/>
                                </w:rPr>
                                <w:t xml:space="preserve"> </w:t>
                              </w:r>
                              <w:r>
                                <w:rPr>
                                  <w:sz w:val="21"/>
                                </w:rPr>
                                <w:t>criterion,</w:t>
                              </w:r>
                              <w:r>
                                <w:rPr>
                                  <w:spacing w:val="-5"/>
                                  <w:sz w:val="21"/>
                                </w:rPr>
                                <w:t xml:space="preserve"> </w:t>
                              </w:r>
                              <w:r>
                                <w:rPr>
                                  <w:sz w:val="21"/>
                                </w:rPr>
                                <w:t>defect</w:t>
                              </w:r>
                              <w:r>
                                <w:rPr>
                                  <w:spacing w:val="-3"/>
                                  <w:sz w:val="21"/>
                                </w:rPr>
                                <w:t xml:space="preserve"> </w:t>
                              </w:r>
                              <w:r>
                                <w:rPr>
                                  <w:sz w:val="21"/>
                                </w:rPr>
                                <w:t>leakage</w:t>
                              </w:r>
                              <w:r>
                                <w:rPr>
                                  <w:spacing w:val="-4"/>
                                  <w:sz w:val="21"/>
                                </w:rPr>
                                <w:t xml:space="preserve"> </w:t>
                              </w:r>
                              <w:r>
                                <w:rPr>
                                  <w:sz w:val="21"/>
                                </w:rPr>
                                <w:t>from</w:t>
                              </w:r>
                              <w:r>
                                <w:rPr>
                                  <w:spacing w:val="-3"/>
                                  <w:sz w:val="21"/>
                                </w:rPr>
                                <w:t xml:space="preserve"> </w:t>
                              </w:r>
                              <w:r>
                                <w:rPr>
                                  <w:sz w:val="21"/>
                                </w:rPr>
                                <w:t>Module</w:t>
                              </w:r>
                              <w:r>
                                <w:rPr>
                                  <w:spacing w:val="-2"/>
                                  <w:sz w:val="21"/>
                                </w:rPr>
                                <w:t xml:space="preserve"> </w:t>
                              </w:r>
                              <w:r>
                                <w:rPr>
                                  <w:sz w:val="21"/>
                                </w:rPr>
                                <w:t>B</w:t>
                              </w:r>
                              <w:r>
                                <w:rPr>
                                  <w:spacing w:val="-4"/>
                                  <w:sz w:val="21"/>
                                </w:rPr>
                                <w:t xml:space="preserve"> </w:t>
                              </w:r>
                              <w:r>
                                <w:rPr>
                                  <w:sz w:val="21"/>
                                </w:rPr>
                                <w:t xml:space="preserve">fell </w:t>
                              </w:r>
                              <w:r>
                                <w:rPr>
                                  <w:spacing w:val="-2"/>
                                  <w:sz w:val="21"/>
                                </w:rPr>
                                <w:t>noticeably.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53.2pt;width:497.15pt;mso-position-horizontal-relative:page;mso-wrap-distance-bottom:0pt;mso-wrap-distance-top:0pt;z-index:-251570176;mso-width-relative:page;mso-height-relative:page;" coordsize="6313805,675640" o:gfxdata="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Coesi52gAAAAsBAAAPAAAAAAAAAAEAIAAAACIAAABkcnMvZG93bnJldi54bWxQ&#10;SwECFAAUAAAACACHTuJAb8TJdy8EAAByEwAADgAAAAAAAAABACAAAAApAQAAZHJzL2Uyb0RvYy54&#10;bWxQSwUGAAAAAAYABgBZAQAAygcAAAAA&#10;">
                <o:lock v:ext="edit" aspectratio="f"/>
                <v:shape id="Graphic 437" o:spid="_x0000_s1026" o:spt="100" style="position:absolute;left:38100;top:6096;height:662940;width:6269990;" fillcolor="#FFF4DD" filled="t" stroked="f" coordsize="6269990,662940" o:gfxdata="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eDPq/&#10;AAAA3AAAAA8AAAAAAAAAAQAgAAAAIgAAAGRycy9kb3ducmV2LnhtbFBLAQIUABQAAAAIAIdO4kAz&#10;LwWeOwAAADkAAAAQAAAAAAAAAAEAIAAAAA4BAABkcnMvc2hhcGV4bWwueG1sUEsFBgAAAAAGAAYA&#10;WwEAALgDAAAAAA==&#10;" path="m6269482,0l0,0,0,662939,6269482,662939,6269482,0xe">
                  <v:fill on="t" focussize="0,0"/>
                  <v:stroke on="f"/>
                  <v:imagedata o:title=""/>
                  <o:lock v:ext="edit" aspectratio="f"/>
                  <v:textbox inset="0mm,0mm,0mm,0mm"/>
                </v:shape>
                <v:shape id="Graphic 438" o:spid="_x0000_s1026" o:spt="100" style="position:absolute;left:0;top:0;height:58419;width:6313805;" fillcolor="#DFA425" filled="t" stroked="f" coordsize="6313805,58419" o:gfxdata="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XO1+8AAAA&#10;3AAAAA8AAAAAAAAAAQAgAAAAIgAAAGRycy9kb3ducmV2LnhtbFBLAQIUABQAAAAIAIdO4kAzLwWe&#10;OwAAADkAAAAQAAAAAAAAAAEAIAAAAAsBAABkcnMvc2hhcGV4bWwueG1sUEsFBgAAAAAGAAYAWwEA&#10;ALUDAAAAAA==&#10;" path="m6313678,0l6307582,0,38100,0,0,0,0,6096,0,57912,38100,57912,38100,6096,6307582,6096,6307582,57912,6313678,57912,6313678,6096,6313678,0xe">
                  <v:fill on="t" focussize="0,0"/>
                  <v:stroke on="f"/>
                  <v:imagedata o:title=""/>
                  <o:lock v:ext="edit" aspectratio="f"/>
                  <v:textbox inset="0mm,0mm,0mm,0mm"/>
                </v:shape>
                <v:shape id="Graphic 439" o:spid="_x0000_s1026" o:spt="100" style="position:absolute;left:19811;top:617220;height:50800;width:6290945;" fillcolor="#FFF4DD" filled="t" stroked="f" coordsize="6290945,50800" o:gfxdata="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4bn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40" o:spid="_x0000_s1026" o:spt="100" style="position:absolute;left:0;top:57911;height:617220;width:6313805;" fillcolor="#DFA425" filled="t" stroked="f" coordsize="6313805,617220" o:gfxdata="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dpVmK5AAAA3AAA&#10;AA8AAAAAAAAAAQAgAAAAIgAAAGRycy9kb3ducmV2LnhtbFBLAQIUABQAAAAIAIdO4kAzLwWeOwAA&#10;ADkAAAAQAAAAAAAAAAEAIAAAAAgBAABkcnMvc2hhcGV4bWwueG1sUEsFBgAAAAAGAAYAWwEAALID&#10;AAAAAA==&#10;" path="m6313678,0l6307582,0,6307582,611124,38100,611124,38100,0,0,0,0,611124,0,617220,6307582,617220,6313678,617220,6313678,611124,6313678,0xe">
                  <v:fill on="t" focussize="0,0"/>
                  <v:stroke on="f"/>
                  <v:imagedata o:title=""/>
                  <o:lock v:ext="edit" aspectratio="f"/>
                  <v:textbox inset="0mm,0mm,0mm,0mm"/>
                </v:shape>
                <v:shape id="Textbox 441" o:spid="_x0000_s1026" o:spt="202" type="#_x0000_t202" style="position:absolute;left:38100;top:6096;height:662940;width:6269990;" filled="f" stroked="f" coordsize="21600,21600" o:gfxdata="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jpv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36AB93">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Module A had detailed tests while Module B had only informal checks. After introducing a common test</w:t>
                        </w:r>
                        <w:r>
                          <w:rPr>
                            <w:spacing w:val="-4"/>
                            <w:sz w:val="21"/>
                          </w:rPr>
                          <w:t xml:space="preserve"> </w:t>
                        </w:r>
                        <w:r>
                          <w:rPr>
                            <w:sz w:val="21"/>
                          </w:rPr>
                          <w:t>case</w:t>
                        </w:r>
                        <w:r>
                          <w:rPr>
                            <w:spacing w:val="-2"/>
                            <w:sz w:val="21"/>
                          </w:rPr>
                          <w:t xml:space="preserve"> </w:t>
                        </w:r>
                        <w:r>
                          <w:rPr>
                            <w:sz w:val="21"/>
                          </w:rPr>
                          <w:t>template</w:t>
                        </w:r>
                        <w:r>
                          <w:rPr>
                            <w:spacing w:val="-2"/>
                            <w:sz w:val="21"/>
                          </w:rPr>
                          <w:t xml:space="preserve"> </w:t>
                        </w:r>
                        <w:r>
                          <w:rPr>
                            <w:sz w:val="21"/>
                          </w:rPr>
                          <w:t>and</w:t>
                        </w:r>
                        <w:r>
                          <w:rPr>
                            <w:spacing w:val="-2"/>
                            <w:sz w:val="21"/>
                          </w:rPr>
                          <w:t xml:space="preserve"> </w:t>
                        </w:r>
                        <w:r>
                          <w:rPr>
                            <w:sz w:val="21"/>
                          </w:rPr>
                          <w:t>a</w:t>
                        </w:r>
                        <w:r>
                          <w:rPr>
                            <w:spacing w:val="-5"/>
                            <w:sz w:val="21"/>
                          </w:rPr>
                          <w:t xml:space="preserve"> </w:t>
                        </w:r>
                        <w:r>
                          <w:rPr>
                            <w:sz w:val="21"/>
                          </w:rPr>
                          <w:t>minimum</w:t>
                        </w:r>
                        <w:r>
                          <w:rPr>
                            <w:spacing w:val="-3"/>
                            <w:sz w:val="21"/>
                          </w:rPr>
                          <w:t xml:space="preserve"> </w:t>
                        </w:r>
                        <w:r>
                          <w:rPr>
                            <w:sz w:val="21"/>
                          </w:rPr>
                          <w:t>90%</w:t>
                        </w:r>
                        <w:r>
                          <w:rPr>
                            <w:spacing w:val="-4"/>
                            <w:sz w:val="21"/>
                          </w:rPr>
                          <w:t xml:space="preserve"> </w:t>
                        </w:r>
                        <w:r>
                          <w:rPr>
                            <w:sz w:val="21"/>
                          </w:rPr>
                          <w:t>requirement-coverage</w:t>
                        </w:r>
                        <w:r>
                          <w:rPr>
                            <w:spacing w:val="-2"/>
                            <w:sz w:val="21"/>
                          </w:rPr>
                          <w:t xml:space="preserve"> </w:t>
                        </w:r>
                        <w:r>
                          <w:rPr>
                            <w:sz w:val="21"/>
                          </w:rPr>
                          <w:t>exit</w:t>
                        </w:r>
                        <w:r>
                          <w:rPr>
                            <w:spacing w:val="-3"/>
                            <w:sz w:val="21"/>
                          </w:rPr>
                          <w:t xml:space="preserve"> </w:t>
                        </w:r>
                        <w:r>
                          <w:rPr>
                            <w:sz w:val="21"/>
                          </w:rPr>
                          <w:t>criterion,</w:t>
                        </w:r>
                        <w:r>
                          <w:rPr>
                            <w:spacing w:val="-5"/>
                            <w:sz w:val="21"/>
                          </w:rPr>
                          <w:t xml:space="preserve"> </w:t>
                        </w:r>
                        <w:r>
                          <w:rPr>
                            <w:sz w:val="21"/>
                          </w:rPr>
                          <w:t>defect</w:t>
                        </w:r>
                        <w:r>
                          <w:rPr>
                            <w:spacing w:val="-3"/>
                            <w:sz w:val="21"/>
                          </w:rPr>
                          <w:t xml:space="preserve"> </w:t>
                        </w:r>
                        <w:r>
                          <w:rPr>
                            <w:sz w:val="21"/>
                          </w:rPr>
                          <w:t>leakage</w:t>
                        </w:r>
                        <w:r>
                          <w:rPr>
                            <w:spacing w:val="-4"/>
                            <w:sz w:val="21"/>
                          </w:rPr>
                          <w:t xml:space="preserve"> </w:t>
                        </w:r>
                        <w:r>
                          <w:rPr>
                            <w:sz w:val="21"/>
                          </w:rPr>
                          <w:t>from</w:t>
                        </w:r>
                        <w:r>
                          <w:rPr>
                            <w:spacing w:val="-3"/>
                            <w:sz w:val="21"/>
                          </w:rPr>
                          <w:t xml:space="preserve"> </w:t>
                        </w:r>
                        <w:r>
                          <w:rPr>
                            <w:sz w:val="21"/>
                          </w:rPr>
                          <w:t>Module</w:t>
                        </w:r>
                        <w:r>
                          <w:rPr>
                            <w:spacing w:val="-2"/>
                            <w:sz w:val="21"/>
                          </w:rPr>
                          <w:t xml:space="preserve"> </w:t>
                        </w:r>
                        <w:r>
                          <w:rPr>
                            <w:sz w:val="21"/>
                          </w:rPr>
                          <w:t>B</w:t>
                        </w:r>
                        <w:r>
                          <w:rPr>
                            <w:spacing w:val="-4"/>
                            <w:sz w:val="21"/>
                          </w:rPr>
                          <w:t xml:space="preserve"> </w:t>
                        </w:r>
                        <w:r>
                          <w:rPr>
                            <w:sz w:val="21"/>
                          </w:rPr>
                          <w:t xml:space="preserve">fell </w:t>
                        </w:r>
                        <w:r>
                          <w:rPr>
                            <w:spacing w:val="-2"/>
                            <w:sz w:val="21"/>
                          </w:rPr>
                          <w:t>noticeably.</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46304" behindDoc="1" locked="0" layoutInCell="1" allowOverlap="1">
                <wp:simplePos x="0" y="0"/>
                <wp:positionH relativeFrom="page">
                  <wp:posOffset>635000</wp:posOffset>
                </wp:positionH>
                <wp:positionV relativeFrom="paragraph">
                  <wp:posOffset>1158240</wp:posOffset>
                </wp:positionV>
                <wp:extent cx="6313805" cy="487680"/>
                <wp:effectExtent l="0" t="0" r="10795" b="0"/>
                <wp:wrapTopAndBottom/>
                <wp:docPr id="442" name="Group 442"/>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43" name="Graphic 443"/>
                        <wps:cNvSpPr/>
                        <wps:spPr>
                          <a:xfrm>
                            <a:off x="38100" y="6096"/>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444" name="Graphic 444"/>
                        <wps:cNvSpPr/>
                        <wps:spPr>
                          <a:xfrm>
                            <a:off x="0" y="0"/>
                            <a:ext cx="6313805" cy="58419"/>
                          </a:xfrm>
                          <a:custGeom>
                            <a:avLst/>
                            <a:gdLst/>
                            <a:ahLst/>
                            <a:cxnLst/>
                            <a:rect l="l" t="t" r="r" b="b"/>
                            <a:pathLst>
                              <a:path w="6313805" h="58419">
                                <a:moveTo>
                                  <a:pt x="38100" y="6108"/>
                                </a:moveTo>
                                <a:lnTo>
                                  <a:pt x="0" y="6108"/>
                                </a:lnTo>
                                <a:lnTo>
                                  <a:pt x="0" y="57912"/>
                                </a:lnTo>
                                <a:lnTo>
                                  <a:pt x="38100" y="57912"/>
                                </a:lnTo>
                                <a:lnTo>
                                  <a:pt x="38100" y="6108"/>
                                </a:lnTo>
                                <a:close/>
                              </a:path>
                              <a:path w="6313805" h="58419">
                                <a:moveTo>
                                  <a:pt x="6313678" y="0"/>
                                </a:moveTo>
                                <a:lnTo>
                                  <a:pt x="6307582" y="0"/>
                                </a:lnTo>
                                <a:lnTo>
                                  <a:pt x="38100" y="0"/>
                                </a:lnTo>
                                <a:lnTo>
                                  <a:pt x="0" y="0"/>
                                </a:lnTo>
                                <a:lnTo>
                                  <a:pt x="0" y="6096"/>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445" name="Graphic 445"/>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446" name="Graphic 446"/>
                        <wps:cNvSpPr/>
                        <wps:spPr>
                          <a:xfrm>
                            <a:off x="0" y="57912"/>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447" name="Textbox 447"/>
                        <wps:cNvSpPr txBox="1"/>
                        <wps:spPr>
                          <a:xfrm>
                            <a:off x="38100" y="6096"/>
                            <a:ext cx="6269990" cy="475615"/>
                          </a:xfrm>
                          <a:prstGeom prst="rect">
                            <a:avLst/>
                          </a:prstGeom>
                        </wps:spPr>
                        <wps:txbx>
                          <w:txbxContent>
                            <w:p w14:paraId="1178E541">
                              <w:pPr>
                                <w:spacing w:before="78" w:line="276" w:lineRule="auto"/>
                                <w:ind w:left="88" w:right="556" w:firstLine="0"/>
                                <w:jc w:val="left"/>
                                <w:rPr>
                                  <w:sz w:val="21"/>
                                </w:rPr>
                              </w:pPr>
                              <w:r>
                                <w:rPr>
                                  <w:b/>
                                  <w:color w:val="1B5E1F"/>
                                  <w:sz w:val="20"/>
                                </w:rPr>
                                <w:t>Conclusion:</w:t>
                              </w:r>
                              <w:r>
                                <w:rPr>
                                  <w:b/>
                                  <w:color w:val="1B5E1F"/>
                                  <w:spacing w:val="40"/>
                                  <w:sz w:val="20"/>
                                </w:rPr>
                                <w:t xml:space="preserve"> </w:t>
                              </w:r>
                              <w:r>
                                <w:rPr>
                                  <w:sz w:val="21"/>
                                </w:rPr>
                                <w:t>Standardising</w:t>
                              </w:r>
                              <w:r>
                                <w:rPr>
                                  <w:spacing w:val="-4"/>
                                  <w:sz w:val="21"/>
                                </w:rPr>
                                <w:t xml:space="preserve"> </w:t>
                              </w:r>
                              <w:r>
                                <w:rPr>
                                  <w:sz w:val="21"/>
                                </w:rPr>
                                <w:t>testing</w:t>
                              </w:r>
                              <w:r>
                                <w:rPr>
                                  <w:spacing w:val="-4"/>
                                  <w:sz w:val="21"/>
                                </w:rPr>
                                <w:t xml:space="preserve"> </w:t>
                              </w:r>
                              <w:r>
                                <w:rPr>
                                  <w:sz w:val="21"/>
                                </w:rPr>
                                <w:t>through</w:t>
                              </w:r>
                              <w:r>
                                <w:rPr>
                                  <w:spacing w:val="-3"/>
                                  <w:sz w:val="21"/>
                                </w:rPr>
                                <w:t xml:space="preserve"> </w:t>
                              </w:r>
                              <w:r>
                                <w:rPr>
                                  <w:sz w:val="21"/>
                                </w:rPr>
                                <w:t>a</w:t>
                              </w:r>
                              <w:r>
                                <w:rPr>
                                  <w:spacing w:val="-3"/>
                                  <w:sz w:val="21"/>
                                </w:rPr>
                                <w:t xml:space="preserve"> </w:t>
                              </w:r>
                              <w:r>
                                <w:rPr>
                                  <w:sz w:val="21"/>
                                </w:rPr>
                                <w:t>defined</w:t>
                              </w:r>
                              <w:r>
                                <w:rPr>
                                  <w:spacing w:val="-3"/>
                                  <w:sz w:val="21"/>
                                </w:rPr>
                                <w:t xml:space="preserve"> </w:t>
                              </w:r>
                              <w:r>
                                <w:rPr>
                                  <w:sz w:val="21"/>
                                </w:rPr>
                                <w:t>process</w:t>
                              </w:r>
                              <w:r>
                                <w:rPr>
                                  <w:spacing w:val="-5"/>
                                  <w:sz w:val="21"/>
                                </w:rPr>
                                <w:t xml:space="preserve"> </w:t>
                              </w:r>
                              <w:r>
                                <w:rPr>
                                  <w:sz w:val="21"/>
                                </w:rPr>
                                <w:t>removes</w:t>
                              </w:r>
                              <w:r>
                                <w:rPr>
                                  <w:spacing w:val="-4"/>
                                  <w:sz w:val="21"/>
                                </w:rPr>
                                <w:t xml:space="preserve"> </w:t>
                              </w:r>
                              <w:r>
                                <w:rPr>
                                  <w:sz w:val="21"/>
                                </w:rPr>
                                <w:t>uneven</w:t>
                              </w:r>
                              <w:r>
                                <w:rPr>
                                  <w:spacing w:val="-3"/>
                                  <w:sz w:val="21"/>
                                </w:rPr>
                                <w:t xml:space="preserve"> </w:t>
                              </w:r>
                              <w:r>
                                <w:rPr>
                                  <w:sz w:val="21"/>
                                </w:rPr>
                                <w:t>practices</w:t>
                              </w:r>
                              <w:r>
                                <w:rPr>
                                  <w:spacing w:val="-3"/>
                                  <w:sz w:val="21"/>
                                </w:rPr>
                                <w:t xml:space="preserve"> </w:t>
                              </w:r>
                              <w:r>
                                <w:rPr>
                                  <w:sz w:val="21"/>
                                </w:rPr>
                                <w:t>and</w:t>
                              </w:r>
                              <w:r>
                                <w:rPr>
                                  <w:spacing w:val="-4"/>
                                  <w:sz w:val="21"/>
                                </w:rPr>
                                <w:t xml:space="preserve"> </w:t>
                              </w:r>
                              <w:r>
                                <w:rPr>
                                  <w:sz w:val="21"/>
                                </w:rPr>
                                <w:t>gives</w:t>
                              </w:r>
                              <w:r>
                                <w:rPr>
                                  <w:spacing w:val="-3"/>
                                  <w:sz w:val="21"/>
                                </w:rPr>
                                <w:t xml:space="preserve"> </w:t>
                              </w:r>
                              <w:r>
                                <w:rPr>
                                  <w:sz w:val="21"/>
                                </w:rPr>
                                <w:t>consistent, higher-quality outcomes across all modules.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2pt;height:38.4pt;width:497.15pt;mso-position-horizontal-relative:page;mso-wrap-distance-bottom:0pt;mso-wrap-distance-top:0pt;z-index:-251570176;mso-width-relative:page;mso-height-relative:page;" coordsize="6313805,487680" o:gfxdata="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M2yhA7bAAAADAEAAA8AAAAAAAAAAQAgAAAA&#10;IgAAAGRycy9kb3ducmV2LnhtbFBLAQIUABQAAAAIAIdO4kAOg9XiewQAAG4VAAAOAAAAAAAAAAEA&#10;IAAAACoBAABkcnMvZTJvRG9jLnhtbFBLBQYAAAAABgAGAFkBAAAXCAAAAAA=&#10;">
                <o:lock v:ext="edit" aspectratio="f"/>
                <v:shape id="Graphic 443" o:spid="_x0000_s1026" o:spt="100" style="position:absolute;left:38100;top:6096;height:475615;width:6269990;" fillcolor="#E8F5E9" filled="t" stroked="f" coordsize="6269990,475615" o:gfxdata="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hBz6/&#10;AAAA3AAAAA8AAAAAAAAAAQAgAAAAIgAAAGRycy9kb3ducmV2LnhtbFBLAQIUABQAAAAIAIdO4kAz&#10;LwWeOwAAADkAAAAQAAAAAAAAAAEAIAAAAA4BAABkcnMvc2hhcGV4bWwueG1sUEsFBgAAAAAGAAYA&#10;WwEAALgDAAAAAA==&#10;" path="m6269482,0l0,0,0,475487,6269482,475487,6269482,0xe">
                  <v:fill on="t" focussize="0,0"/>
                  <v:stroke on="f"/>
                  <v:imagedata o:title=""/>
                  <o:lock v:ext="edit" aspectratio="f"/>
                  <v:textbox inset="0mm,0mm,0mm,0mm"/>
                </v:shape>
                <v:shape id="Graphic 444" o:spid="_x0000_s1026" o:spt="100" style="position:absolute;left:0;top:0;height:58419;width:6313805;" fillcolor="#2D7C31" filled="t" stroked="f" coordsize="6313805,58419" o:gfxdata="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Z7Qr4A&#10;AADcAAAADwAAAAAAAAABACAAAAAiAAAAZHJzL2Rvd25yZXYueG1sUEsBAhQAFAAAAAgAh07iQDMv&#10;BZ47AAAAOQAAABAAAAAAAAAAAQAgAAAADQEAAGRycy9zaGFwZXhtbC54bWxQSwUGAAAAAAYABgBb&#10;AQAAtwMAAAAA&#10;" path="m38100,6108l0,6108,0,57912,38100,57912,38100,6108xem6313678,0l6307582,0,38100,0,0,0,0,6096,38100,6096,6307582,6096,6307582,57912,6313678,57912,6313678,6096,6313678,0xe">
                  <v:fill on="t" focussize="0,0"/>
                  <v:stroke on="f"/>
                  <v:imagedata o:title=""/>
                  <o:lock v:ext="edit" aspectratio="f"/>
                  <v:textbox inset="0mm,0mm,0mm,0mm"/>
                </v:shape>
                <v:shape id="Graphic 445" o:spid="_x0000_s1026" o:spt="100" style="position:absolute;left:19811;top:429768;height:50800;width:6290945;" fillcolor="#E8F5E9" filled="t" stroked="f" coordsize="6290945,50800" o:gfxdata="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BB9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46" o:spid="_x0000_s1026" o:spt="100" style="position:absolute;left:0;top:57912;height:429895;width:6313805;" fillcolor="#2D7C31" filled="t" stroked="f" coordsize="6313805,429895" o:gfxdata="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tQau8AAAA&#10;3A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447" o:spid="_x0000_s1026" o:spt="202" type="#_x0000_t202" style="position:absolute;left:38100;top:6096;height:475615;width:6269990;" filled="f" stroked="f" coordsize="21600,21600" o:gfxdata="UEsDBAoAAAAAAIdO4kAAAAAAAAAAAAAAAAAEAAAAZHJzL1BLAwQUAAAACACHTuJA023UUr8AAADc&#10;AAAADwAAAGRycy9kb3ducmV2LnhtbEWPT2sCMRTE70K/Q3gFb5ooYu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t1F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78E541">
                        <w:pPr>
                          <w:spacing w:before="78" w:line="276" w:lineRule="auto"/>
                          <w:ind w:left="88" w:right="556" w:firstLine="0"/>
                          <w:jc w:val="left"/>
                          <w:rPr>
                            <w:sz w:val="21"/>
                          </w:rPr>
                        </w:pPr>
                        <w:r>
                          <w:rPr>
                            <w:b/>
                            <w:color w:val="1B5E1F"/>
                            <w:sz w:val="20"/>
                          </w:rPr>
                          <w:t>Conclusion:</w:t>
                        </w:r>
                        <w:r>
                          <w:rPr>
                            <w:b/>
                            <w:color w:val="1B5E1F"/>
                            <w:spacing w:val="40"/>
                            <w:sz w:val="20"/>
                          </w:rPr>
                          <w:t xml:space="preserve"> </w:t>
                        </w:r>
                        <w:r>
                          <w:rPr>
                            <w:sz w:val="21"/>
                          </w:rPr>
                          <w:t>Standardising</w:t>
                        </w:r>
                        <w:r>
                          <w:rPr>
                            <w:spacing w:val="-4"/>
                            <w:sz w:val="21"/>
                          </w:rPr>
                          <w:t xml:space="preserve"> </w:t>
                        </w:r>
                        <w:r>
                          <w:rPr>
                            <w:sz w:val="21"/>
                          </w:rPr>
                          <w:t>testing</w:t>
                        </w:r>
                        <w:r>
                          <w:rPr>
                            <w:spacing w:val="-4"/>
                            <w:sz w:val="21"/>
                          </w:rPr>
                          <w:t xml:space="preserve"> </w:t>
                        </w:r>
                        <w:r>
                          <w:rPr>
                            <w:sz w:val="21"/>
                          </w:rPr>
                          <w:t>through</w:t>
                        </w:r>
                        <w:r>
                          <w:rPr>
                            <w:spacing w:val="-3"/>
                            <w:sz w:val="21"/>
                          </w:rPr>
                          <w:t xml:space="preserve"> </w:t>
                        </w:r>
                        <w:r>
                          <w:rPr>
                            <w:sz w:val="21"/>
                          </w:rPr>
                          <w:t>a</w:t>
                        </w:r>
                        <w:r>
                          <w:rPr>
                            <w:spacing w:val="-3"/>
                            <w:sz w:val="21"/>
                          </w:rPr>
                          <w:t xml:space="preserve"> </w:t>
                        </w:r>
                        <w:r>
                          <w:rPr>
                            <w:sz w:val="21"/>
                          </w:rPr>
                          <w:t>defined</w:t>
                        </w:r>
                        <w:r>
                          <w:rPr>
                            <w:spacing w:val="-3"/>
                            <w:sz w:val="21"/>
                          </w:rPr>
                          <w:t xml:space="preserve"> </w:t>
                        </w:r>
                        <w:r>
                          <w:rPr>
                            <w:sz w:val="21"/>
                          </w:rPr>
                          <w:t>process</w:t>
                        </w:r>
                        <w:r>
                          <w:rPr>
                            <w:spacing w:val="-5"/>
                            <w:sz w:val="21"/>
                          </w:rPr>
                          <w:t xml:space="preserve"> </w:t>
                        </w:r>
                        <w:r>
                          <w:rPr>
                            <w:sz w:val="21"/>
                          </w:rPr>
                          <w:t>removes</w:t>
                        </w:r>
                        <w:r>
                          <w:rPr>
                            <w:spacing w:val="-4"/>
                            <w:sz w:val="21"/>
                          </w:rPr>
                          <w:t xml:space="preserve"> </w:t>
                        </w:r>
                        <w:r>
                          <w:rPr>
                            <w:sz w:val="21"/>
                          </w:rPr>
                          <w:t>uneven</w:t>
                        </w:r>
                        <w:r>
                          <w:rPr>
                            <w:spacing w:val="-3"/>
                            <w:sz w:val="21"/>
                          </w:rPr>
                          <w:t xml:space="preserve"> </w:t>
                        </w:r>
                        <w:r>
                          <w:rPr>
                            <w:sz w:val="21"/>
                          </w:rPr>
                          <w:t>practices</w:t>
                        </w:r>
                        <w:r>
                          <w:rPr>
                            <w:spacing w:val="-3"/>
                            <w:sz w:val="21"/>
                          </w:rPr>
                          <w:t xml:space="preserve"> </w:t>
                        </w:r>
                        <w:r>
                          <w:rPr>
                            <w:sz w:val="21"/>
                          </w:rPr>
                          <w:t>and</w:t>
                        </w:r>
                        <w:r>
                          <w:rPr>
                            <w:spacing w:val="-4"/>
                            <w:sz w:val="21"/>
                          </w:rPr>
                          <w:t xml:space="preserve"> </w:t>
                        </w:r>
                        <w:r>
                          <w:rPr>
                            <w:sz w:val="21"/>
                          </w:rPr>
                          <w:t>gives</w:t>
                        </w:r>
                        <w:r>
                          <w:rPr>
                            <w:spacing w:val="-3"/>
                            <w:sz w:val="21"/>
                          </w:rPr>
                          <w:t xml:space="preserve"> </w:t>
                        </w:r>
                        <w:r>
                          <w:rPr>
                            <w:sz w:val="21"/>
                          </w:rPr>
                          <w:t>consistent, higher-quality outcomes across all modules.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33BF4FA7">
      <w:pPr>
        <w:pStyle w:val="7"/>
        <w:spacing w:before="6"/>
        <w:rPr>
          <w:rFonts w:hint="default" w:ascii="Times New Roman" w:hAnsi="Times New Roman" w:cs="Times New Roman"/>
          <w:i/>
          <w:sz w:val="4"/>
        </w:rPr>
      </w:pPr>
    </w:p>
    <w:p w14:paraId="2FB3955B">
      <w:pPr>
        <w:pStyle w:val="7"/>
        <w:spacing w:before="89"/>
        <w:rPr>
          <w:rFonts w:hint="default" w:ascii="Times New Roman" w:hAnsi="Times New Roman" w:cs="Times New Roman"/>
          <w:i/>
          <w:sz w:val="20"/>
        </w:rPr>
      </w:pPr>
    </w:p>
    <w:p w14:paraId="492A510E">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342D4A1C">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4C4675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35D102BD">
            <w:pPr>
              <w:pStyle w:val="10"/>
              <w:spacing w:before="151"/>
              <w:ind w:left="309"/>
              <w:rPr>
                <w:rFonts w:hint="default" w:ascii="Times New Roman" w:hAnsi="Times New Roman" w:cs="Times New Roman"/>
                <w:b/>
                <w:sz w:val="40"/>
              </w:rPr>
            </w:pPr>
            <w:r>
              <w:rPr>
                <w:rFonts w:hint="default" w:ascii="Times New Roman" w:hAnsi="Times New Roman" w:cs="Times New Roman"/>
                <w:b/>
                <w:color w:val="FFFFFF"/>
                <w:spacing w:val="-5"/>
                <w:sz w:val="40"/>
              </w:rPr>
              <w:t>Q28</w:t>
            </w:r>
          </w:p>
        </w:tc>
        <w:tc>
          <w:tcPr>
            <w:tcW w:w="7502" w:type="dxa"/>
            <w:tcBorders>
              <w:left w:val="nil"/>
            </w:tcBorders>
            <w:shd w:val="clear" w:color="auto" w:fill="EAF0FA"/>
          </w:tcPr>
          <w:p w14:paraId="7B93815C">
            <w:pPr>
              <w:pStyle w:val="10"/>
              <w:spacing w:before="78"/>
              <w:ind w:left="117"/>
              <w:rPr>
                <w:rFonts w:hint="default" w:ascii="Times New Roman" w:hAnsi="Times New Roman" w:cs="Times New Roman"/>
                <w:b/>
                <w:sz w:val="26"/>
              </w:rPr>
            </w:pPr>
            <w:r>
              <w:rPr>
                <w:rFonts w:hint="default" w:ascii="Times New Roman" w:hAnsi="Times New Roman" w:cs="Times New Roman"/>
                <w:b/>
                <w:color w:val="1F3863"/>
                <w:sz w:val="26"/>
              </w:rPr>
              <w:t>Handling</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Unexpected</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Inputs</w:t>
            </w:r>
            <w:r>
              <w:rPr>
                <w:rFonts w:hint="default" w:ascii="Times New Roman" w:hAnsi="Times New Roman" w:cs="Times New Roman"/>
                <w:b/>
                <w:color w:val="1F3863"/>
                <w:spacing w:val="-2"/>
                <w:sz w:val="26"/>
              </w:rPr>
              <w:t xml:space="preserve"> </w:t>
            </w:r>
            <w:r>
              <w:rPr>
                <w:rFonts w:hint="default" w:ascii="Times New Roman" w:hAnsi="Times New Roman" w:cs="Times New Roman"/>
                <w:b/>
                <w:color w:val="1F3863"/>
                <w:sz w:val="26"/>
              </w:rPr>
              <w:t>–</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Input</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Validation</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 xml:space="preserve">Robustness </w:t>
            </w:r>
            <w:r>
              <w:rPr>
                <w:rFonts w:hint="default" w:ascii="Times New Roman" w:hAnsi="Times New Roman" w:cs="Times New Roman"/>
                <w:b/>
                <w:color w:val="1F3863"/>
                <w:spacing w:val="-2"/>
                <w:sz w:val="26"/>
              </w:rPr>
              <w:t>Testing</w:t>
            </w:r>
          </w:p>
        </w:tc>
        <w:tc>
          <w:tcPr>
            <w:tcW w:w="1102" w:type="dxa"/>
            <w:shd w:val="clear" w:color="auto" w:fill="2D75B6"/>
          </w:tcPr>
          <w:p w14:paraId="643EB6BC">
            <w:pPr>
              <w:pStyle w:val="10"/>
              <w:spacing w:before="67"/>
              <w:ind w:left="0"/>
              <w:rPr>
                <w:rFonts w:hint="default" w:ascii="Times New Roman" w:hAnsi="Times New Roman" w:cs="Times New Roman"/>
                <w:i/>
                <w:sz w:val="18"/>
              </w:rPr>
            </w:pPr>
          </w:p>
          <w:p w14:paraId="3286C8E0">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5018F60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1"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751EDD61">
            <w:pPr>
              <w:pStyle w:val="10"/>
              <w:spacing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2"/>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web</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application</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fails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improper</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handling</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of</w:t>
            </w:r>
            <w:r>
              <w:rPr>
                <w:rFonts w:hint="default" w:ascii="Times New Roman" w:hAnsi="Times New Roman" w:cs="Times New Roman"/>
                <w:i/>
                <w:color w:val="585858"/>
                <w:spacing w:val="-6"/>
                <w:sz w:val="19"/>
              </w:rPr>
              <w:t xml:space="preserve"> </w:t>
            </w:r>
            <w:r>
              <w:rPr>
                <w:rFonts w:hint="default" w:ascii="Times New Roman" w:hAnsi="Times New Roman" w:cs="Times New Roman"/>
                <w:i/>
                <w:color w:val="585858"/>
                <w:sz w:val="19"/>
              </w:rPr>
              <w:t>unexpected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inputs.</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missed</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validation scenarios. Apply testing concepts to improve input validation. Explain how proper testing ensures robustness.</w:t>
            </w:r>
          </w:p>
        </w:tc>
      </w:tr>
    </w:tbl>
    <w:p w14:paraId="3CD331E7">
      <w:pPr>
        <w:pStyle w:val="9"/>
        <w:numPr>
          <w:ilvl w:val="0"/>
          <w:numId w:val="28"/>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7328"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48" name="Graphic 448"/>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48" o:spid="_x0000_s1026" o:spt="100" style="position:absolute;left:0pt;margin-left:48.55pt;margin-top:25.6pt;height:0.75pt;width:498.35pt;mso-position-horizontal-relative:page;mso-wrap-distance-bottom:0pt;mso-wrap-distance-top:0pt;z-index:-251569152;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1vspW2QAAAAkBAAAPAAAAAAAAAAEAIAAAACIAAABkcnMvZG93bnJldi54bWxQSwECFAAU&#10;AAAACACHTuJAgoZu3SkCAADgBAAADgAAAAAAAAABACAAAAAo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5419ABDD">
      <w:pPr>
        <w:pStyle w:val="7"/>
        <w:spacing w:line="276" w:lineRule="auto"/>
        <w:ind w:left="150" w:right="147"/>
        <w:jc w:val="both"/>
        <w:rPr>
          <w:rFonts w:hint="default" w:ascii="Times New Roman" w:hAnsi="Times New Roman" w:cs="Times New Roman"/>
        </w:rPr>
      </w:pPr>
      <w:r>
        <w:rPr>
          <w:rFonts w:hint="default" w:ascii="Times New Roman" w:hAnsi="Times New Roman" w:cs="Times New Roman"/>
        </w:rPr>
        <w:t>Robustness is the ability of software to handle invalid, unexpected or extreme inputs without crashing or compromising</w:t>
      </w:r>
      <w:r>
        <w:rPr>
          <w:rFonts w:hint="default" w:ascii="Times New Roman" w:hAnsi="Times New Roman" w:cs="Times New Roman"/>
          <w:spacing w:val="-8"/>
        </w:rPr>
        <w:t xml:space="preserve"> </w:t>
      </w:r>
      <w:r>
        <w:rPr>
          <w:rFonts w:hint="default" w:ascii="Times New Roman" w:hAnsi="Times New Roman" w:cs="Times New Roman"/>
        </w:rPr>
        <w:t>security.</w:t>
      </w:r>
      <w:r>
        <w:rPr>
          <w:rFonts w:hint="default" w:ascii="Times New Roman" w:hAnsi="Times New Roman" w:cs="Times New Roman"/>
          <w:spacing w:val="-9"/>
        </w:rPr>
        <w:t xml:space="preserve"> </w:t>
      </w:r>
      <w:r>
        <w:rPr>
          <w:rFonts w:hint="default" w:ascii="Times New Roman" w:hAnsi="Times New Roman" w:cs="Times New Roman"/>
        </w:rPr>
        <w:t>Because</w:t>
      </w:r>
      <w:r>
        <w:rPr>
          <w:rFonts w:hint="default" w:ascii="Times New Roman" w:hAnsi="Times New Roman" w:cs="Times New Roman"/>
          <w:spacing w:val="-6"/>
        </w:rPr>
        <w:t xml:space="preserve"> </w:t>
      </w:r>
      <w:r>
        <w:rPr>
          <w:rFonts w:hint="default" w:ascii="Times New Roman" w:hAnsi="Times New Roman" w:cs="Times New Roman"/>
        </w:rPr>
        <w:t>users</w:t>
      </w:r>
      <w:r>
        <w:rPr>
          <w:rFonts w:hint="default" w:ascii="Times New Roman" w:hAnsi="Times New Roman" w:cs="Times New Roman"/>
          <w:spacing w:val="-8"/>
        </w:rPr>
        <w:t xml:space="preserve"> </w:t>
      </w:r>
      <w:r>
        <w:rPr>
          <w:rFonts w:hint="default" w:ascii="Times New Roman" w:hAnsi="Times New Roman" w:cs="Times New Roman"/>
        </w:rPr>
        <w:t>and</w:t>
      </w:r>
      <w:r>
        <w:rPr>
          <w:rFonts w:hint="default" w:ascii="Times New Roman" w:hAnsi="Times New Roman" w:cs="Times New Roman"/>
          <w:spacing w:val="-10"/>
        </w:rPr>
        <w:t xml:space="preserve"> </w:t>
      </w:r>
      <w:r>
        <w:rPr>
          <w:rFonts w:hint="default" w:ascii="Times New Roman" w:hAnsi="Times New Roman" w:cs="Times New Roman"/>
        </w:rPr>
        <w:t>attackers</w:t>
      </w:r>
      <w:r>
        <w:rPr>
          <w:rFonts w:hint="default" w:ascii="Times New Roman" w:hAnsi="Times New Roman" w:cs="Times New Roman"/>
          <w:spacing w:val="-10"/>
        </w:rPr>
        <w:t xml:space="preserve"> </w:t>
      </w:r>
      <w:r>
        <w:rPr>
          <w:rFonts w:hint="default" w:ascii="Times New Roman" w:hAnsi="Times New Roman" w:cs="Times New Roman"/>
        </w:rPr>
        <w:t>do</w:t>
      </w:r>
      <w:r>
        <w:rPr>
          <w:rFonts w:hint="default" w:ascii="Times New Roman" w:hAnsi="Times New Roman" w:cs="Times New Roman"/>
          <w:spacing w:val="-8"/>
        </w:rPr>
        <w:t xml:space="preserve"> </w:t>
      </w:r>
      <w:r>
        <w:rPr>
          <w:rFonts w:hint="default" w:ascii="Times New Roman" w:hAnsi="Times New Roman" w:cs="Times New Roman"/>
        </w:rPr>
        <w:t>not</w:t>
      </w:r>
      <w:r>
        <w:rPr>
          <w:rFonts w:hint="default" w:ascii="Times New Roman" w:hAnsi="Times New Roman" w:cs="Times New Roman"/>
          <w:spacing w:val="-8"/>
        </w:rPr>
        <w:t xml:space="preserve"> </w:t>
      </w:r>
      <w:r>
        <w:rPr>
          <w:rFonts w:hint="default" w:ascii="Times New Roman" w:hAnsi="Times New Roman" w:cs="Times New Roman"/>
        </w:rPr>
        <w:t>always</w:t>
      </w:r>
      <w:r>
        <w:rPr>
          <w:rFonts w:hint="default" w:ascii="Times New Roman" w:hAnsi="Times New Roman" w:cs="Times New Roman"/>
          <w:spacing w:val="-10"/>
        </w:rPr>
        <w:t xml:space="preserve"> </w:t>
      </w:r>
      <w:r>
        <w:rPr>
          <w:rFonts w:hint="default" w:ascii="Times New Roman" w:hAnsi="Times New Roman" w:cs="Times New Roman"/>
        </w:rPr>
        <w:t>enter</w:t>
      </w:r>
      <w:r>
        <w:rPr>
          <w:rFonts w:hint="default" w:ascii="Times New Roman" w:hAnsi="Times New Roman" w:cs="Times New Roman"/>
          <w:spacing w:val="-8"/>
        </w:rPr>
        <w:t xml:space="preserve"> </w:t>
      </w:r>
      <w:r>
        <w:rPr>
          <w:rFonts w:hint="default" w:ascii="Times New Roman" w:hAnsi="Times New Roman" w:cs="Times New Roman"/>
        </w:rPr>
        <w:t>‘normal’</w:t>
      </w:r>
      <w:r>
        <w:rPr>
          <w:rFonts w:hint="default" w:ascii="Times New Roman" w:hAnsi="Times New Roman" w:cs="Times New Roman"/>
          <w:spacing w:val="-7"/>
        </w:rPr>
        <w:t xml:space="preserve"> </w:t>
      </w:r>
      <w:r>
        <w:rPr>
          <w:rFonts w:hint="default" w:ascii="Times New Roman" w:hAnsi="Times New Roman" w:cs="Times New Roman"/>
        </w:rPr>
        <w:t>data,</w:t>
      </w:r>
      <w:r>
        <w:rPr>
          <w:rFonts w:hint="default" w:ascii="Times New Roman" w:hAnsi="Times New Roman" w:cs="Times New Roman"/>
          <w:spacing w:val="-7"/>
        </w:rPr>
        <w:t xml:space="preserve"> </w:t>
      </w:r>
      <w:r>
        <w:rPr>
          <w:rFonts w:hint="default" w:ascii="Times New Roman" w:hAnsi="Times New Roman" w:cs="Times New Roman"/>
        </w:rPr>
        <w:t>testing</w:t>
      </w:r>
      <w:r>
        <w:rPr>
          <w:rFonts w:hint="default" w:ascii="Times New Roman" w:hAnsi="Times New Roman" w:cs="Times New Roman"/>
          <w:spacing w:val="-8"/>
        </w:rPr>
        <w:t xml:space="preserve"> </w:t>
      </w:r>
      <w:r>
        <w:rPr>
          <w:rFonts w:hint="default" w:ascii="Times New Roman" w:hAnsi="Times New Roman" w:cs="Times New Roman"/>
        </w:rPr>
        <w:t>must</w:t>
      </w:r>
      <w:r>
        <w:rPr>
          <w:rFonts w:hint="default" w:ascii="Times New Roman" w:hAnsi="Times New Roman" w:cs="Times New Roman"/>
          <w:spacing w:val="-8"/>
        </w:rPr>
        <w:t xml:space="preserve"> </w:t>
      </w:r>
      <w:r>
        <w:rPr>
          <w:rFonts w:hint="default" w:ascii="Times New Roman" w:hAnsi="Times New Roman" w:cs="Times New Roman"/>
        </w:rPr>
        <w:t>include</w:t>
      </w:r>
      <w:r>
        <w:rPr>
          <w:rFonts w:hint="default" w:ascii="Times New Roman" w:hAnsi="Times New Roman" w:cs="Times New Roman"/>
          <w:spacing w:val="-8"/>
        </w:rPr>
        <w:t xml:space="preserve"> </w:t>
      </w:r>
      <w:r>
        <w:rPr>
          <w:rFonts w:hint="default" w:ascii="Times New Roman" w:hAnsi="Times New Roman" w:cs="Times New Roman"/>
        </w:rPr>
        <w:t>negative testing, error guessing and security-oriented input tests.</w:t>
      </w:r>
    </w:p>
    <w:p w14:paraId="06E5057F">
      <w:pPr>
        <w:pStyle w:val="9"/>
        <w:numPr>
          <w:ilvl w:val="0"/>
          <w:numId w:val="28"/>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7328"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49" name="Graphic 449"/>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49" o:spid="_x0000_s1026" o:spt="100" style="position:absolute;left:0pt;margin-left:48.55pt;margin-top:25.55pt;height:0.75pt;width:498.35pt;mso-position-horizontal-relative:page;mso-wrap-distance-bottom:0pt;mso-wrap-distance-top:0pt;z-index:-251569152;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8/Cr/yk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Dz8Kv/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1B2D3A60">
      <w:pPr>
        <w:pStyle w:val="9"/>
        <w:numPr>
          <w:ilvl w:val="1"/>
          <w:numId w:val="28"/>
        </w:numPr>
        <w:tabs>
          <w:tab w:val="left" w:pos="612"/>
        </w:tabs>
        <w:spacing w:before="78" w:after="0" w:line="268" w:lineRule="auto"/>
        <w:ind w:left="612" w:right="430" w:hanging="281"/>
        <w:jc w:val="left"/>
        <w:rPr>
          <w:rFonts w:hint="default" w:ascii="Times New Roman" w:hAnsi="Times New Roman" w:cs="Times New Roman"/>
          <w:sz w:val="21"/>
        </w:rPr>
      </w:pPr>
      <w:r>
        <w:rPr>
          <w:rFonts w:hint="default" w:ascii="Times New Roman" w:hAnsi="Times New Roman" w:cs="Times New Roman"/>
          <w:b/>
          <w:color w:val="1F3863"/>
          <w:sz w:val="21"/>
        </w:rPr>
        <w:t>Identify</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validation</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scenarios:</w:t>
      </w:r>
      <w:r>
        <w:rPr>
          <w:rFonts w:hint="default" w:ascii="Times New Roman" w:hAnsi="Times New Roman" w:cs="Times New Roman"/>
          <w:b/>
          <w:color w:val="1F3863"/>
          <w:spacing w:val="-1"/>
          <w:sz w:val="21"/>
        </w:rPr>
        <w:t xml:space="preserve"> </w:t>
      </w:r>
      <w:r>
        <w:rPr>
          <w:rFonts w:hint="default" w:ascii="Times New Roman" w:hAnsi="Times New Roman" w:cs="Times New Roman"/>
          <w:sz w:val="21"/>
        </w:rPr>
        <w:t>Empty</w:t>
      </w:r>
      <w:r>
        <w:rPr>
          <w:rFonts w:hint="default" w:ascii="Times New Roman" w:hAnsi="Times New Roman" w:cs="Times New Roman"/>
          <w:spacing w:val="-2"/>
          <w:sz w:val="21"/>
        </w:rPr>
        <w:t xml:space="preserve"> </w:t>
      </w:r>
      <w:r>
        <w:rPr>
          <w:rFonts w:hint="default" w:ascii="Times New Roman" w:hAnsi="Times New Roman" w:cs="Times New Roman"/>
          <w:sz w:val="21"/>
        </w:rPr>
        <w:t>fields,</w:t>
      </w:r>
      <w:r>
        <w:rPr>
          <w:rFonts w:hint="default" w:ascii="Times New Roman" w:hAnsi="Times New Roman" w:cs="Times New Roman"/>
          <w:spacing w:val="-2"/>
          <w:sz w:val="21"/>
        </w:rPr>
        <w:t xml:space="preserve"> </w:t>
      </w:r>
      <w:r>
        <w:rPr>
          <w:rFonts w:hint="default" w:ascii="Times New Roman" w:hAnsi="Times New Roman" w:cs="Times New Roman"/>
          <w:sz w:val="21"/>
        </w:rPr>
        <w:t>wrong</w:t>
      </w:r>
      <w:r>
        <w:rPr>
          <w:rFonts w:hint="default" w:ascii="Times New Roman" w:hAnsi="Times New Roman" w:cs="Times New Roman"/>
          <w:spacing w:val="-4"/>
          <w:sz w:val="21"/>
        </w:rPr>
        <w:t xml:space="preserve"> </w:t>
      </w:r>
      <w:r>
        <w:rPr>
          <w:rFonts w:hint="default" w:ascii="Times New Roman" w:hAnsi="Times New Roman" w:cs="Times New Roman"/>
          <w:sz w:val="21"/>
        </w:rPr>
        <w:t>data</w:t>
      </w:r>
      <w:r>
        <w:rPr>
          <w:rFonts w:hint="default" w:ascii="Times New Roman" w:hAnsi="Times New Roman" w:cs="Times New Roman"/>
          <w:spacing w:val="-2"/>
          <w:sz w:val="21"/>
        </w:rPr>
        <w:t xml:space="preserve"> </w:t>
      </w:r>
      <w:r>
        <w:rPr>
          <w:rFonts w:hint="default" w:ascii="Times New Roman" w:hAnsi="Times New Roman" w:cs="Times New Roman"/>
          <w:sz w:val="21"/>
        </w:rPr>
        <w:t>types,</w:t>
      </w:r>
      <w:r>
        <w:rPr>
          <w:rFonts w:hint="default" w:ascii="Times New Roman" w:hAnsi="Times New Roman" w:cs="Times New Roman"/>
          <w:spacing w:val="-2"/>
          <w:sz w:val="21"/>
        </w:rPr>
        <w:t xml:space="preserve"> </w:t>
      </w:r>
      <w:r>
        <w:rPr>
          <w:rFonts w:hint="default" w:ascii="Times New Roman" w:hAnsi="Times New Roman" w:cs="Times New Roman"/>
          <w:sz w:val="21"/>
        </w:rPr>
        <w:t>over-length</w:t>
      </w:r>
      <w:r>
        <w:rPr>
          <w:rFonts w:hint="default" w:ascii="Times New Roman" w:hAnsi="Times New Roman" w:cs="Times New Roman"/>
          <w:spacing w:val="-2"/>
          <w:sz w:val="21"/>
        </w:rPr>
        <w:t xml:space="preserve"> </w:t>
      </w:r>
      <w:r>
        <w:rPr>
          <w:rFonts w:hint="default" w:ascii="Times New Roman" w:hAnsi="Times New Roman" w:cs="Times New Roman"/>
          <w:sz w:val="21"/>
        </w:rPr>
        <w:t>text,</w:t>
      </w:r>
      <w:r>
        <w:rPr>
          <w:rFonts w:hint="default" w:ascii="Times New Roman" w:hAnsi="Times New Roman" w:cs="Times New Roman"/>
          <w:spacing w:val="-2"/>
          <w:sz w:val="21"/>
        </w:rPr>
        <w:t xml:space="preserve"> </w:t>
      </w:r>
      <w:r>
        <w:rPr>
          <w:rFonts w:hint="default" w:ascii="Times New Roman" w:hAnsi="Times New Roman" w:cs="Times New Roman"/>
          <w:sz w:val="21"/>
        </w:rPr>
        <w:t>special</w:t>
      </w:r>
      <w:r>
        <w:rPr>
          <w:rFonts w:hint="default" w:ascii="Times New Roman" w:hAnsi="Times New Roman" w:cs="Times New Roman"/>
          <w:spacing w:val="-3"/>
          <w:sz w:val="21"/>
        </w:rPr>
        <w:t xml:space="preserve"> </w:t>
      </w:r>
      <w:r>
        <w:rPr>
          <w:rFonts w:hint="default" w:ascii="Times New Roman" w:hAnsi="Times New Roman" w:cs="Times New Roman"/>
          <w:sz w:val="21"/>
        </w:rPr>
        <w:t>characters,</w:t>
      </w:r>
      <w:r>
        <w:rPr>
          <w:rFonts w:hint="default" w:ascii="Times New Roman" w:hAnsi="Times New Roman" w:cs="Times New Roman"/>
          <w:spacing w:val="-2"/>
          <w:sz w:val="21"/>
        </w:rPr>
        <w:t xml:space="preserve"> </w:t>
      </w:r>
      <w:r>
        <w:rPr>
          <w:rFonts w:hint="default" w:ascii="Times New Roman" w:hAnsi="Times New Roman" w:cs="Times New Roman"/>
          <w:sz w:val="21"/>
        </w:rPr>
        <w:t>Unicode, leading/trailing spaces, duplicate submissions, invalid file types, malformed requests.</w:t>
      </w:r>
    </w:p>
    <w:p w14:paraId="52F24CCE">
      <w:pPr>
        <w:pStyle w:val="9"/>
        <w:numPr>
          <w:ilvl w:val="1"/>
          <w:numId w:val="28"/>
        </w:numPr>
        <w:tabs>
          <w:tab w:val="left" w:pos="612"/>
        </w:tabs>
        <w:spacing w:before="63" w:after="0" w:line="268" w:lineRule="auto"/>
        <w:ind w:left="612" w:right="153" w:hanging="281"/>
        <w:jc w:val="left"/>
        <w:rPr>
          <w:rFonts w:hint="default" w:ascii="Times New Roman" w:hAnsi="Times New Roman" w:cs="Times New Roman"/>
          <w:sz w:val="21"/>
        </w:rPr>
      </w:pPr>
      <w:r>
        <w:rPr>
          <w:rFonts w:hint="default" w:ascii="Times New Roman" w:hAnsi="Times New Roman" w:cs="Times New Roman"/>
          <w:b/>
          <w:color w:val="1F3863"/>
          <w:sz w:val="21"/>
        </w:rPr>
        <w:t>Use</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techniques: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Equivalence</w:t>
      </w:r>
      <w:r>
        <w:rPr>
          <w:rFonts w:hint="default" w:ascii="Times New Roman" w:hAnsi="Times New Roman" w:cs="Times New Roman"/>
          <w:spacing w:val="-2"/>
          <w:sz w:val="21"/>
        </w:rPr>
        <w:t xml:space="preserve"> </w:t>
      </w:r>
      <w:r>
        <w:rPr>
          <w:rFonts w:hint="default" w:ascii="Times New Roman" w:hAnsi="Times New Roman" w:cs="Times New Roman"/>
          <w:sz w:val="21"/>
        </w:rPr>
        <w:t>partitioning</w:t>
      </w:r>
      <w:r>
        <w:rPr>
          <w:rFonts w:hint="default" w:ascii="Times New Roman" w:hAnsi="Times New Roman" w:cs="Times New Roman"/>
          <w:spacing w:val="-4"/>
          <w:sz w:val="21"/>
        </w:rPr>
        <w:t xml:space="preserve"> </w:t>
      </w:r>
      <w:r>
        <w:rPr>
          <w:rFonts w:hint="default" w:ascii="Times New Roman" w:hAnsi="Times New Roman" w:cs="Times New Roman"/>
          <w:sz w:val="21"/>
        </w:rPr>
        <w:t>for</w:t>
      </w:r>
      <w:r>
        <w:rPr>
          <w:rFonts w:hint="default" w:ascii="Times New Roman" w:hAnsi="Times New Roman" w:cs="Times New Roman"/>
          <w:spacing w:val="-2"/>
          <w:sz w:val="21"/>
        </w:rPr>
        <w:t xml:space="preserve"> </w:t>
      </w:r>
      <w:r>
        <w:rPr>
          <w:rFonts w:hint="default" w:ascii="Times New Roman" w:hAnsi="Times New Roman" w:cs="Times New Roman"/>
          <w:sz w:val="21"/>
        </w:rPr>
        <w:t>invalid</w:t>
      </w:r>
      <w:r>
        <w:rPr>
          <w:rFonts w:hint="default" w:ascii="Times New Roman" w:hAnsi="Times New Roman" w:cs="Times New Roman"/>
          <w:spacing w:val="-2"/>
          <w:sz w:val="21"/>
        </w:rPr>
        <w:t xml:space="preserve"> </w:t>
      </w:r>
      <w:r>
        <w:rPr>
          <w:rFonts w:hint="default" w:ascii="Times New Roman" w:hAnsi="Times New Roman" w:cs="Times New Roman"/>
          <w:sz w:val="21"/>
        </w:rPr>
        <w:t>classes,</w:t>
      </w:r>
      <w:r>
        <w:rPr>
          <w:rFonts w:hint="default" w:ascii="Times New Roman" w:hAnsi="Times New Roman" w:cs="Times New Roman"/>
          <w:spacing w:val="-2"/>
          <w:sz w:val="21"/>
        </w:rPr>
        <w:t xml:space="preserve"> </w:t>
      </w:r>
      <w:r>
        <w:rPr>
          <w:rFonts w:hint="default" w:ascii="Times New Roman" w:hAnsi="Times New Roman" w:cs="Times New Roman"/>
          <w:sz w:val="21"/>
        </w:rPr>
        <w:t>BVA,</w:t>
      </w:r>
      <w:r>
        <w:rPr>
          <w:rFonts w:hint="default" w:ascii="Times New Roman" w:hAnsi="Times New Roman" w:cs="Times New Roman"/>
          <w:spacing w:val="-2"/>
          <w:sz w:val="21"/>
        </w:rPr>
        <w:t xml:space="preserve"> </w:t>
      </w:r>
      <w:r>
        <w:rPr>
          <w:rFonts w:hint="default" w:ascii="Times New Roman" w:hAnsi="Times New Roman" w:cs="Times New Roman"/>
          <w:sz w:val="21"/>
        </w:rPr>
        <w:t>error</w:t>
      </w:r>
      <w:r>
        <w:rPr>
          <w:rFonts w:hint="default" w:ascii="Times New Roman" w:hAnsi="Times New Roman" w:cs="Times New Roman"/>
          <w:spacing w:val="-2"/>
          <w:sz w:val="21"/>
        </w:rPr>
        <w:t xml:space="preserve"> </w:t>
      </w:r>
      <w:r>
        <w:rPr>
          <w:rFonts w:hint="default" w:ascii="Times New Roman" w:hAnsi="Times New Roman" w:cs="Times New Roman"/>
          <w:sz w:val="21"/>
        </w:rPr>
        <w:t>guessing,</w:t>
      </w:r>
      <w:r>
        <w:rPr>
          <w:rFonts w:hint="default" w:ascii="Times New Roman" w:hAnsi="Times New Roman" w:cs="Times New Roman"/>
          <w:spacing w:val="-2"/>
          <w:sz w:val="21"/>
        </w:rPr>
        <w:t xml:space="preserve"> </w:t>
      </w:r>
      <w:r>
        <w:rPr>
          <w:rFonts w:hint="default" w:ascii="Times New Roman" w:hAnsi="Times New Roman" w:cs="Times New Roman"/>
          <w:sz w:val="21"/>
        </w:rPr>
        <w:t>fuzz</w:t>
      </w:r>
      <w:r>
        <w:rPr>
          <w:rFonts w:hint="default" w:ascii="Times New Roman" w:hAnsi="Times New Roman" w:cs="Times New Roman"/>
          <w:spacing w:val="-2"/>
          <w:sz w:val="21"/>
        </w:rPr>
        <w:t xml:space="preserve"> </w:t>
      </w:r>
      <w:r>
        <w:rPr>
          <w:rFonts w:hint="default" w:ascii="Times New Roman" w:hAnsi="Times New Roman" w:cs="Times New Roman"/>
          <w:sz w:val="21"/>
        </w:rPr>
        <w:t>testing</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security</w:t>
      </w:r>
      <w:r>
        <w:rPr>
          <w:rFonts w:hint="default" w:ascii="Times New Roman" w:hAnsi="Times New Roman" w:cs="Times New Roman"/>
          <w:spacing w:val="-4"/>
          <w:sz w:val="21"/>
        </w:rPr>
        <w:t xml:space="preserve"> </w:t>
      </w:r>
      <w:r>
        <w:rPr>
          <w:rFonts w:hint="default" w:ascii="Times New Roman" w:hAnsi="Times New Roman" w:cs="Times New Roman"/>
          <w:sz w:val="21"/>
        </w:rPr>
        <w:t>tests (SQL injection, XSS).</w:t>
      </w:r>
    </w:p>
    <w:p w14:paraId="7AE0CB8E">
      <w:pPr>
        <w:pStyle w:val="9"/>
        <w:numPr>
          <w:ilvl w:val="1"/>
          <w:numId w:val="28"/>
        </w:numPr>
        <w:tabs>
          <w:tab w:val="left" w:pos="612"/>
        </w:tabs>
        <w:spacing w:before="61" w:after="0" w:line="271" w:lineRule="auto"/>
        <w:ind w:left="612" w:right="288" w:hanging="281"/>
        <w:jc w:val="left"/>
        <w:rPr>
          <w:rFonts w:hint="default" w:ascii="Times New Roman" w:hAnsi="Times New Roman" w:cs="Times New Roman"/>
          <w:sz w:val="21"/>
        </w:rPr>
      </w:pPr>
      <w:r>
        <w:rPr>
          <w:rFonts w:hint="default" w:ascii="Times New Roman" w:hAnsi="Times New Roman" w:cs="Times New Roman"/>
          <w:b/>
          <w:color w:val="1F3863"/>
          <w:sz w:val="21"/>
        </w:rPr>
        <w:t>Check</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responses: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Application</w:t>
      </w:r>
      <w:r>
        <w:rPr>
          <w:rFonts w:hint="default" w:ascii="Times New Roman" w:hAnsi="Times New Roman" w:cs="Times New Roman"/>
          <w:spacing w:val="-2"/>
          <w:sz w:val="21"/>
        </w:rPr>
        <w:t xml:space="preserve"> </w:t>
      </w:r>
      <w:r>
        <w:rPr>
          <w:rFonts w:hint="default" w:ascii="Times New Roman" w:hAnsi="Times New Roman" w:cs="Times New Roman"/>
          <w:sz w:val="21"/>
        </w:rPr>
        <w:t>shows</w:t>
      </w:r>
      <w:r>
        <w:rPr>
          <w:rFonts w:hint="default" w:ascii="Times New Roman" w:hAnsi="Times New Roman" w:cs="Times New Roman"/>
          <w:spacing w:val="-3"/>
          <w:sz w:val="21"/>
        </w:rPr>
        <w:t xml:space="preserve"> </w:t>
      </w:r>
      <w:r>
        <w:rPr>
          <w:rFonts w:hint="default" w:ascii="Times New Roman" w:hAnsi="Times New Roman" w:cs="Times New Roman"/>
          <w:sz w:val="21"/>
        </w:rPr>
        <w:t>clear</w:t>
      </w:r>
      <w:r>
        <w:rPr>
          <w:rFonts w:hint="default" w:ascii="Times New Roman" w:hAnsi="Times New Roman" w:cs="Times New Roman"/>
          <w:spacing w:val="-4"/>
          <w:sz w:val="21"/>
        </w:rPr>
        <w:t xml:space="preserve"> </w:t>
      </w:r>
      <w:r>
        <w:rPr>
          <w:rFonts w:hint="default" w:ascii="Times New Roman" w:hAnsi="Times New Roman" w:cs="Times New Roman"/>
          <w:sz w:val="21"/>
        </w:rPr>
        <w:t>messages,</w:t>
      </w:r>
      <w:r>
        <w:rPr>
          <w:rFonts w:hint="default" w:ascii="Times New Roman" w:hAnsi="Times New Roman" w:cs="Times New Roman"/>
          <w:spacing w:val="-2"/>
          <w:sz w:val="21"/>
        </w:rPr>
        <w:t xml:space="preserve"> </w:t>
      </w:r>
      <w:r>
        <w:rPr>
          <w:rFonts w:hint="default" w:ascii="Times New Roman" w:hAnsi="Times New Roman" w:cs="Times New Roman"/>
          <w:sz w:val="21"/>
        </w:rPr>
        <w:t>does</w:t>
      </w:r>
      <w:r>
        <w:rPr>
          <w:rFonts w:hint="default" w:ascii="Times New Roman" w:hAnsi="Times New Roman" w:cs="Times New Roman"/>
          <w:spacing w:val="-3"/>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crash,</w:t>
      </w:r>
      <w:r>
        <w:rPr>
          <w:rFonts w:hint="default" w:ascii="Times New Roman" w:hAnsi="Times New Roman" w:cs="Times New Roman"/>
          <w:spacing w:val="-2"/>
          <w:sz w:val="21"/>
        </w:rPr>
        <w:t xml:space="preserve"> </w:t>
      </w:r>
      <w:r>
        <w:rPr>
          <w:rFonts w:hint="default" w:ascii="Times New Roman" w:hAnsi="Times New Roman" w:cs="Times New Roman"/>
          <w:sz w:val="21"/>
        </w:rPr>
        <w:t>does</w:t>
      </w:r>
      <w:r>
        <w:rPr>
          <w:rFonts w:hint="default" w:ascii="Times New Roman" w:hAnsi="Times New Roman" w:cs="Times New Roman"/>
          <w:spacing w:val="-2"/>
          <w:sz w:val="21"/>
        </w:rPr>
        <w:t xml:space="preserve"> </w:t>
      </w:r>
      <w:r>
        <w:rPr>
          <w:rFonts w:hint="default" w:ascii="Times New Roman" w:hAnsi="Times New Roman" w:cs="Times New Roman"/>
          <w:sz w:val="21"/>
        </w:rPr>
        <w:t>not</w:t>
      </w:r>
      <w:r>
        <w:rPr>
          <w:rFonts w:hint="default" w:ascii="Times New Roman" w:hAnsi="Times New Roman" w:cs="Times New Roman"/>
          <w:spacing w:val="-3"/>
          <w:sz w:val="21"/>
        </w:rPr>
        <w:t xml:space="preserve"> </w:t>
      </w:r>
      <w:r>
        <w:rPr>
          <w:rFonts w:hint="default" w:ascii="Times New Roman" w:hAnsi="Times New Roman" w:cs="Times New Roman"/>
          <w:sz w:val="21"/>
        </w:rPr>
        <w:t>reveal</w:t>
      </w:r>
      <w:r>
        <w:rPr>
          <w:rFonts w:hint="default" w:ascii="Times New Roman" w:hAnsi="Times New Roman" w:cs="Times New Roman"/>
          <w:spacing w:val="-2"/>
          <w:sz w:val="21"/>
        </w:rPr>
        <w:t xml:space="preserve"> </w:t>
      </w:r>
      <w:r>
        <w:rPr>
          <w:rFonts w:hint="default" w:ascii="Times New Roman" w:hAnsi="Times New Roman" w:cs="Times New Roman"/>
          <w:sz w:val="21"/>
        </w:rPr>
        <w:t>internal</w:t>
      </w:r>
      <w:r>
        <w:rPr>
          <w:rFonts w:hint="default" w:ascii="Times New Roman" w:hAnsi="Times New Roman" w:cs="Times New Roman"/>
          <w:spacing w:val="-2"/>
          <w:sz w:val="21"/>
        </w:rPr>
        <w:t xml:space="preserve"> </w:t>
      </w:r>
      <w:r>
        <w:rPr>
          <w:rFonts w:hint="default" w:ascii="Times New Roman" w:hAnsi="Times New Roman" w:cs="Times New Roman"/>
          <w:sz w:val="21"/>
        </w:rPr>
        <w:t>errors</w:t>
      </w:r>
      <w:r>
        <w:rPr>
          <w:rFonts w:hint="default" w:ascii="Times New Roman" w:hAnsi="Times New Roman" w:cs="Times New Roman"/>
          <w:spacing w:val="-3"/>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does not save invalid data.</w:t>
      </w:r>
    </w:p>
    <w:p w14:paraId="1138F97C">
      <w:pPr>
        <w:pStyle w:val="9"/>
        <w:numPr>
          <w:ilvl w:val="1"/>
          <w:numId w:val="28"/>
        </w:numPr>
        <w:tabs>
          <w:tab w:val="left" w:pos="611"/>
        </w:tabs>
        <w:spacing w:before="59"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Validate</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at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both</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ends: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Client-side</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5"/>
          <w:sz w:val="21"/>
        </w:rPr>
        <w:t xml:space="preserve"> </w:t>
      </w:r>
      <w:r>
        <w:rPr>
          <w:rFonts w:hint="default" w:ascii="Times New Roman" w:hAnsi="Times New Roman" w:cs="Times New Roman"/>
          <w:sz w:val="21"/>
        </w:rPr>
        <w:t>usability</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server-side</w:t>
      </w:r>
      <w:r>
        <w:rPr>
          <w:rFonts w:hint="default" w:ascii="Times New Roman" w:hAnsi="Times New Roman" w:cs="Times New Roman"/>
          <w:spacing w:val="-5"/>
          <w:sz w:val="21"/>
        </w:rPr>
        <w:t xml:space="preserve"> </w:t>
      </w:r>
      <w:r>
        <w:rPr>
          <w:rFonts w:hint="default" w:ascii="Times New Roman" w:hAnsi="Times New Roman" w:cs="Times New Roman"/>
          <w:sz w:val="21"/>
        </w:rPr>
        <w:t>for</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security.</w:t>
      </w:r>
    </w:p>
    <w:p w14:paraId="6388EE52">
      <w:pPr>
        <w:pStyle w:val="9"/>
        <w:numPr>
          <w:ilvl w:val="1"/>
          <w:numId w:val="2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Add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to</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regression:</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Keep</w:t>
      </w:r>
      <w:r>
        <w:rPr>
          <w:rFonts w:hint="default" w:ascii="Times New Roman" w:hAnsi="Times New Roman" w:cs="Times New Roman"/>
          <w:spacing w:val="-4"/>
          <w:sz w:val="21"/>
        </w:rPr>
        <w:t xml:space="preserve"> </w:t>
      </w:r>
      <w:r>
        <w:rPr>
          <w:rFonts w:hint="default" w:ascii="Times New Roman" w:hAnsi="Times New Roman" w:cs="Times New Roman"/>
          <w:sz w:val="21"/>
        </w:rPr>
        <w:t>these</w:t>
      </w:r>
      <w:r>
        <w:rPr>
          <w:rFonts w:hint="default" w:ascii="Times New Roman" w:hAnsi="Times New Roman" w:cs="Times New Roman"/>
          <w:spacing w:val="-3"/>
          <w:sz w:val="21"/>
        </w:rPr>
        <w:t xml:space="preserve"> </w:t>
      </w:r>
      <w:r>
        <w:rPr>
          <w:rFonts w:hint="default" w:ascii="Times New Roman" w:hAnsi="Times New Roman" w:cs="Times New Roman"/>
          <w:sz w:val="21"/>
        </w:rPr>
        <w:t>tests</w:t>
      </w:r>
      <w:r>
        <w:rPr>
          <w:rFonts w:hint="default" w:ascii="Times New Roman" w:hAnsi="Times New Roman" w:cs="Times New Roman"/>
          <w:spacing w:val="-5"/>
          <w:sz w:val="21"/>
        </w:rPr>
        <w:t xml:space="preserve"> </w:t>
      </w:r>
      <w:r>
        <w:rPr>
          <w:rFonts w:hint="default" w:ascii="Times New Roman" w:hAnsi="Times New Roman" w:cs="Times New Roman"/>
          <w:sz w:val="21"/>
        </w:rPr>
        <w:t>permanently</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3"/>
          <w:sz w:val="21"/>
        </w:rPr>
        <w:t xml:space="preserve"> </w:t>
      </w:r>
      <w:r>
        <w:rPr>
          <w:rFonts w:hint="default" w:ascii="Times New Roman" w:hAnsi="Times New Roman" w:cs="Times New Roman"/>
          <w:spacing w:val="-2"/>
          <w:sz w:val="21"/>
        </w:rPr>
        <w:t>suite.</w:t>
      </w:r>
    </w:p>
    <w:p w14:paraId="675E6224">
      <w:pPr>
        <w:pStyle w:val="7"/>
        <w:spacing w:before="26"/>
        <w:rPr>
          <w:rFonts w:hint="default" w:ascii="Times New Roman" w:hAnsi="Times New Roman" w:cs="Times New Roman"/>
          <w:sz w:val="17"/>
        </w:rPr>
      </w:pPr>
    </w:p>
    <w:p w14:paraId="6761267C">
      <w:pPr>
        <w:pStyle w:val="9"/>
        <w:numPr>
          <w:ilvl w:val="0"/>
          <w:numId w:val="28"/>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8352"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450" name="Graphic 45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50" o:spid="_x0000_s1026" o:spt="100" style="position:absolute;left:0pt;margin-left:48.55pt;margin-top:15.5pt;height:0.75pt;width:498.35pt;mso-position-horizontal-relative:page;mso-wrap-distance-bottom:0pt;mso-wrap-distance-top:0pt;z-index:-251568128;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qVctgAAAAJAQAADwAAAAAAAAABACAAAAAiAAAAZHJzL2Rvd25yZXYueG1sUEsBAhQAFAAA&#10;AAgAh07iQJe3FDcoAgAA4AQAAA4AAAAAAAAAAQAgAAAAJwEAAGRycy9lMm9Eb2MueG1sUEsFBgAA&#10;AAAGAAYAWQEAAMEFA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47681763">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Unexpected-input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test</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conditions</w:t>
      </w:r>
      <w:r>
        <w:rPr>
          <w:rFonts w:hint="default" w:ascii="Times New Roman" w:hAnsi="Times New Roman" w:cs="Times New Roman"/>
          <w:b/>
          <w:i/>
          <w:color w:val="585858"/>
          <w:spacing w:val="-9"/>
          <w:sz w:val="19"/>
        </w:rPr>
        <w:t xml:space="preserve"> </w:t>
      </w:r>
      <w:r>
        <w:rPr>
          <w:rFonts w:hint="default" w:ascii="Times New Roman" w:hAnsi="Times New Roman" w:cs="Times New Roman"/>
          <w:b/>
          <w:i/>
          <w:color w:val="585858"/>
          <w:sz w:val="19"/>
        </w:rPr>
        <w:t>for</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a</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registration</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4"/>
          <w:sz w:val="19"/>
        </w:rPr>
        <w:t>form</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901"/>
        <w:gridCol w:w="3999"/>
        <w:gridCol w:w="4008"/>
      </w:tblGrid>
      <w:tr w14:paraId="6E3E18EE">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1901" w:type="dxa"/>
            <w:tcBorders>
              <w:top w:val="nil"/>
              <w:bottom w:val="nil"/>
            </w:tcBorders>
            <w:shd w:val="clear" w:color="auto" w:fill="1F3863"/>
          </w:tcPr>
          <w:p w14:paraId="7E510AF4">
            <w:pPr>
              <w:pStyle w:val="10"/>
              <w:spacing w:before="90"/>
              <w:rPr>
                <w:rFonts w:hint="default" w:ascii="Times New Roman" w:hAnsi="Times New Roman" w:cs="Times New Roman"/>
                <w:b/>
                <w:sz w:val="20"/>
              </w:rPr>
            </w:pPr>
            <w:r>
              <w:rPr>
                <w:rFonts w:hint="default" w:ascii="Times New Roman" w:hAnsi="Times New Roman" w:cs="Times New Roman"/>
                <w:b/>
                <w:color w:val="FFFFFF"/>
                <w:spacing w:val="-2"/>
                <w:sz w:val="20"/>
              </w:rPr>
              <w:t>Input</w:t>
            </w:r>
          </w:p>
        </w:tc>
        <w:tc>
          <w:tcPr>
            <w:tcW w:w="3999" w:type="dxa"/>
            <w:tcBorders>
              <w:top w:val="nil"/>
              <w:bottom w:val="nil"/>
            </w:tcBorders>
            <w:shd w:val="clear" w:color="auto" w:fill="1F3863"/>
          </w:tcPr>
          <w:p w14:paraId="34F300B5">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z w:val="20"/>
              </w:rPr>
              <w:t>Test</w:t>
            </w:r>
            <w:r>
              <w:rPr>
                <w:rFonts w:hint="default" w:ascii="Times New Roman" w:hAnsi="Times New Roman" w:cs="Times New Roman"/>
                <w:b/>
                <w:color w:val="FFFFFF"/>
                <w:spacing w:val="-4"/>
                <w:sz w:val="20"/>
              </w:rPr>
              <w:t xml:space="preserve"> data</w:t>
            </w:r>
          </w:p>
        </w:tc>
        <w:tc>
          <w:tcPr>
            <w:tcW w:w="4008" w:type="dxa"/>
            <w:tcBorders>
              <w:top w:val="nil"/>
              <w:bottom w:val="nil"/>
            </w:tcBorders>
            <w:shd w:val="clear" w:color="auto" w:fill="1F3863"/>
          </w:tcPr>
          <w:p w14:paraId="4D9CA6CE">
            <w:pPr>
              <w:pStyle w:val="10"/>
              <w:spacing w:before="90"/>
              <w:ind w:left="120"/>
              <w:rPr>
                <w:rFonts w:hint="default" w:ascii="Times New Roman" w:hAnsi="Times New Roman" w:cs="Times New Roman"/>
                <w:b/>
                <w:sz w:val="20"/>
              </w:rPr>
            </w:pPr>
            <w:r>
              <w:rPr>
                <w:rFonts w:hint="default" w:ascii="Times New Roman" w:hAnsi="Times New Roman" w:cs="Times New Roman"/>
                <w:b/>
                <w:color w:val="FFFFFF"/>
                <w:sz w:val="20"/>
              </w:rPr>
              <w:t>Expected</w:t>
            </w:r>
            <w:r>
              <w:rPr>
                <w:rFonts w:hint="default" w:ascii="Times New Roman" w:hAnsi="Times New Roman" w:cs="Times New Roman"/>
                <w:b/>
                <w:color w:val="FFFFFF"/>
                <w:spacing w:val="-11"/>
                <w:sz w:val="20"/>
              </w:rPr>
              <w:t xml:space="preserve"> </w:t>
            </w:r>
            <w:r>
              <w:rPr>
                <w:rFonts w:hint="default" w:ascii="Times New Roman" w:hAnsi="Times New Roman" w:cs="Times New Roman"/>
                <w:b/>
                <w:color w:val="FFFFFF"/>
                <w:spacing w:val="-2"/>
                <w:sz w:val="20"/>
              </w:rPr>
              <w:t>behaviour</w:t>
            </w:r>
          </w:p>
        </w:tc>
      </w:tr>
      <w:tr w14:paraId="348B037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3" w:hRule="atLeast"/>
        </w:trPr>
        <w:tc>
          <w:tcPr>
            <w:tcW w:w="1901" w:type="dxa"/>
            <w:tcBorders>
              <w:left w:val="single" w:color="BEBEBE" w:sz="4" w:space="0"/>
              <w:bottom w:val="single" w:color="BEBEBE" w:sz="4" w:space="0"/>
              <w:right w:val="single" w:color="BEBEBE" w:sz="4" w:space="0"/>
            </w:tcBorders>
          </w:tcPr>
          <w:p w14:paraId="0F1F24CD">
            <w:pPr>
              <w:pStyle w:val="10"/>
              <w:spacing w:before="75"/>
              <w:rPr>
                <w:rFonts w:hint="default" w:ascii="Times New Roman" w:hAnsi="Times New Roman" w:cs="Times New Roman"/>
                <w:b/>
                <w:sz w:val="20"/>
              </w:rPr>
            </w:pPr>
            <w:r>
              <w:rPr>
                <w:rFonts w:hint="default" w:ascii="Times New Roman" w:hAnsi="Times New Roman" w:cs="Times New Roman"/>
                <w:b/>
                <w:spacing w:val="-4"/>
                <w:sz w:val="20"/>
              </w:rPr>
              <w:t>Name</w:t>
            </w:r>
          </w:p>
        </w:tc>
        <w:tc>
          <w:tcPr>
            <w:tcW w:w="3999" w:type="dxa"/>
            <w:tcBorders>
              <w:left w:val="single" w:color="BEBEBE" w:sz="4" w:space="0"/>
              <w:bottom w:val="single" w:color="BEBEBE" w:sz="4" w:space="0"/>
              <w:right w:val="single" w:color="BEBEBE" w:sz="4" w:space="0"/>
            </w:tcBorders>
          </w:tcPr>
          <w:p w14:paraId="366919C4">
            <w:pPr>
              <w:pStyle w:val="10"/>
              <w:spacing w:before="75"/>
              <w:ind w:left="117"/>
              <w:rPr>
                <w:rFonts w:hint="default" w:ascii="Times New Roman" w:hAnsi="Times New Roman" w:cs="Times New Roman"/>
                <w:sz w:val="20"/>
              </w:rPr>
            </w:pPr>
            <w:r>
              <w:rPr>
                <w:rFonts w:hint="default" w:ascii="Times New Roman" w:hAnsi="Times New Roman" w:cs="Times New Roman"/>
                <w:sz w:val="20"/>
              </w:rPr>
              <w:t>Blank</w:t>
            </w:r>
            <w:r>
              <w:rPr>
                <w:rFonts w:hint="default" w:ascii="Times New Roman" w:hAnsi="Times New Roman" w:cs="Times New Roman"/>
                <w:spacing w:val="-6"/>
                <w:sz w:val="20"/>
              </w:rPr>
              <w:t xml:space="preserve"> </w:t>
            </w:r>
            <w:r>
              <w:rPr>
                <w:rFonts w:hint="default" w:ascii="Times New Roman" w:hAnsi="Times New Roman" w:cs="Times New Roman"/>
                <w:sz w:val="20"/>
              </w:rPr>
              <w:t>/</w:t>
            </w:r>
            <w:r>
              <w:rPr>
                <w:rFonts w:hint="default" w:ascii="Times New Roman" w:hAnsi="Times New Roman" w:cs="Times New Roman"/>
                <w:spacing w:val="-5"/>
                <w:sz w:val="20"/>
              </w:rPr>
              <w:t xml:space="preserve"> </w:t>
            </w:r>
            <w:r>
              <w:rPr>
                <w:rFonts w:hint="default" w:ascii="Times New Roman" w:hAnsi="Times New Roman" w:cs="Times New Roman"/>
                <w:sz w:val="20"/>
              </w:rPr>
              <w:t>500</w:t>
            </w:r>
            <w:r>
              <w:rPr>
                <w:rFonts w:hint="default" w:ascii="Times New Roman" w:hAnsi="Times New Roman" w:cs="Times New Roman"/>
                <w:spacing w:val="-6"/>
                <w:sz w:val="20"/>
              </w:rPr>
              <w:t xml:space="preserve"> </w:t>
            </w:r>
            <w:r>
              <w:rPr>
                <w:rFonts w:hint="default" w:ascii="Times New Roman" w:hAnsi="Times New Roman" w:cs="Times New Roman"/>
                <w:sz w:val="20"/>
              </w:rPr>
              <w:t>characters</w:t>
            </w:r>
            <w:r>
              <w:rPr>
                <w:rFonts w:hint="default" w:ascii="Times New Roman" w:hAnsi="Times New Roman" w:cs="Times New Roman"/>
                <w:spacing w:val="-7"/>
                <w:sz w:val="20"/>
              </w:rPr>
              <w:t xml:space="preserve"> </w:t>
            </w:r>
            <w:r>
              <w:rPr>
                <w:rFonts w:hint="default" w:ascii="Times New Roman" w:hAnsi="Times New Roman" w:cs="Times New Roman"/>
                <w:spacing w:val="-10"/>
                <w:sz w:val="20"/>
              </w:rPr>
              <w:t>/</w:t>
            </w:r>
          </w:p>
          <w:p w14:paraId="115B9F13">
            <w:pPr>
              <w:pStyle w:val="10"/>
              <w:spacing w:before="2"/>
              <w:ind w:left="117"/>
              <w:rPr>
                <w:rFonts w:hint="default" w:ascii="Times New Roman" w:hAnsi="Times New Roman" w:cs="Times New Roman"/>
                <w:sz w:val="20"/>
              </w:rPr>
            </w:pPr>
            <w:r>
              <w:rPr>
                <w:rFonts w:hint="default" w:ascii="Times New Roman" w:hAnsi="Times New Roman" w:cs="Times New Roman"/>
                <w:spacing w:val="-2"/>
                <w:sz w:val="20"/>
              </w:rPr>
              <w:t>&lt;script&gt;alert(1)&lt;/script&gt;</w:t>
            </w:r>
          </w:p>
        </w:tc>
        <w:tc>
          <w:tcPr>
            <w:tcW w:w="4008" w:type="dxa"/>
            <w:tcBorders>
              <w:left w:val="single" w:color="BEBEBE" w:sz="4" w:space="0"/>
              <w:bottom w:val="single" w:color="BEBEBE" w:sz="4" w:space="0"/>
              <w:right w:val="single" w:color="BEBEBE" w:sz="4" w:space="0"/>
            </w:tcBorders>
          </w:tcPr>
          <w:p w14:paraId="53AF6132">
            <w:pPr>
              <w:pStyle w:val="10"/>
              <w:spacing w:before="75"/>
              <w:ind w:left="120"/>
              <w:rPr>
                <w:rFonts w:hint="default" w:ascii="Times New Roman" w:hAnsi="Times New Roman" w:cs="Times New Roman"/>
                <w:sz w:val="20"/>
              </w:rPr>
            </w:pPr>
            <w:r>
              <w:rPr>
                <w:rFonts w:hint="default" w:ascii="Times New Roman" w:hAnsi="Times New Roman" w:cs="Times New Roman"/>
                <w:sz w:val="20"/>
              </w:rPr>
              <w:t>Validation</w:t>
            </w:r>
            <w:r>
              <w:rPr>
                <w:rFonts w:hint="default" w:ascii="Times New Roman" w:hAnsi="Times New Roman" w:cs="Times New Roman"/>
                <w:spacing w:val="-7"/>
                <w:sz w:val="20"/>
              </w:rPr>
              <w:t xml:space="preserve"> </w:t>
            </w:r>
            <w:r>
              <w:rPr>
                <w:rFonts w:hint="default" w:ascii="Times New Roman" w:hAnsi="Times New Roman" w:cs="Times New Roman"/>
                <w:sz w:val="20"/>
              </w:rPr>
              <w:t>error;</w:t>
            </w:r>
            <w:r>
              <w:rPr>
                <w:rFonts w:hint="default" w:ascii="Times New Roman" w:hAnsi="Times New Roman" w:cs="Times New Roman"/>
                <w:spacing w:val="-8"/>
                <w:sz w:val="20"/>
              </w:rPr>
              <w:t xml:space="preserve"> </w:t>
            </w:r>
            <w:r>
              <w:rPr>
                <w:rFonts w:hint="default" w:ascii="Times New Roman" w:hAnsi="Times New Roman" w:cs="Times New Roman"/>
                <w:sz w:val="20"/>
              </w:rPr>
              <w:t>script</w:t>
            </w:r>
            <w:r>
              <w:rPr>
                <w:rFonts w:hint="default" w:ascii="Times New Roman" w:hAnsi="Times New Roman" w:cs="Times New Roman"/>
                <w:spacing w:val="-7"/>
                <w:sz w:val="20"/>
              </w:rPr>
              <w:t xml:space="preserve"> </w:t>
            </w:r>
            <w:r>
              <w:rPr>
                <w:rFonts w:hint="default" w:ascii="Times New Roman" w:hAnsi="Times New Roman" w:cs="Times New Roman"/>
                <w:sz w:val="20"/>
              </w:rPr>
              <w:t>not</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executed</w:t>
            </w:r>
          </w:p>
        </w:tc>
      </w:tr>
      <w:tr w14:paraId="18A9465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1901" w:type="dxa"/>
            <w:tcBorders>
              <w:top w:val="single" w:color="BEBEBE" w:sz="4" w:space="0"/>
              <w:left w:val="single" w:color="BEBEBE" w:sz="4" w:space="0"/>
              <w:bottom w:val="single" w:color="BEBEBE" w:sz="4" w:space="0"/>
              <w:right w:val="single" w:color="BEBEBE" w:sz="4" w:space="0"/>
            </w:tcBorders>
            <w:shd w:val="clear" w:color="auto" w:fill="F1F6FB"/>
          </w:tcPr>
          <w:p w14:paraId="1E663351">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Email</w:t>
            </w:r>
          </w:p>
        </w:tc>
        <w:tc>
          <w:tcPr>
            <w:tcW w:w="3999" w:type="dxa"/>
            <w:tcBorders>
              <w:top w:val="single" w:color="BEBEBE" w:sz="4" w:space="0"/>
              <w:left w:val="single" w:color="BEBEBE" w:sz="4" w:space="0"/>
              <w:bottom w:val="single" w:color="BEBEBE" w:sz="4" w:space="0"/>
              <w:right w:val="single" w:color="BEBEBE" w:sz="4" w:space="0"/>
            </w:tcBorders>
            <w:shd w:val="clear" w:color="auto" w:fill="F1F6FB"/>
          </w:tcPr>
          <w:p w14:paraId="0FCE9A89">
            <w:pPr>
              <w:pStyle w:val="10"/>
              <w:spacing w:before="83"/>
              <w:ind w:left="117"/>
              <w:rPr>
                <w:rFonts w:hint="default" w:ascii="Times New Roman" w:hAnsi="Times New Roman" w:cs="Times New Roman"/>
                <w:sz w:val="20"/>
              </w:rPr>
            </w:pPr>
            <w:r>
              <w:rPr>
                <w:rFonts w:hint="default" w:ascii="Times New Roman" w:hAnsi="Times New Roman" w:cs="Times New Roman"/>
                <w:sz w:val="20"/>
              </w:rPr>
              <w:t>abc@,</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abc@@x.com</w:t>
            </w:r>
          </w:p>
        </w:tc>
        <w:tc>
          <w:tcPr>
            <w:tcW w:w="4008" w:type="dxa"/>
            <w:tcBorders>
              <w:top w:val="single" w:color="BEBEBE" w:sz="4" w:space="0"/>
              <w:left w:val="single" w:color="BEBEBE" w:sz="4" w:space="0"/>
              <w:bottom w:val="single" w:color="BEBEBE" w:sz="4" w:space="0"/>
              <w:right w:val="single" w:color="BEBEBE" w:sz="4" w:space="0"/>
            </w:tcBorders>
            <w:shd w:val="clear" w:color="auto" w:fill="F1F6FB"/>
          </w:tcPr>
          <w:p w14:paraId="6A2828E6">
            <w:pPr>
              <w:pStyle w:val="10"/>
              <w:spacing w:before="83"/>
              <w:ind w:left="120"/>
              <w:rPr>
                <w:rFonts w:hint="default" w:ascii="Times New Roman" w:hAnsi="Times New Roman" w:cs="Times New Roman"/>
                <w:sz w:val="20"/>
              </w:rPr>
            </w:pPr>
            <w:r>
              <w:rPr>
                <w:rFonts w:hint="default" w:ascii="Times New Roman" w:hAnsi="Times New Roman" w:cs="Times New Roman"/>
                <w:sz w:val="20"/>
              </w:rPr>
              <w:t>Invalid</w:t>
            </w:r>
            <w:r>
              <w:rPr>
                <w:rFonts w:hint="default" w:ascii="Times New Roman" w:hAnsi="Times New Roman" w:cs="Times New Roman"/>
                <w:spacing w:val="-9"/>
                <w:sz w:val="20"/>
              </w:rPr>
              <w:t xml:space="preserve"> </w:t>
            </w:r>
            <w:r>
              <w:rPr>
                <w:rFonts w:hint="default" w:ascii="Times New Roman" w:hAnsi="Times New Roman" w:cs="Times New Roman"/>
                <w:sz w:val="20"/>
              </w:rPr>
              <w:t>email</w:t>
            </w:r>
            <w:r>
              <w:rPr>
                <w:rFonts w:hint="default" w:ascii="Times New Roman" w:hAnsi="Times New Roman" w:cs="Times New Roman"/>
                <w:spacing w:val="-6"/>
                <w:sz w:val="20"/>
              </w:rPr>
              <w:t xml:space="preserve"> </w:t>
            </w:r>
            <w:r>
              <w:rPr>
                <w:rFonts w:hint="default" w:ascii="Times New Roman" w:hAnsi="Times New Roman" w:cs="Times New Roman"/>
                <w:spacing w:val="-2"/>
                <w:sz w:val="20"/>
              </w:rPr>
              <w:t>message</w:t>
            </w:r>
          </w:p>
        </w:tc>
      </w:tr>
      <w:tr w14:paraId="6A34812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1901" w:type="dxa"/>
            <w:tcBorders>
              <w:top w:val="single" w:color="BEBEBE" w:sz="4" w:space="0"/>
              <w:left w:val="single" w:color="BEBEBE" w:sz="4" w:space="0"/>
              <w:bottom w:val="single" w:color="BEBEBE" w:sz="4" w:space="0"/>
              <w:right w:val="single" w:color="BEBEBE" w:sz="4" w:space="0"/>
            </w:tcBorders>
          </w:tcPr>
          <w:p w14:paraId="65618AE1">
            <w:pPr>
              <w:pStyle w:val="10"/>
              <w:rPr>
                <w:rFonts w:hint="default" w:ascii="Times New Roman" w:hAnsi="Times New Roman" w:cs="Times New Roman"/>
                <w:b/>
                <w:sz w:val="20"/>
              </w:rPr>
            </w:pPr>
            <w:r>
              <w:rPr>
                <w:rFonts w:hint="default" w:ascii="Times New Roman" w:hAnsi="Times New Roman" w:cs="Times New Roman"/>
                <w:b/>
                <w:spacing w:val="-5"/>
                <w:sz w:val="20"/>
              </w:rPr>
              <w:t>Age</w:t>
            </w:r>
          </w:p>
        </w:tc>
        <w:tc>
          <w:tcPr>
            <w:tcW w:w="3999" w:type="dxa"/>
            <w:tcBorders>
              <w:top w:val="single" w:color="BEBEBE" w:sz="4" w:space="0"/>
              <w:left w:val="single" w:color="BEBEBE" w:sz="4" w:space="0"/>
              <w:bottom w:val="single" w:color="BEBEBE" w:sz="4" w:space="0"/>
              <w:right w:val="single" w:color="BEBEBE" w:sz="4" w:space="0"/>
            </w:tcBorders>
          </w:tcPr>
          <w:p w14:paraId="2DEBA18A">
            <w:pPr>
              <w:pStyle w:val="10"/>
              <w:ind w:left="117"/>
              <w:rPr>
                <w:rFonts w:hint="default" w:ascii="Times New Roman" w:hAnsi="Times New Roman" w:cs="Times New Roman"/>
                <w:sz w:val="20"/>
              </w:rPr>
            </w:pPr>
            <w:r>
              <w:rPr>
                <w:rFonts w:hint="default" w:ascii="Times New Roman" w:hAnsi="Times New Roman" w:cs="Times New Roman"/>
                <w:sz w:val="20"/>
              </w:rPr>
              <w:t>abc,</w:t>
            </w:r>
            <w:r>
              <w:rPr>
                <w:rFonts w:hint="default" w:ascii="Times New Roman" w:hAnsi="Times New Roman" w:cs="Times New Roman"/>
                <w:spacing w:val="-3"/>
                <w:sz w:val="20"/>
              </w:rPr>
              <w:t xml:space="preserve"> </w:t>
            </w:r>
            <w:r>
              <w:rPr>
                <w:rFonts w:hint="default" w:ascii="Times New Roman" w:hAnsi="Times New Roman" w:cs="Times New Roman"/>
                <w:sz w:val="20"/>
              </w:rPr>
              <w:t>-5,</w:t>
            </w:r>
            <w:r>
              <w:rPr>
                <w:rFonts w:hint="default" w:ascii="Times New Roman" w:hAnsi="Times New Roman" w:cs="Times New Roman"/>
                <w:spacing w:val="-3"/>
                <w:sz w:val="20"/>
              </w:rPr>
              <w:t xml:space="preserve"> </w:t>
            </w:r>
            <w:r>
              <w:rPr>
                <w:rFonts w:hint="default" w:ascii="Times New Roman" w:hAnsi="Times New Roman" w:cs="Times New Roman"/>
                <w:spacing w:val="-5"/>
                <w:sz w:val="20"/>
              </w:rPr>
              <w:t>999</w:t>
            </w:r>
          </w:p>
        </w:tc>
        <w:tc>
          <w:tcPr>
            <w:tcW w:w="4008" w:type="dxa"/>
            <w:tcBorders>
              <w:top w:val="single" w:color="BEBEBE" w:sz="4" w:space="0"/>
              <w:left w:val="single" w:color="BEBEBE" w:sz="4" w:space="0"/>
              <w:bottom w:val="single" w:color="BEBEBE" w:sz="4" w:space="0"/>
              <w:right w:val="single" w:color="BEBEBE" w:sz="4" w:space="0"/>
            </w:tcBorders>
          </w:tcPr>
          <w:p w14:paraId="430FFB82">
            <w:pPr>
              <w:pStyle w:val="10"/>
              <w:ind w:left="120"/>
              <w:rPr>
                <w:rFonts w:hint="default" w:ascii="Times New Roman" w:hAnsi="Times New Roman" w:cs="Times New Roman"/>
                <w:sz w:val="20"/>
              </w:rPr>
            </w:pPr>
            <w:r>
              <w:rPr>
                <w:rFonts w:hint="default" w:ascii="Times New Roman" w:hAnsi="Times New Roman" w:cs="Times New Roman"/>
                <w:spacing w:val="-2"/>
                <w:sz w:val="20"/>
              </w:rPr>
              <w:t>Rejected</w:t>
            </w:r>
          </w:p>
        </w:tc>
      </w:tr>
      <w:tr w14:paraId="5218BEB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1901" w:type="dxa"/>
            <w:tcBorders>
              <w:top w:val="single" w:color="BEBEBE" w:sz="4" w:space="0"/>
              <w:left w:val="single" w:color="BEBEBE" w:sz="4" w:space="0"/>
              <w:bottom w:val="single" w:color="BEBEBE" w:sz="4" w:space="0"/>
              <w:right w:val="single" w:color="BEBEBE" w:sz="4" w:space="0"/>
            </w:tcBorders>
            <w:shd w:val="clear" w:color="auto" w:fill="F1F6FB"/>
          </w:tcPr>
          <w:p w14:paraId="0EAAB6FB">
            <w:pPr>
              <w:pStyle w:val="10"/>
              <w:rPr>
                <w:rFonts w:hint="default" w:ascii="Times New Roman" w:hAnsi="Times New Roman" w:cs="Times New Roman"/>
                <w:b/>
                <w:sz w:val="20"/>
              </w:rPr>
            </w:pPr>
            <w:r>
              <w:rPr>
                <w:rFonts w:hint="default" w:ascii="Times New Roman" w:hAnsi="Times New Roman" w:cs="Times New Roman"/>
                <w:b/>
                <w:spacing w:val="-2"/>
                <w:sz w:val="20"/>
              </w:rPr>
              <w:t>Password</w:t>
            </w:r>
          </w:p>
        </w:tc>
        <w:tc>
          <w:tcPr>
            <w:tcW w:w="3999" w:type="dxa"/>
            <w:tcBorders>
              <w:top w:val="single" w:color="BEBEBE" w:sz="4" w:space="0"/>
              <w:left w:val="single" w:color="BEBEBE" w:sz="4" w:space="0"/>
              <w:bottom w:val="single" w:color="BEBEBE" w:sz="4" w:space="0"/>
              <w:right w:val="single" w:color="BEBEBE" w:sz="4" w:space="0"/>
            </w:tcBorders>
            <w:shd w:val="clear" w:color="auto" w:fill="F1F6FB"/>
          </w:tcPr>
          <w:p w14:paraId="70F1D9C6">
            <w:pPr>
              <w:pStyle w:val="10"/>
              <w:ind w:left="117"/>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3"/>
                <w:sz w:val="20"/>
              </w:rPr>
              <w:t xml:space="preserve"> </w:t>
            </w:r>
            <w:r>
              <w:rPr>
                <w:rFonts w:hint="default" w:ascii="Times New Roman" w:hAnsi="Times New Roman" w:cs="Times New Roman"/>
                <w:sz w:val="20"/>
              </w:rPr>
              <w:t>OR</w:t>
            </w:r>
            <w:r>
              <w:rPr>
                <w:rFonts w:hint="default" w:ascii="Times New Roman" w:hAnsi="Times New Roman" w:cs="Times New Roman"/>
                <w:spacing w:val="-2"/>
                <w:sz w:val="20"/>
              </w:rPr>
              <w:t xml:space="preserve"> '1'='1</w:t>
            </w:r>
          </w:p>
        </w:tc>
        <w:tc>
          <w:tcPr>
            <w:tcW w:w="4008" w:type="dxa"/>
            <w:tcBorders>
              <w:top w:val="single" w:color="BEBEBE" w:sz="4" w:space="0"/>
              <w:left w:val="single" w:color="BEBEBE" w:sz="4" w:space="0"/>
              <w:bottom w:val="single" w:color="BEBEBE" w:sz="4" w:space="0"/>
              <w:right w:val="single" w:color="BEBEBE" w:sz="4" w:space="0"/>
            </w:tcBorders>
            <w:shd w:val="clear" w:color="auto" w:fill="F1F6FB"/>
          </w:tcPr>
          <w:p w14:paraId="3ED67E9F">
            <w:pPr>
              <w:pStyle w:val="10"/>
              <w:ind w:left="120"/>
              <w:rPr>
                <w:rFonts w:hint="default" w:ascii="Times New Roman" w:hAnsi="Times New Roman" w:cs="Times New Roman"/>
                <w:sz w:val="20"/>
              </w:rPr>
            </w:pPr>
            <w:r>
              <w:rPr>
                <w:rFonts w:hint="default" w:ascii="Times New Roman" w:hAnsi="Times New Roman" w:cs="Times New Roman"/>
                <w:sz w:val="20"/>
              </w:rPr>
              <w:t>Treated</w:t>
            </w:r>
            <w:r>
              <w:rPr>
                <w:rFonts w:hint="default" w:ascii="Times New Roman" w:hAnsi="Times New Roman" w:cs="Times New Roman"/>
                <w:spacing w:val="-5"/>
                <w:sz w:val="20"/>
              </w:rPr>
              <w:t xml:space="preserve"> </w:t>
            </w:r>
            <w:r>
              <w:rPr>
                <w:rFonts w:hint="default" w:ascii="Times New Roman" w:hAnsi="Times New Roman" w:cs="Times New Roman"/>
                <w:sz w:val="20"/>
              </w:rPr>
              <w:t>as</w:t>
            </w:r>
            <w:r>
              <w:rPr>
                <w:rFonts w:hint="default" w:ascii="Times New Roman" w:hAnsi="Times New Roman" w:cs="Times New Roman"/>
                <w:spacing w:val="-7"/>
                <w:sz w:val="20"/>
              </w:rPr>
              <w:t xml:space="preserve"> </w:t>
            </w:r>
            <w:r>
              <w:rPr>
                <w:rFonts w:hint="default" w:ascii="Times New Roman" w:hAnsi="Times New Roman" w:cs="Times New Roman"/>
                <w:sz w:val="20"/>
              </w:rPr>
              <w:t>text;</w:t>
            </w:r>
            <w:r>
              <w:rPr>
                <w:rFonts w:hint="default" w:ascii="Times New Roman" w:hAnsi="Times New Roman" w:cs="Times New Roman"/>
                <w:spacing w:val="-6"/>
                <w:sz w:val="20"/>
              </w:rPr>
              <w:t xml:space="preserve"> </w:t>
            </w:r>
            <w:r>
              <w:rPr>
                <w:rFonts w:hint="default" w:ascii="Times New Roman" w:hAnsi="Times New Roman" w:cs="Times New Roman"/>
                <w:sz w:val="20"/>
              </w:rPr>
              <w:t>login</w:t>
            </w:r>
            <w:r>
              <w:rPr>
                <w:rFonts w:hint="default" w:ascii="Times New Roman" w:hAnsi="Times New Roman" w:cs="Times New Roman"/>
                <w:spacing w:val="-5"/>
                <w:sz w:val="20"/>
              </w:rPr>
              <w:t xml:space="preserve"> </w:t>
            </w:r>
            <w:r>
              <w:rPr>
                <w:rFonts w:hint="default" w:ascii="Times New Roman" w:hAnsi="Times New Roman" w:cs="Times New Roman"/>
                <w:sz w:val="20"/>
              </w:rPr>
              <w:t>fails</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safely</w:t>
            </w:r>
          </w:p>
        </w:tc>
      </w:tr>
      <w:tr w14:paraId="3B132702">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1901" w:type="dxa"/>
            <w:tcBorders>
              <w:top w:val="single" w:color="BEBEBE" w:sz="4" w:space="0"/>
              <w:left w:val="single" w:color="BEBEBE" w:sz="4" w:space="0"/>
              <w:bottom w:val="single" w:color="BEBEBE" w:sz="4" w:space="0"/>
              <w:right w:val="single" w:color="BEBEBE" w:sz="4" w:space="0"/>
            </w:tcBorders>
          </w:tcPr>
          <w:p w14:paraId="3E676ABD">
            <w:pPr>
              <w:pStyle w:val="10"/>
              <w:rPr>
                <w:rFonts w:hint="default" w:ascii="Times New Roman" w:hAnsi="Times New Roman" w:cs="Times New Roman"/>
                <w:b/>
                <w:sz w:val="20"/>
              </w:rPr>
            </w:pPr>
            <w:r>
              <w:rPr>
                <w:rFonts w:hint="default" w:ascii="Times New Roman" w:hAnsi="Times New Roman" w:cs="Times New Roman"/>
                <w:b/>
                <w:sz w:val="20"/>
              </w:rPr>
              <w:t>Photo</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upload</w:t>
            </w:r>
          </w:p>
        </w:tc>
        <w:tc>
          <w:tcPr>
            <w:tcW w:w="3999" w:type="dxa"/>
            <w:tcBorders>
              <w:top w:val="single" w:color="BEBEBE" w:sz="4" w:space="0"/>
              <w:left w:val="single" w:color="BEBEBE" w:sz="4" w:space="0"/>
              <w:bottom w:val="single" w:color="BEBEBE" w:sz="4" w:space="0"/>
              <w:right w:val="single" w:color="BEBEBE" w:sz="4" w:space="0"/>
            </w:tcBorders>
          </w:tcPr>
          <w:p w14:paraId="56C7E704">
            <w:pPr>
              <w:pStyle w:val="10"/>
              <w:ind w:left="117"/>
              <w:rPr>
                <w:rFonts w:hint="default" w:ascii="Times New Roman" w:hAnsi="Times New Roman" w:cs="Times New Roman"/>
                <w:sz w:val="20"/>
              </w:rPr>
            </w:pPr>
            <w:r>
              <w:rPr>
                <w:rFonts w:hint="default" w:ascii="Times New Roman" w:hAnsi="Times New Roman" w:cs="Times New Roman"/>
                <w:sz w:val="20"/>
              </w:rPr>
              <w:t>.exe</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3"/>
                <w:sz w:val="20"/>
              </w:rPr>
              <w:t xml:space="preserve"> </w:t>
            </w:r>
            <w:r>
              <w:rPr>
                <w:rFonts w:hint="default" w:ascii="Times New Roman" w:hAnsi="Times New Roman" w:cs="Times New Roman"/>
                <w:sz w:val="20"/>
              </w:rPr>
              <w:t>100</w:t>
            </w:r>
            <w:r>
              <w:rPr>
                <w:rFonts w:hint="default" w:ascii="Times New Roman" w:hAnsi="Times New Roman" w:cs="Times New Roman"/>
                <w:spacing w:val="-2"/>
                <w:sz w:val="20"/>
              </w:rPr>
              <w:t xml:space="preserve"> </w:t>
            </w:r>
            <w:r>
              <w:rPr>
                <w:rFonts w:hint="default" w:ascii="Times New Roman" w:hAnsi="Times New Roman" w:cs="Times New Roman"/>
                <w:sz w:val="20"/>
              </w:rPr>
              <w:t>MB</w:t>
            </w:r>
            <w:r>
              <w:rPr>
                <w:rFonts w:hint="default" w:ascii="Times New Roman" w:hAnsi="Times New Roman" w:cs="Times New Roman"/>
                <w:spacing w:val="-3"/>
                <w:sz w:val="20"/>
              </w:rPr>
              <w:t xml:space="preserve"> </w:t>
            </w:r>
            <w:r>
              <w:rPr>
                <w:rFonts w:hint="default" w:ascii="Times New Roman" w:hAnsi="Times New Roman" w:cs="Times New Roman"/>
                <w:spacing w:val="-4"/>
                <w:sz w:val="20"/>
              </w:rPr>
              <w:t>file</w:t>
            </w:r>
          </w:p>
        </w:tc>
        <w:tc>
          <w:tcPr>
            <w:tcW w:w="4008" w:type="dxa"/>
            <w:tcBorders>
              <w:top w:val="single" w:color="BEBEBE" w:sz="4" w:space="0"/>
              <w:left w:val="single" w:color="BEBEBE" w:sz="4" w:space="0"/>
              <w:bottom w:val="single" w:color="BEBEBE" w:sz="4" w:space="0"/>
              <w:right w:val="single" w:color="BEBEBE" w:sz="4" w:space="0"/>
            </w:tcBorders>
          </w:tcPr>
          <w:p w14:paraId="6C7C4A2F">
            <w:pPr>
              <w:pStyle w:val="10"/>
              <w:ind w:left="120"/>
              <w:rPr>
                <w:rFonts w:hint="default" w:ascii="Times New Roman" w:hAnsi="Times New Roman" w:cs="Times New Roman"/>
                <w:sz w:val="20"/>
              </w:rPr>
            </w:pPr>
            <w:r>
              <w:rPr>
                <w:rFonts w:hint="default" w:ascii="Times New Roman" w:hAnsi="Times New Roman" w:cs="Times New Roman"/>
                <w:sz w:val="20"/>
              </w:rPr>
              <w:t>Rejected</w:t>
            </w:r>
            <w:r>
              <w:rPr>
                <w:rFonts w:hint="default" w:ascii="Times New Roman" w:hAnsi="Times New Roman" w:cs="Times New Roman"/>
                <w:spacing w:val="-8"/>
                <w:sz w:val="20"/>
              </w:rPr>
              <w:t xml:space="preserve"> </w:t>
            </w:r>
            <w:r>
              <w:rPr>
                <w:rFonts w:hint="default" w:ascii="Times New Roman" w:hAnsi="Times New Roman" w:cs="Times New Roman"/>
                <w:sz w:val="20"/>
              </w:rPr>
              <w:t>with</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message</w:t>
            </w:r>
          </w:p>
        </w:tc>
      </w:tr>
    </w:tbl>
    <w:p w14:paraId="7ECA3386">
      <w:pPr>
        <w:pStyle w:val="7"/>
        <w:spacing w:before="90"/>
        <w:rPr>
          <w:rFonts w:hint="default" w:ascii="Times New Roman" w:hAnsi="Times New Roman" w:cs="Times New Roman"/>
          <w:b/>
          <w:i/>
          <w:sz w:val="19"/>
        </w:rPr>
      </w:pPr>
    </w:p>
    <w:p w14:paraId="063B7C9D">
      <w:pPr>
        <w:pStyle w:val="9"/>
        <w:numPr>
          <w:ilvl w:val="1"/>
          <w:numId w:val="28"/>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Robustness:</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The</w:t>
      </w:r>
      <w:r>
        <w:rPr>
          <w:rFonts w:hint="default" w:ascii="Times New Roman" w:hAnsi="Times New Roman" w:cs="Times New Roman"/>
          <w:spacing w:val="-6"/>
          <w:sz w:val="21"/>
        </w:rPr>
        <w:t xml:space="preserve"> </w:t>
      </w:r>
      <w:r>
        <w:rPr>
          <w:rFonts w:hint="default" w:ascii="Times New Roman" w:hAnsi="Times New Roman" w:cs="Times New Roman"/>
          <w:sz w:val="21"/>
        </w:rPr>
        <w:t>application</w:t>
      </w:r>
      <w:r>
        <w:rPr>
          <w:rFonts w:hint="default" w:ascii="Times New Roman" w:hAnsi="Times New Roman" w:cs="Times New Roman"/>
          <w:spacing w:val="-6"/>
          <w:sz w:val="21"/>
        </w:rPr>
        <w:t xml:space="preserve"> </w:t>
      </w:r>
      <w:r>
        <w:rPr>
          <w:rFonts w:hint="default" w:ascii="Times New Roman" w:hAnsi="Times New Roman" w:cs="Times New Roman"/>
          <w:sz w:val="21"/>
        </w:rPr>
        <w:t>tolerates</w:t>
      </w:r>
      <w:r>
        <w:rPr>
          <w:rFonts w:hint="default" w:ascii="Times New Roman" w:hAnsi="Times New Roman" w:cs="Times New Roman"/>
          <w:spacing w:val="-6"/>
          <w:sz w:val="21"/>
        </w:rPr>
        <w:t xml:space="preserve"> </w:t>
      </w:r>
      <w:r>
        <w:rPr>
          <w:rFonts w:hint="default" w:ascii="Times New Roman" w:hAnsi="Times New Roman" w:cs="Times New Roman"/>
          <w:sz w:val="21"/>
        </w:rPr>
        <w:t>bad</w:t>
      </w:r>
      <w:r>
        <w:rPr>
          <w:rFonts w:hint="default" w:ascii="Times New Roman" w:hAnsi="Times New Roman" w:cs="Times New Roman"/>
          <w:spacing w:val="-7"/>
          <w:sz w:val="21"/>
        </w:rPr>
        <w:t xml:space="preserve"> </w:t>
      </w:r>
      <w:r>
        <w:rPr>
          <w:rFonts w:hint="default" w:ascii="Times New Roman" w:hAnsi="Times New Roman" w:cs="Times New Roman"/>
          <w:sz w:val="21"/>
        </w:rPr>
        <w:t>input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gracefully.</w:t>
      </w:r>
    </w:p>
    <w:p w14:paraId="1308C16F">
      <w:pPr>
        <w:pStyle w:val="9"/>
        <w:numPr>
          <w:ilvl w:val="1"/>
          <w:numId w:val="2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Security:</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Injection</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scripting</w:t>
      </w:r>
      <w:r>
        <w:rPr>
          <w:rFonts w:hint="default" w:ascii="Times New Roman" w:hAnsi="Times New Roman" w:cs="Times New Roman"/>
          <w:spacing w:val="-8"/>
          <w:sz w:val="21"/>
        </w:rPr>
        <w:t xml:space="preserve"> </w:t>
      </w:r>
      <w:r>
        <w:rPr>
          <w:rFonts w:hint="default" w:ascii="Times New Roman" w:hAnsi="Times New Roman" w:cs="Times New Roman"/>
          <w:sz w:val="21"/>
        </w:rPr>
        <w:t>vulnerabilities</w:t>
      </w:r>
      <w:r>
        <w:rPr>
          <w:rFonts w:hint="default" w:ascii="Times New Roman" w:hAnsi="Times New Roman" w:cs="Times New Roman"/>
          <w:spacing w:val="-8"/>
          <w:sz w:val="21"/>
        </w:rPr>
        <w:t xml:space="preserve"> </w:t>
      </w:r>
      <w:r>
        <w:rPr>
          <w:rFonts w:hint="default" w:ascii="Times New Roman" w:hAnsi="Times New Roman" w:cs="Times New Roman"/>
          <w:sz w:val="21"/>
        </w:rPr>
        <w:t>are</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detected.</w:t>
      </w:r>
    </w:p>
    <w:p w14:paraId="70F30364">
      <w:pPr>
        <w:pStyle w:val="9"/>
        <w:numPr>
          <w:ilvl w:val="1"/>
          <w:numId w:val="28"/>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Data</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integrity:</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Only</w:t>
      </w:r>
      <w:r>
        <w:rPr>
          <w:rFonts w:hint="default" w:ascii="Times New Roman" w:hAnsi="Times New Roman" w:cs="Times New Roman"/>
          <w:spacing w:val="-6"/>
          <w:sz w:val="21"/>
        </w:rPr>
        <w:t xml:space="preserve"> </w:t>
      </w:r>
      <w:r>
        <w:rPr>
          <w:rFonts w:hint="default" w:ascii="Times New Roman" w:hAnsi="Times New Roman" w:cs="Times New Roman"/>
          <w:sz w:val="21"/>
        </w:rPr>
        <w:t>valid</w:t>
      </w:r>
      <w:r>
        <w:rPr>
          <w:rFonts w:hint="default" w:ascii="Times New Roman" w:hAnsi="Times New Roman" w:cs="Times New Roman"/>
          <w:spacing w:val="-4"/>
          <w:sz w:val="21"/>
        </w:rPr>
        <w:t xml:space="preserve"> </w:t>
      </w:r>
      <w:r>
        <w:rPr>
          <w:rFonts w:hint="default" w:ascii="Times New Roman" w:hAnsi="Times New Roman" w:cs="Times New Roman"/>
          <w:sz w:val="21"/>
        </w:rPr>
        <w:t>data</w:t>
      </w:r>
      <w:r>
        <w:rPr>
          <w:rFonts w:hint="default" w:ascii="Times New Roman" w:hAnsi="Times New Roman" w:cs="Times New Roman"/>
          <w:spacing w:val="-4"/>
          <w:sz w:val="21"/>
        </w:rPr>
        <w:t xml:space="preserve"> </w:t>
      </w:r>
      <w:r>
        <w:rPr>
          <w:rFonts w:hint="default" w:ascii="Times New Roman" w:hAnsi="Times New Roman" w:cs="Times New Roman"/>
          <w:sz w:val="21"/>
        </w:rPr>
        <w:t>is</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stored.</w:t>
      </w:r>
    </w:p>
    <w:p w14:paraId="063DC775">
      <w:pPr>
        <w:pStyle w:val="9"/>
        <w:numPr>
          <w:ilvl w:val="1"/>
          <w:numId w:val="28"/>
        </w:numPr>
        <w:tabs>
          <w:tab w:val="left" w:pos="611"/>
        </w:tabs>
        <w:spacing w:before="9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User</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experience:</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Clear,</w:t>
      </w:r>
      <w:r>
        <w:rPr>
          <w:rFonts w:hint="default" w:ascii="Times New Roman" w:hAnsi="Times New Roman" w:cs="Times New Roman"/>
          <w:spacing w:val="-6"/>
          <w:sz w:val="21"/>
        </w:rPr>
        <w:t xml:space="preserve"> </w:t>
      </w:r>
      <w:r>
        <w:rPr>
          <w:rFonts w:hint="default" w:ascii="Times New Roman" w:hAnsi="Times New Roman" w:cs="Times New Roman"/>
          <w:sz w:val="21"/>
        </w:rPr>
        <w:t>helpful</w:t>
      </w:r>
      <w:r>
        <w:rPr>
          <w:rFonts w:hint="default" w:ascii="Times New Roman" w:hAnsi="Times New Roman" w:cs="Times New Roman"/>
          <w:spacing w:val="-7"/>
          <w:sz w:val="21"/>
        </w:rPr>
        <w:t xml:space="preserve"> </w:t>
      </w:r>
      <w:r>
        <w:rPr>
          <w:rFonts w:hint="default" w:ascii="Times New Roman" w:hAnsi="Times New Roman" w:cs="Times New Roman"/>
          <w:sz w:val="21"/>
        </w:rPr>
        <w:t>messages</w:t>
      </w:r>
      <w:r>
        <w:rPr>
          <w:rFonts w:hint="default" w:ascii="Times New Roman" w:hAnsi="Times New Roman" w:cs="Times New Roman"/>
          <w:spacing w:val="-6"/>
          <w:sz w:val="21"/>
        </w:rPr>
        <w:t xml:space="preserve"> </w:t>
      </w:r>
      <w:r>
        <w:rPr>
          <w:rFonts w:hint="default" w:ascii="Times New Roman" w:hAnsi="Times New Roman" w:cs="Times New Roman"/>
          <w:sz w:val="21"/>
        </w:rPr>
        <w:t>instead</w:t>
      </w:r>
      <w:r>
        <w:rPr>
          <w:rFonts w:hint="default" w:ascii="Times New Roman" w:hAnsi="Times New Roman" w:cs="Times New Roman"/>
          <w:spacing w:val="-6"/>
          <w:sz w:val="21"/>
        </w:rPr>
        <w:t xml:space="preserve"> </w:t>
      </w:r>
      <w:r>
        <w:rPr>
          <w:rFonts w:hint="default" w:ascii="Times New Roman" w:hAnsi="Times New Roman" w:cs="Times New Roman"/>
          <w:sz w:val="21"/>
        </w:rPr>
        <w:t>of</w:t>
      </w:r>
      <w:r>
        <w:rPr>
          <w:rFonts w:hint="default" w:ascii="Times New Roman" w:hAnsi="Times New Roman" w:cs="Times New Roman"/>
          <w:spacing w:val="-6"/>
          <w:sz w:val="21"/>
        </w:rPr>
        <w:t xml:space="preserve"> </w:t>
      </w:r>
      <w:r>
        <w:rPr>
          <w:rFonts w:hint="default" w:ascii="Times New Roman" w:hAnsi="Times New Roman" w:cs="Times New Roman"/>
          <w:sz w:val="21"/>
        </w:rPr>
        <w:t>crashes</w:t>
      </w:r>
      <w:r>
        <w:rPr>
          <w:rFonts w:hint="default" w:ascii="Times New Roman" w:hAnsi="Times New Roman" w:cs="Times New Roman"/>
          <w:spacing w:val="-7"/>
          <w:sz w:val="21"/>
        </w:rPr>
        <w:t xml:space="preserve"> </w:t>
      </w:r>
      <w:r>
        <w:rPr>
          <w:rFonts w:hint="default" w:ascii="Times New Roman" w:hAnsi="Times New Roman" w:cs="Times New Roman"/>
          <w:sz w:val="21"/>
        </w:rPr>
        <w:t>or</w:t>
      </w:r>
      <w:r>
        <w:rPr>
          <w:rFonts w:hint="default" w:ascii="Times New Roman" w:hAnsi="Times New Roman" w:cs="Times New Roman"/>
          <w:spacing w:val="-6"/>
          <w:sz w:val="21"/>
        </w:rPr>
        <w:t xml:space="preserve"> </w:t>
      </w:r>
      <w:r>
        <w:rPr>
          <w:rFonts w:hint="default" w:ascii="Times New Roman" w:hAnsi="Times New Roman" w:cs="Times New Roman"/>
          <w:sz w:val="21"/>
        </w:rPr>
        <w:t>technical</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errors.</w:t>
      </w:r>
    </w:p>
    <w:p w14:paraId="602BCDF1">
      <w:pPr>
        <w:pStyle w:val="7"/>
        <w:spacing w:before="27"/>
        <w:rPr>
          <w:rFonts w:hint="default" w:ascii="Times New Roman" w:hAnsi="Times New Roman" w:cs="Times New Roman"/>
          <w:sz w:val="17"/>
        </w:rPr>
      </w:pPr>
    </w:p>
    <w:p w14:paraId="484F6AB6">
      <w:pPr>
        <w:pStyle w:val="9"/>
        <w:numPr>
          <w:ilvl w:val="0"/>
          <w:numId w:val="28"/>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48352" behindDoc="1" locked="0" layoutInCell="1" allowOverlap="1">
                <wp:simplePos x="0" y="0"/>
                <wp:positionH relativeFrom="page">
                  <wp:posOffset>616585</wp:posOffset>
                </wp:positionH>
                <wp:positionV relativeFrom="paragraph">
                  <wp:posOffset>196850</wp:posOffset>
                </wp:positionV>
                <wp:extent cx="6329045" cy="9525"/>
                <wp:effectExtent l="0" t="0" r="0" b="0"/>
                <wp:wrapTopAndBottom/>
                <wp:docPr id="451" name="Graphic 45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51" o:spid="_x0000_s1026" o:spt="100" style="position:absolute;left:0pt;margin-left:48.55pt;margin-top:15.5pt;height:0.75pt;width:498.35pt;mso-position-horizontal-relative:page;mso-wrap-distance-bottom:0pt;mso-wrap-distance-top:0pt;z-index:-251568128;mso-width-relative:page;mso-height-relative:page;" fillcolor="#2D75B6" filled="t" stroked="f" coordsize="6329045,9525" o:gfxdata="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qqlXLYAAAACQEAAA8AAAAAAAAAAQAgAAAAIgAAAGRycy9kb3ducmV2LnhtbFBLAQIUABQA&#10;AAAIAIdO4kDmwdEV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49376" behindDoc="1" locked="0" layoutInCell="1" allowOverlap="1">
                <wp:simplePos x="0" y="0"/>
                <wp:positionH relativeFrom="page">
                  <wp:posOffset>635000</wp:posOffset>
                </wp:positionH>
                <wp:positionV relativeFrom="paragraph">
                  <wp:posOffset>255905</wp:posOffset>
                </wp:positionV>
                <wp:extent cx="6313805" cy="487680"/>
                <wp:effectExtent l="0" t="0" r="10795" b="0"/>
                <wp:wrapTopAndBottom/>
                <wp:docPr id="452" name="Group 452"/>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53" name="Graphic 453"/>
                        <wps:cNvSpPr/>
                        <wps:spPr>
                          <a:xfrm>
                            <a:off x="38100" y="6096"/>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454" name="Graphic 454"/>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DFA425"/>
                          </a:solidFill>
                        </wps:spPr>
                        <wps:bodyPr wrap="square" lIns="0" tIns="0" rIns="0" bIns="0" rtlCol="0">
                          <a:noAutofit/>
                        </wps:bodyPr>
                      </wps:wsp>
                      <wps:wsp>
                        <wps:cNvPr id="455" name="Graphic 455"/>
                        <wps:cNvSpPr/>
                        <wps:spPr>
                          <a:xfrm>
                            <a:off x="19811" y="429768"/>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456" name="Graphic 456"/>
                        <wps:cNvSpPr/>
                        <wps:spPr>
                          <a:xfrm>
                            <a:off x="0" y="57912"/>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DFA425"/>
                          </a:solidFill>
                        </wps:spPr>
                        <wps:bodyPr wrap="square" lIns="0" tIns="0" rIns="0" bIns="0" rtlCol="0">
                          <a:noAutofit/>
                        </wps:bodyPr>
                      </wps:wsp>
                      <wps:wsp>
                        <wps:cNvPr id="457" name="Textbox 457"/>
                        <wps:cNvSpPr txBox="1"/>
                        <wps:spPr>
                          <a:xfrm>
                            <a:off x="38100" y="6096"/>
                            <a:ext cx="6269990" cy="475615"/>
                          </a:xfrm>
                          <a:prstGeom prst="rect">
                            <a:avLst/>
                          </a:prstGeom>
                        </wps:spPr>
                        <wps:txbx>
                          <w:txbxContent>
                            <w:p w14:paraId="7E5BF287">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Entering</w:t>
                              </w:r>
                              <w:r>
                                <w:rPr>
                                  <w:spacing w:val="-3"/>
                                  <w:sz w:val="21"/>
                                </w:rPr>
                                <w:t xml:space="preserve"> </w:t>
                              </w:r>
                              <w:r>
                                <w:rPr>
                                  <w:sz w:val="21"/>
                                </w:rPr>
                                <w:t>a</w:t>
                              </w:r>
                              <w:r>
                                <w:rPr>
                                  <w:spacing w:val="-2"/>
                                  <w:sz w:val="21"/>
                                </w:rPr>
                                <w:t xml:space="preserve"> </w:t>
                              </w:r>
                              <w:r>
                                <w:rPr>
                                  <w:sz w:val="21"/>
                                </w:rPr>
                                <w:t>5,000-character</w:t>
                              </w:r>
                              <w:r>
                                <w:rPr>
                                  <w:spacing w:val="-3"/>
                                  <w:sz w:val="21"/>
                                </w:rPr>
                                <w:t xml:space="preserve"> </w:t>
                              </w:r>
                              <w:r>
                                <w:rPr>
                                  <w:sz w:val="21"/>
                                </w:rPr>
                                <w:t>name</w:t>
                              </w:r>
                              <w:r>
                                <w:rPr>
                                  <w:spacing w:val="-2"/>
                                  <w:sz w:val="21"/>
                                </w:rPr>
                                <w:t xml:space="preserve"> </w:t>
                              </w:r>
                              <w:r>
                                <w:rPr>
                                  <w:sz w:val="21"/>
                                </w:rPr>
                                <w:t>crashed</w:t>
                              </w:r>
                              <w:r>
                                <w:rPr>
                                  <w:spacing w:val="-2"/>
                                  <w:sz w:val="21"/>
                                </w:rPr>
                                <w:t xml:space="preserve"> </w:t>
                              </w:r>
                              <w:r>
                                <w:rPr>
                                  <w:sz w:val="21"/>
                                </w:rPr>
                                <w:t>the</w:t>
                              </w:r>
                              <w:r>
                                <w:rPr>
                                  <w:spacing w:val="-2"/>
                                  <w:sz w:val="21"/>
                                </w:rPr>
                                <w:t xml:space="preserve"> </w:t>
                              </w:r>
                              <w:r>
                                <w:rPr>
                                  <w:sz w:val="21"/>
                                </w:rPr>
                                <w:t>registration</w:t>
                              </w:r>
                              <w:r>
                                <w:rPr>
                                  <w:spacing w:val="-2"/>
                                  <w:sz w:val="21"/>
                                </w:rPr>
                                <w:t xml:space="preserve"> </w:t>
                              </w:r>
                              <w:r>
                                <w:rPr>
                                  <w:sz w:val="21"/>
                                </w:rPr>
                                <w:t>page.</w:t>
                              </w:r>
                              <w:r>
                                <w:rPr>
                                  <w:spacing w:val="-2"/>
                                  <w:sz w:val="21"/>
                                </w:rPr>
                                <w:t xml:space="preserve"> </w:t>
                              </w:r>
                              <w:r>
                                <w:rPr>
                                  <w:sz w:val="21"/>
                                </w:rPr>
                                <w:t>A</w:t>
                              </w:r>
                              <w:r>
                                <w:rPr>
                                  <w:spacing w:val="-2"/>
                                  <w:sz w:val="21"/>
                                </w:rPr>
                                <w:t xml:space="preserve"> </w:t>
                              </w:r>
                              <w:r>
                                <w:rPr>
                                  <w:sz w:val="21"/>
                                </w:rPr>
                                <w:t>boundary</w:t>
                              </w:r>
                              <w:r>
                                <w:rPr>
                                  <w:spacing w:val="-2"/>
                                  <w:sz w:val="21"/>
                                </w:rPr>
                                <w:t xml:space="preserve"> </w:t>
                              </w:r>
                              <w:r>
                                <w:rPr>
                                  <w:sz w:val="21"/>
                                </w:rPr>
                                <w:t>and</w:t>
                              </w:r>
                              <w:r>
                                <w:rPr>
                                  <w:spacing w:val="-3"/>
                                  <w:sz w:val="21"/>
                                </w:rPr>
                                <w:t xml:space="preserve"> </w:t>
                              </w:r>
                              <w:r>
                                <w:rPr>
                                  <w:sz w:val="21"/>
                                </w:rPr>
                                <w:t>over-length</w:t>
                              </w:r>
                              <w:r>
                                <w:rPr>
                                  <w:spacing w:val="-2"/>
                                  <w:sz w:val="21"/>
                                </w:rPr>
                                <w:t xml:space="preserve"> </w:t>
                              </w:r>
                              <w:r>
                                <w:rPr>
                                  <w:sz w:val="21"/>
                                </w:rPr>
                                <w:t>test</w:t>
                              </w:r>
                              <w:r>
                                <w:rPr>
                                  <w:spacing w:val="-4"/>
                                  <w:sz w:val="21"/>
                                </w:rPr>
                                <w:t xml:space="preserve"> </w:t>
                              </w:r>
                              <w:r>
                                <w:rPr>
                                  <w:sz w:val="21"/>
                                </w:rPr>
                                <w:t>finds this, and the fix adds a length check and a friendly error.</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5pt;height:38.4pt;width:497.15pt;mso-position-horizontal-relative:page;mso-wrap-distance-bottom:0pt;mso-wrap-distance-top:0pt;z-index:-251567104;mso-width-relative:page;mso-height-relative:page;" coordsize="6313805,487680" o:gfxdata="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">
                <o:lock v:ext="edit" aspectratio="f"/>
                <v:shape id="Graphic 453" o:spid="_x0000_s1026" o:spt="100" style="position:absolute;left:38100;top:6096;height:475615;width:6269990;" fillcolor="#FFF4DD" filled="t" stroked="f" coordsize="6269990,475615" o:gfxdata="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t03G/&#10;AAAA3AAAAA8AAAAAAAAAAQAgAAAAIgAAAGRycy9kb3ducmV2LnhtbFBLAQIUABQAAAAIAIdO4kAz&#10;LwWeOwAAADkAAAAQAAAAAAAAAAEAIAAAAA4BAABkcnMvc2hhcGV4bWwueG1sUEsFBgAAAAAGAAYA&#10;WwEAALgDAAAAAA==&#10;" path="m6269482,0l0,0,0,475488,6269482,475488,6269482,0xe">
                  <v:fill on="t" focussize="0,0"/>
                  <v:stroke on="f"/>
                  <v:imagedata o:title=""/>
                  <o:lock v:ext="edit" aspectratio="f"/>
                  <v:textbox inset="0mm,0mm,0mm,0mm"/>
                </v:shape>
                <v:shape id="Graphic 454" o:spid="_x0000_s1026" o:spt="100" style="position:absolute;left:0;top:0;height:58419;width:6313805;" fillcolor="#DFA425" filled="t" stroked="f" coordsize="6313805,58419" o:gfxdata="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XU+r4A&#10;AADcAAAADwAAAAAAAAABACAAAAAiAAAAZHJzL2Rvd25yZXYueG1sUEsBAhQAFAAAAAgAh07iQDMv&#10;BZ47AAAAOQAAABAAAAAAAAAAAQAgAAAADQEAAGRycy9zaGFwZXhtbC54bWxQSwUGAAAAAAYABgBb&#10;AQAAtwMAAAAA&#10;" path="m6313678,0l6307582,0,38100,0,0,0,0,6096,0,57912,38100,57912,38100,6096,6307582,6096,6307582,57912,6313678,57912,6313678,6096,6313678,0xe">
                  <v:fill on="t" focussize="0,0"/>
                  <v:stroke on="f"/>
                  <v:imagedata o:title=""/>
                  <o:lock v:ext="edit" aspectratio="f"/>
                  <v:textbox inset="0mm,0mm,0mm,0mm"/>
                </v:shape>
                <v:shape id="Graphic 455" o:spid="_x0000_s1026" o:spt="100" style="position:absolute;left:19811;top:429768;height:50800;width:6290945;" fillcolor="#FFF4DD" filled="t" stroked="f" coordsize="6290945,50800" o:gfxdata="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z0O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456" o:spid="_x0000_s1026" o:spt="100" style="position:absolute;left:0;top:57912;height:429895;width:6313805;" fillcolor="#DFA425" filled="t" stroked="f" coordsize="6313805,429895" o:gfxdata="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KLCa8AAAA&#10;3AAAAA8AAAAAAAAAAQAgAAAAIgAAAGRycy9kb3ducmV2LnhtbFBLAQIUABQAAAAIAIdO4kAzLwWe&#10;OwAAADkAAAAQAAAAAAAAAAEAIAAAAAsBAABkcnMvc2hhcGV4bWwueG1sUEsFBgAAAAAGAAYAWwEA&#10;ALUDA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457" o:spid="_x0000_s1026" o:spt="202" type="#_x0000_t202" style="position:absolute;left:38100;top:6096;height:475615;width:6269990;" filled="f" stroked="f" coordsize="21600,21600" o:gfxdata="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0Q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5BF287">
                        <w:pPr>
                          <w:spacing w:before="78" w:line="276" w:lineRule="auto"/>
                          <w:ind w:left="88" w:right="164" w:firstLine="0"/>
                          <w:jc w:val="left"/>
                          <w:rPr>
                            <w:sz w:val="21"/>
                          </w:rPr>
                        </w:pPr>
                        <w:r>
                          <w:rPr>
                            <w:b/>
                            <w:color w:val="895A00"/>
                            <w:sz w:val="20"/>
                          </w:rPr>
                          <w:t>Example:</w:t>
                        </w:r>
                        <w:r>
                          <w:rPr>
                            <w:b/>
                            <w:color w:val="895A00"/>
                            <w:spacing w:val="40"/>
                            <w:sz w:val="20"/>
                          </w:rPr>
                          <w:t xml:space="preserve"> </w:t>
                        </w:r>
                        <w:r>
                          <w:rPr>
                            <w:sz w:val="21"/>
                          </w:rPr>
                          <w:t>Entering</w:t>
                        </w:r>
                        <w:r>
                          <w:rPr>
                            <w:spacing w:val="-3"/>
                            <w:sz w:val="21"/>
                          </w:rPr>
                          <w:t xml:space="preserve"> </w:t>
                        </w:r>
                        <w:r>
                          <w:rPr>
                            <w:sz w:val="21"/>
                          </w:rPr>
                          <w:t>a</w:t>
                        </w:r>
                        <w:r>
                          <w:rPr>
                            <w:spacing w:val="-2"/>
                            <w:sz w:val="21"/>
                          </w:rPr>
                          <w:t xml:space="preserve"> </w:t>
                        </w:r>
                        <w:r>
                          <w:rPr>
                            <w:sz w:val="21"/>
                          </w:rPr>
                          <w:t>5,000-character</w:t>
                        </w:r>
                        <w:r>
                          <w:rPr>
                            <w:spacing w:val="-3"/>
                            <w:sz w:val="21"/>
                          </w:rPr>
                          <w:t xml:space="preserve"> </w:t>
                        </w:r>
                        <w:r>
                          <w:rPr>
                            <w:sz w:val="21"/>
                          </w:rPr>
                          <w:t>name</w:t>
                        </w:r>
                        <w:r>
                          <w:rPr>
                            <w:spacing w:val="-2"/>
                            <w:sz w:val="21"/>
                          </w:rPr>
                          <w:t xml:space="preserve"> </w:t>
                        </w:r>
                        <w:r>
                          <w:rPr>
                            <w:sz w:val="21"/>
                          </w:rPr>
                          <w:t>crashed</w:t>
                        </w:r>
                        <w:r>
                          <w:rPr>
                            <w:spacing w:val="-2"/>
                            <w:sz w:val="21"/>
                          </w:rPr>
                          <w:t xml:space="preserve"> </w:t>
                        </w:r>
                        <w:r>
                          <w:rPr>
                            <w:sz w:val="21"/>
                          </w:rPr>
                          <w:t>the</w:t>
                        </w:r>
                        <w:r>
                          <w:rPr>
                            <w:spacing w:val="-2"/>
                            <w:sz w:val="21"/>
                          </w:rPr>
                          <w:t xml:space="preserve"> </w:t>
                        </w:r>
                        <w:r>
                          <w:rPr>
                            <w:sz w:val="21"/>
                          </w:rPr>
                          <w:t>registration</w:t>
                        </w:r>
                        <w:r>
                          <w:rPr>
                            <w:spacing w:val="-2"/>
                            <w:sz w:val="21"/>
                          </w:rPr>
                          <w:t xml:space="preserve"> </w:t>
                        </w:r>
                        <w:r>
                          <w:rPr>
                            <w:sz w:val="21"/>
                          </w:rPr>
                          <w:t>page.</w:t>
                        </w:r>
                        <w:r>
                          <w:rPr>
                            <w:spacing w:val="-2"/>
                            <w:sz w:val="21"/>
                          </w:rPr>
                          <w:t xml:space="preserve"> </w:t>
                        </w:r>
                        <w:r>
                          <w:rPr>
                            <w:sz w:val="21"/>
                          </w:rPr>
                          <w:t>A</w:t>
                        </w:r>
                        <w:r>
                          <w:rPr>
                            <w:spacing w:val="-2"/>
                            <w:sz w:val="21"/>
                          </w:rPr>
                          <w:t xml:space="preserve"> </w:t>
                        </w:r>
                        <w:r>
                          <w:rPr>
                            <w:sz w:val="21"/>
                          </w:rPr>
                          <w:t>boundary</w:t>
                        </w:r>
                        <w:r>
                          <w:rPr>
                            <w:spacing w:val="-2"/>
                            <w:sz w:val="21"/>
                          </w:rPr>
                          <w:t xml:space="preserve"> </w:t>
                        </w:r>
                        <w:r>
                          <w:rPr>
                            <w:sz w:val="21"/>
                          </w:rPr>
                          <w:t>and</w:t>
                        </w:r>
                        <w:r>
                          <w:rPr>
                            <w:spacing w:val="-3"/>
                            <w:sz w:val="21"/>
                          </w:rPr>
                          <w:t xml:space="preserve"> </w:t>
                        </w:r>
                        <w:r>
                          <w:rPr>
                            <w:sz w:val="21"/>
                          </w:rPr>
                          <w:t>over-length</w:t>
                        </w:r>
                        <w:r>
                          <w:rPr>
                            <w:spacing w:val="-2"/>
                            <w:sz w:val="21"/>
                          </w:rPr>
                          <w:t xml:space="preserve"> </w:t>
                        </w:r>
                        <w:r>
                          <w:rPr>
                            <w:sz w:val="21"/>
                          </w:rPr>
                          <w:t>test</w:t>
                        </w:r>
                        <w:r>
                          <w:rPr>
                            <w:spacing w:val="-4"/>
                            <w:sz w:val="21"/>
                          </w:rPr>
                          <w:t xml:space="preserve"> </w:t>
                        </w:r>
                        <w:r>
                          <w:rPr>
                            <w:sz w:val="21"/>
                          </w:rPr>
                          <w:t>finds this, and the fix adds a length check and a friendly error.</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49376" behindDoc="1" locked="0" layoutInCell="1" allowOverlap="1">
                <wp:simplePos x="0" y="0"/>
                <wp:positionH relativeFrom="page">
                  <wp:posOffset>635000</wp:posOffset>
                </wp:positionH>
                <wp:positionV relativeFrom="paragraph">
                  <wp:posOffset>970915</wp:posOffset>
                </wp:positionV>
                <wp:extent cx="6313805" cy="489585"/>
                <wp:effectExtent l="0" t="0" r="10795" b="13335"/>
                <wp:wrapTopAndBottom/>
                <wp:docPr id="458" name="Group 458"/>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459" name="Graphic 459"/>
                        <wps:cNvSpPr/>
                        <wps:spPr>
                          <a:xfrm>
                            <a:off x="38100" y="604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E8F5E9"/>
                          </a:solidFill>
                        </wps:spPr>
                        <wps:bodyPr wrap="square" lIns="0" tIns="0" rIns="0" bIns="0" rtlCol="0">
                          <a:noAutofit/>
                        </wps:bodyPr>
                      </wps:wsp>
                      <wps:wsp>
                        <wps:cNvPr id="460" name="Graphic 46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24"/>
                                </a:lnTo>
                                <a:lnTo>
                                  <a:pt x="38100" y="57924"/>
                                </a:lnTo>
                                <a:lnTo>
                                  <a:pt x="38100" y="6096"/>
                                </a:lnTo>
                                <a:lnTo>
                                  <a:pt x="6307582" y="6096"/>
                                </a:lnTo>
                                <a:lnTo>
                                  <a:pt x="6307582" y="57924"/>
                                </a:lnTo>
                                <a:lnTo>
                                  <a:pt x="6313678" y="57924"/>
                                </a:lnTo>
                                <a:lnTo>
                                  <a:pt x="6313678" y="6096"/>
                                </a:lnTo>
                                <a:lnTo>
                                  <a:pt x="6313678" y="12"/>
                                </a:lnTo>
                                <a:close/>
                              </a:path>
                            </a:pathLst>
                          </a:custGeom>
                          <a:solidFill>
                            <a:srgbClr val="2D7C31"/>
                          </a:solidFill>
                        </wps:spPr>
                        <wps:bodyPr wrap="square" lIns="0" tIns="0" rIns="0" bIns="0" rtlCol="0">
                          <a:noAutofit/>
                        </wps:bodyPr>
                      </wps:wsp>
                      <wps:wsp>
                        <wps:cNvPr id="461" name="Graphic 461"/>
                        <wps:cNvSpPr/>
                        <wps:spPr>
                          <a:xfrm>
                            <a:off x="19811" y="43124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462" name="Graphic 462"/>
                        <wps:cNvSpPr/>
                        <wps:spPr>
                          <a:xfrm>
                            <a:off x="0" y="57861"/>
                            <a:ext cx="6313805" cy="431800"/>
                          </a:xfrm>
                          <a:custGeom>
                            <a:avLst/>
                            <a:gdLst/>
                            <a:ahLst/>
                            <a:cxnLst/>
                            <a:rect l="l" t="t" r="r" b="b"/>
                            <a:pathLst>
                              <a:path w="6313805" h="431800">
                                <a:moveTo>
                                  <a:pt x="6313678" y="0"/>
                                </a:moveTo>
                                <a:lnTo>
                                  <a:pt x="6307582" y="0"/>
                                </a:lnTo>
                                <a:lnTo>
                                  <a:pt x="6307582" y="425196"/>
                                </a:lnTo>
                                <a:lnTo>
                                  <a:pt x="38100" y="425196"/>
                                </a:lnTo>
                                <a:lnTo>
                                  <a:pt x="38100" y="0"/>
                                </a:lnTo>
                                <a:lnTo>
                                  <a:pt x="0" y="0"/>
                                </a:lnTo>
                                <a:lnTo>
                                  <a:pt x="0" y="425196"/>
                                </a:lnTo>
                                <a:lnTo>
                                  <a:pt x="0" y="431292"/>
                                </a:lnTo>
                                <a:lnTo>
                                  <a:pt x="6307582" y="431292"/>
                                </a:lnTo>
                                <a:lnTo>
                                  <a:pt x="6313678" y="431292"/>
                                </a:lnTo>
                                <a:lnTo>
                                  <a:pt x="6313678" y="425196"/>
                                </a:lnTo>
                                <a:lnTo>
                                  <a:pt x="6313678" y="0"/>
                                </a:lnTo>
                                <a:close/>
                              </a:path>
                            </a:pathLst>
                          </a:custGeom>
                          <a:solidFill>
                            <a:srgbClr val="2D7C31"/>
                          </a:solidFill>
                        </wps:spPr>
                        <wps:bodyPr wrap="square" lIns="0" tIns="0" rIns="0" bIns="0" rtlCol="0">
                          <a:noAutofit/>
                        </wps:bodyPr>
                      </wps:wsp>
                      <wps:wsp>
                        <wps:cNvPr id="463" name="Textbox 463"/>
                        <wps:cNvSpPr txBox="1"/>
                        <wps:spPr>
                          <a:xfrm>
                            <a:off x="38100" y="6095"/>
                            <a:ext cx="6269990" cy="477520"/>
                          </a:xfrm>
                          <a:prstGeom prst="rect">
                            <a:avLst/>
                          </a:prstGeom>
                        </wps:spPr>
                        <wps:txbx>
                          <w:txbxContent>
                            <w:p w14:paraId="376760E3">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Thorough</w:t>
                              </w:r>
                              <w:r>
                                <w:rPr>
                                  <w:spacing w:val="-2"/>
                                  <w:sz w:val="21"/>
                                </w:rPr>
                                <w:t xml:space="preserve"> </w:t>
                              </w:r>
                              <w:r>
                                <w:rPr>
                                  <w:sz w:val="21"/>
                                </w:rPr>
                                <w:t>negative</w:t>
                              </w:r>
                              <w:r>
                                <w:rPr>
                                  <w:spacing w:val="-2"/>
                                  <w:sz w:val="21"/>
                                </w:rPr>
                                <w:t xml:space="preserve"> </w:t>
                              </w:r>
                              <w:r>
                                <w:rPr>
                                  <w:sz w:val="21"/>
                                </w:rPr>
                                <w:t>and</w:t>
                              </w:r>
                              <w:r>
                                <w:rPr>
                                  <w:spacing w:val="-5"/>
                                  <w:sz w:val="21"/>
                                </w:rPr>
                                <w:t xml:space="preserve"> </w:t>
                              </w:r>
                              <w:r>
                                <w:rPr>
                                  <w:sz w:val="21"/>
                                </w:rPr>
                                <w:t>validation</w:t>
                              </w:r>
                              <w:r>
                                <w:rPr>
                                  <w:spacing w:val="-2"/>
                                  <w:sz w:val="21"/>
                                </w:rPr>
                                <w:t xml:space="preserve"> </w:t>
                              </w:r>
                              <w:r>
                                <w:rPr>
                                  <w:sz w:val="21"/>
                                </w:rPr>
                                <w:t>testing</w:t>
                              </w:r>
                              <w:r>
                                <w:rPr>
                                  <w:spacing w:val="-3"/>
                                  <w:sz w:val="21"/>
                                </w:rPr>
                                <w:t xml:space="preserve"> </w:t>
                              </w:r>
                              <w:r>
                                <w:rPr>
                                  <w:sz w:val="21"/>
                                </w:rPr>
                                <w:t>improves</w:t>
                              </w:r>
                              <w:r>
                                <w:rPr>
                                  <w:spacing w:val="-3"/>
                                  <w:sz w:val="21"/>
                                </w:rPr>
                                <w:t xml:space="preserve"> </w:t>
                              </w:r>
                              <w:r>
                                <w:rPr>
                                  <w:sz w:val="21"/>
                                </w:rPr>
                                <w:t>input</w:t>
                              </w:r>
                              <w:r>
                                <w:rPr>
                                  <w:spacing w:val="-3"/>
                                  <w:sz w:val="21"/>
                                </w:rPr>
                                <w:t xml:space="preserve"> </w:t>
                              </w:r>
                              <w:r>
                                <w:rPr>
                                  <w:sz w:val="21"/>
                                </w:rPr>
                                <w:t>handling,</w:t>
                              </w:r>
                              <w:r>
                                <w:rPr>
                                  <w:spacing w:val="-2"/>
                                  <w:sz w:val="21"/>
                                </w:rPr>
                                <w:t xml:space="preserve"> </w:t>
                              </w:r>
                              <w:r>
                                <w:rPr>
                                  <w:sz w:val="21"/>
                                </w:rPr>
                                <w:t>so</w:t>
                              </w:r>
                              <w:r>
                                <w:rPr>
                                  <w:spacing w:val="-3"/>
                                  <w:sz w:val="21"/>
                                </w:rPr>
                                <w:t xml:space="preserve"> </w:t>
                              </w:r>
                              <w:r>
                                <w:rPr>
                                  <w:sz w:val="21"/>
                                </w:rPr>
                                <w:t>the</w:t>
                              </w:r>
                              <w:r>
                                <w:rPr>
                                  <w:spacing w:val="-2"/>
                                  <w:sz w:val="21"/>
                                </w:rPr>
                                <w:t xml:space="preserve"> </w:t>
                              </w:r>
                              <w:r>
                                <w:rPr>
                                  <w:sz w:val="21"/>
                                </w:rPr>
                                <w:t>application</w:t>
                              </w:r>
                              <w:r>
                                <w:rPr>
                                  <w:spacing w:val="-2"/>
                                  <w:sz w:val="21"/>
                                </w:rPr>
                                <w:t xml:space="preserve"> </w:t>
                              </w:r>
                              <w:r>
                                <w:rPr>
                                  <w:sz w:val="21"/>
                                </w:rPr>
                                <w:t>remains</w:t>
                              </w:r>
                              <w:r>
                                <w:rPr>
                                  <w:spacing w:val="-4"/>
                                  <w:sz w:val="21"/>
                                </w:rPr>
                                <w:t xml:space="preserve"> </w:t>
                              </w:r>
                              <w:r>
                                <w:rPr>
                                  <w:sz w:val="21"/>
                                </w:rPr>
                                <w:t>stable, secure and robust under unexpected inputs.</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55pt;width:497.15pt;mso-position-horizontal-relative:page;mso-wrap-distance-bottom:0pt;mso-wrap-distance-top:0pt;z-index:-251567104;mso-width-relative:page;mso-height-relative:page;" coordsize="6313805,489584" o:gfxdata="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BW9l4Q2gAAAAwBAAAPAAAAAAAAAAEAIAAAACIAAABkcnMvZG93bnJldi54&#10;bWxQSwECFAAUAAAACACHTuJA1fHqFjIEAAB1EwAADgAAAAAAAAABACAAAAApAQAAZHJzL2Uyb0Rv&#10;Yy54bWxQSwUGAAAAAAYABgBZAQAAzQcAAAAA&#10;">
                <o:lock v:ext="edit" aspectratio="f"/>
                <v:shape id="Graphic 459" o:spid="_x0000_s1026" o:spt="100" style="position:absolute;left:38100;top:6045;height:475615;width:6269990;" fillcolor="#E8F5E9" filled="t" stroked="f" coordsize="6269990,475615" o:gfxdata="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mCb4A&#10;AADcAAAADwAAAAAAAAABACAAAAAiAAAAZHJzL2Rvd25yZXYueG1sUEsBAhQAFAAAAAgAh07iQDMv&#10;BZ47AAAAOQAAABAAAAAAAAAAAQAgAAAADQEAAGRycy9zaGFwZXhtbC54bWxQSwUGAAAAAAYABgBb&#10;AQAAtwMAAAAA&#10;" path="m6269482,0l0,0,0,475488,6269482,475488,6269482,0xe">
                  <v:fill on="t" focussize="0,0"/>
                  <v:stroke on="f"/>
                  <v:imagedata o:title=""/>
                  <o:lock v:ext="edit" aspectratio="f"/>
                  <v:textbox inset="0mm,0mm,0mm,0mm"/>
                </v:shape>
                <v:shape id="Graphic 460" o:spid="_x0000_s1026" o:spt="100" style="position:absolute;left:0;top:0;height:58419;width:6313805;" fillcolor="#2D7C31" filled="t" stroked="f" coordsize="6313805,58419" o:gfxdata="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eZRsW5AAAA3AAA&#10;AA8AAAAAAAAAAQAgAAAAIgAAAGRycy9kb3ducmV2LnhtbFBLAQIUABQAAAAIAIdO4kAzLwWeOwAA&#10;ADkAAAAQAAAAAAAAAAEAIAAAAAgBAABkcnMvc2hhcGV4bWwueG1sUEsFBgAAAAAGAAYAWwEAALID&#10;AAAAAA==&#10;" path="m6313678,0l6307582,0,38100,12,0,12,0,6096,0,57924,38100,57924,38100,6096,6307582,6096,6307582,57924,6313678,57924,6313678,6096,6313678,12xe">
                  <v:fill on="t" focussize="0,0"/>
                  <v:stroke on="f"/>
                  <v:imagedata o:title=""/>
                  <o:lock v:ext="edit" aspectratio="f"/>
                  <v:textbox inset="0mm,0mm,0mm,0mm"/>
                </v:shape>
                <v:shape id="Graphic 461" o:spid="_x0000_s1026" o:spt="100" style="position:absolute;left:19811;top:431241;height:50800;width:6290945;" fillcolor="#E8F5E9" filled="t" stroked="f" coordsize="6290945,50800" o:gfxdata="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4bl7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62" o:spid="_x0000_s1026" o:spt="100" style="position:absolute;left:0;top:57861;height:431800;width:6313805;" fillcolor="#2D7C31" filled="t" stroked="f" coordsize="6313805,431800" o:gfxdata="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viNi/&#10;AAAA3AAAAA8AAAAAAAAAAQAgAAAAIgAAAGRycy9kb3ducmV2LnhtbFBLAQIUABQAAAAIAIdO4kAz&#10;LwWeOwAAADkAAAAQAAAAAAAAAAEAIAAAAA4BAABkcnMvc2hhcGV4bWwueG1sUEsFBgAAAAAGAAYA&#10;WwEAALgDAAAAAA==&#10;" path="m6313678,0l6307582,0,6307582,425196,38100,425196,38100,0,0,0,0,425196,0,431292,6307582,431292,6313678,431292,6313678,425196,6313678,0xe">
                  <v:fill on="t" focussize="0,0"/>
                  <v:stroke on="f"/>
                  <v:imagedata o:title=""/>
                  <o:lock v:ext="edit" aspectratio="f"/>
                  <v:textbox inset="0mm,0mm,0mm,0mm"/>
                </v:shape>
                <v:shape id="Textbox 463" o:spid="_x0000_s1026" o:spt="202" type="#_x0000_t202" style="position:absolute;left:38100;top:6095;height:477520;width:6269990;" filled="f" stroked="f" coordsize="21600,21600" o:gfxdata="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jjj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6760E3">
                        <w:pPr>
                          <w:spacing w:before="78" w:line="276" w:lineRule="auto"/>
                          <w:ind w:left="88" w:right="112" w:firstLine="0"/>
                          <w:jc w:val="left"/>
                          <w:rPr>
                            <w:sz w:val="21"/>
                          </w:rPr>
                        </w:pPr>
                        <w:r>
                          <w:rPr>
                            <w:b/>
                            <w:color w:val="1B5E1F"/>
                            <w:sz w:val="20"/>
                          </w:rPr>
                          <w:t>Conclusion:</w:t>
                        </w:r>
                        <w:r>
                          <w:rPr>
                            <w:b/>
                            <w:color w:val="1B5E1F"/>
                            <w:spacing w:val="40"/>
                            <w:sz w:val="20"/>
                          </w:rPr>
                          <w:t xml:space="preserve"> </w:t>
                        </w:r>
                        <w:r>
                          <w:rPr>
                            <w:sz w:val="21"/>
                          </w:rPr>
                          <w:t>Thorough</w:t>
                        </w:r>
                        <w:r>
                          <w:rPr>
                            <w:spacing w:val="-2"/>
                            <w:sz w:val="21"/>
                          </w:rPr>
                          <w:t xml:space="preserve"> </w:t>
                        </w:r>
                        <w:r>
                          <w:rPr>
                            <w:sz w:val="21"/>
                          </w:rPr>
                          <w:t>negative</w:t>
                        </w:r>
                        <w:r>
                          <w:rPr>
                            <w:spacing w:val="-2"/>
                            <w:sz w:val="21"/>
                          </w:rPr>
                          <w:t xml:space="preserve"> </w:t>
                        </w:r>
                        <w:r>
                          <w:rPr>
                            <w:sz w:val="21"/>
                          </w:rPr>
                          <w:t>and</w:t>
                        </w:r>
                        <w:r>
                          <w:rPr>
                            <w:spacing w:val="-5"/>
                            <w:sz w:val="21"/>
                          </w:rPr>
                          <w:t xml:space="preserve"> </w:t>
                        </w:r>
                        <w:r>
                          <w:rPr>
                            <w:sz w:val="21"/>
                          </w:rPr>
                          <w:t>validation</w:t>
                        </w:r>
                        <w:r>
                          <w:rPr>
                            <w:spacing w:val="-2"/>
                            <w:sz w:val="21"/>
                          </w:rPr>
                          <w:t xml:space="preserve"> </w:t>
                        </w:r>
                        <w:r>
                          <w:rPr>
                            <w:sz w:val="21"/>
                          </w:rPr>
                          <w:t>testing</w:t>
                        </w:r>
                        <w:r>
                          <w:rPr>
                            <w:spacing w:val="-3"/>
                            <w:sz w:val="21"/>
                          </w:rPr>
                          <w:t xml:space="preserve"> </w:t>
                        </w:r>
                        <w:r>
                          <w:rPr>
                            <w:sz w:val="21"/>
                          </w:rPr>
                          <w:t>improves</w:t>
                        </w:r>
                        <w:r>
                          <w:rPr>
                            <w:spacing w:val="-3"/>
                            <w:sz w:val="21"/>
                          </w:rPr>
                          <w:t xml:space="preserve"> </w:t>
                        </w:r>
                        <w:r>
                          <w:rPr>
                            <w:sz w:val="21"/>
                          </w:rPr>
                          <w:t>input</w:t>
                        </w:r>
                        <w:r>
                          <w:rPr>
                            <w:spacing w:val="-3"/>
                            <w:sz w:val="21"/>
                          </w:rPr>
                          <w:t xml:space="preserve"> </w:t>
                        </w:r>
                        <w:r>
                          <w:rPr>
                            <w:sz w:val="21"/>
                          </w:rPr>
                          <w:t>handling,</w:t>
                        </w:r>
                        <w:r>
                          <w:rPr>
                            <w:spacing w:val="-2"/>
                            <w:sz w:val="21"/>
                          </w:rPr>
                          <w:t xml:space="preserve"> </w:t>
                        </w:r>
                        <w:r>
                          <w:rPr>
                            <w:sz w:val="21"/>
                          </w:rPr>
                          <w:t>so</w:t>
                        </w:r>
                        <w:r>
                          <w:rPr>
                            <w:spacing w:val="-3"/>
                            <w:sz w:val="21"/>
                          </w:rPr>
                          <w:t xml:space="preserve"> </w:t>
                        </w:r>
                        <w:r>
                          <w:rPr>
                            <w:sz w:val="21"/>
                          </w:rPr>
                          <w:t>the</w:t>
                        </w:r>
                        <w:r>
                          <w:rPr>
                            <w:spacing w:val="-2"/>
                            <w:sz w:val="21"/>
                          </w:rPr>
                          <w:t xml:space="preserve"> </w:t>
                        </w:r>
                        <w:r>
                          <w:rPr>
                            <w:sz w:val="21"/>
                          </w:rPr>
                          <w:t>application</w:t>
                        </w:r>
                        <w:r>
                          <w:rPr>
                            <w:spacing w:val="-2"/>
                            <w:sz w:val="21"/>
                          </w:rPr>
                          <w:t xml:space="preserve"> </w:t>
                        </w:r>
                        <w:r>
                          <w:rPr>
                            <w:sz w:val="21"/>
                          </w:rPr>
                          <w:t>remains</w:t>
                        </w:r>
                        <w:r>
                          <w:rPr>
                            <w:spacing w:val="-4"/>
                            <w:sz w:val="21"/>
                          </w:rPr>
                          <w:t xml:space="preserve"> </w:t>
                        </w:r>
                        <w:r>
                          <w:rPr>
                            <w:sz w:val="21"/>
                          </w:rPr>
                          <w:t>stable, secure and robust under unexpected inputs.</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14149858">
      <w:pPr>
        <w:pStyle w:val="7"/>
        <w:spacing w:before="6"/>
        <w:rPr>
          <w:rFonts w:hint="default" w:ascii="Times New Roman" w:hAnsi="Times New Roman" w:cs="Times New Roman"/>
          <w:i/>
          <w:sz w:val="4"/>
        </w:rPr>
      </w:pPr>
    </w:p>
    <w:p w14:paraId="7B00D1FD">
      <w:pPr>
        <w:pStyle w:val="7"/>
        <w:spacing w:before="89"/>
        <w:rPr>
          <w:rFonts w:hint="default" w:ascii="Times New Roman" w:hAnsi="Times New Roman" w:cs="Times New Roman"/>
          <w:i/>
          <w:sz w:val="20"/>
        </w:rPr>
      </w:pPr>
    </w:p>
    <w:p w14:paraId="1780EC4F">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1E8C9971">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61D51831">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794" w:hRule="atLeast"/>
        </w:trPr>
        <w:tc>
          <w:tcPr>
            <w:tcW w:w="1306" w:type="dxa"/>
            <w:tcBorders>
              <w:bottom w:val="nil"/>
              <w:right w:val="nil"/>
            </w:tcBorders>
            <w:shd w:val="clear" w:color="auto" w:fill="1F3863"/>
          </w:tcPr>
          <w:p w14:paraId="21A8E9C9">
            <w:pPr>
              <w:pStyle w:val="10"/>
              <w:spacing w:before="151"/>
              <w:ind w:left="309"/>
              <w:rPr>
                <w:rFonts w:hint="default" w:ascii="Times New Roman" w:hAnsi="Times New Roman" w:cs="Times New Roman"/>
                <w:b/>
                <w:sz w:val="40"/>
              </w:rPr>
            </w:pPr>
            <w:r>
              <w:rPr>
                <w:rFonts w:hint="default" w:ascii="Times New Roman" w:hAnsi="Times New Roman" w:cs="Times New Roman"/>
                <w:b/>
                <w:color w:val="FFFFFF"/>
                <w:spacing w:val="-5"/>
                <w:sz w:val="40"/>
              </w:rPr>
              <w:t>Q29</w:t>
            </w:r>
          </w:p>
        </w:tc>
        <w:tc>
          <w:tcPr>
            <w:tcW w:w="7502" w:type="dxa"/>
            <w:tcBorders>
              <w:left w:val="nil"/>
            </w:tcBorders>
            <w:shd w:val="clear" w:color="auto" w:fill="EAF0FA"/>
          </w:tcPr>
          <w:p w14:paraId="2010C3E2">
            <w:pPr>
              <w:pStyle w:val="10"/>
              <w:spacing w:before="78"/>
              <w:ind w:left="117"/>
              <w:rPr>
                <w:rFonts w:hint="default" w:ascii="Times New Roman" w:hAnsi="Times New Roman" w:cs="Times New Roman"/>
                <w:b/>
                <w:sz w:val="26"/>
              </w:rPr>
            </w:pPr>
            <w:r>
              <w:rPr>
                <w:rFonts w:hint="default" w:ascii="Times New Roman" w:hAnsi="Times New Roman" w:cs="Times New Roman"/>
                <w:b/>
                <w:color w:val="1F3863"/>
                <w:sz w:val="26"/>
              </w:rPr>
              <w:t>Root</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Cause</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Analysis</w:t>
            </w:r>
            <w:r>
              <w:rPr>
                <w:rFonts w:hint="default" w:ascii="Times New Roman" w:hAnsi="Times New Roman" w:cs="Times New Roman"/>
                <w:b/>
                <w:color w:val="1F3863"/>
                <w:spacing w:val="-5"/>
                <w:sz w:val="26"/>
              </w:rPr>
              <w:t xml:space="preserve"> </w:t>
            </w:r>
            <w:r>
              <w:rPr>
                <w:rFonts w:hint="default" w:ascii="Times New Roman" w:hAnsi="Times New Roman" w:cs="Times New Roman"/>
                <w:b/>
                <w:color w:val="1F3863"/>
                <w:sz w:val="26"/>
              </w:rPr>
              <w:t>of</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Leakage</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Preventive</w:t>
            </w:r>
            <w:r>
              <w:rPr>
                <w:rFonts w:hint="default" w:ascii="Times New Roman" w:hAnsi="Times New Roman" w:cs="Times New Roman"/>
                <w:b/>
                <w:color w:val="1F3863"/>
                <w:spacing w:val="-6"/>
                <w:sz w:val="26"/>
              </w:rPr>
              <w:t xml:space="preserve"> </w:t>
            </w:r>
            <w:r>
              <w:rPr>
                <w:rFonts w:hint="default" w:ascii="Times New Roman" w:hAnsi="Times New Roman" w:cs="Times New Roman"/>
                <w:b/>
                <w:color w:val="1F3863"/>
                <w:sz w:val="26"/>
              </w:rPr>
              <w:t xml:space="preserve">Testing </w:t>
            </w:r>
            <w:r>
              <w:rPr>
                <w:rFonts w:hint="default" w:ascii="Times New Roman" w:hAnsi="Times New Roman" w:cs="Times New Roman"/>
                <w:b/>
                <w:color w:val="1F3863"/>
                <w:spacing w:val="-2"/>
                <w:sz w:val="26"/>
              </w:rPr>
              <w:t>Practices</w:t>
            </w:r>
          </w:p>
        </w:tc>
        <w:tc>
          <w:tcPr>
            <w:tcW w:w="1102" w:type="dxa"/>
            <w:shd w:val="clear" w:color="auto" w:fill="2D75B6"/>
          </w:tcPr>
          <w:p w14:paraId="363A12D0">
            <w:pPr>
              <w:pStyle w:val="10"/>
              <w:spacing w:before="67"/>
              <w:ind w:left="0"/>
              <w:rPr>
                <w:rFonts w:hint="default" w:ascii="Times New Roman" w:hAnsi="Times New Roman" w:cs="Times New Roman"/>
                <w:i/>
                <w:sz w:val="18"/>
              </w:rPr>
            </w:pPr>
          </w:p>
          <w:p w14:paraId="0446C87A">
            <w:pPr>
              <w:pStyle w:val="10"/>
              <w:spacing w:before="0"/>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26C82B35">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1"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3C6998E1">
            <w:pPr>
              <w:pStyle w:val="10"/>
              <w:spacing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1"/>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software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company</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faces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frequent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defect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leakage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into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production.</w:t>
            </w:r>
            <w:r>
              <w:rPr>
                <w:rFonts w:hint="default" w:ascii="Times New Roman" w:hAnsi="Times New Roman" w:cs="Times New Roman"/>
                <w:i/>
                <w:color w:val="585858"/>
                <w:spacing w:val="-5"/>
                <w:sz w:val="19"/>
              </w:rPr>
              <w:t xml:space="preserve"> </w:t>
            </w:r>
            <w:r>
              <w:rPr>
                <w:rFonts w:hint="default" w:ascii="Times New Roman" w:hAnsi="Times New Roman" w:cs="Times New Roman"/>
                <w:i/>
                <w:color w:val="585858"/>
                <w:sz w:val="19"/>
              </w:rPr>
              <w:t>The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management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wants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reduce</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such</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issues. Apply testing principles to analyze the root cause. Explain how improved testing practices prevent leakage.</w:t>
            </w:r>
          </w:p>
        </w:tc>
      </w:tr>
    </w:tbl>
    <w:p w14:paraId="477B43A8">
      <w:pPr>
        <w:pStyle w:val="9"/>
        <w:numPr>
          <w:ilvl w:val="0"/>
          <w:numId w:val="29"/>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0400"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64" name="Graphic 464"/>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64" o:spid="_x0000_s1026" o:spt="100" style="position:absolute;left:0pt;margin-left:48.55pt;margin-top:25.6pt;height:0.75pt;width:498.35pt;mso-position-horizontal-relative:page;mso-wrap-distance-bottom:0pt;mso-wrap-distance-top:0pt;z-index:-251566080;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A342DV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2D6A4FF8">
      <w:pPr>
        <w:pStyle w:val="7"/>
        <w:spacing w:line="276" w:lineRule="auto"/>
        <w:ind w:left="150" w:right="150"/>
        <w:jc w:val="both"/>
        <w:rPr>
          <w:rFonts w:hint="default" w:ascii="Times New Roman" w:hAnsi="Times New Roman" w:cs="Times New Roman"/>
        </w:rPr>
      </w:pPr>
      <w:r>
        <w:rPr>
          <w:rFonts w:hint="default" w:ascii="Times New Roman" w:hAnsi="Times New Roman" w:cs="Times New Roman"/>
        </w:rPr>
        <w:t>Defect leakage is the number of defects that escape testing and are found by users in</w:t>
      </w:r>
      <w:r>
        <w:rPr>
          <w:rFonts w:hint="default" w:ascii="Times New Roman" w:hAnsi="Times New Roman" w:cs="Times New Roman"/>
          <w:spacing w:val="-2"/>
        </w:rPr>
        <w:t xml:space="preserve"> </w:t>
      </w:r>
      <w:r>
        <w:rPr>
          <w:rFonts w:hint="default" w:ascii="Times New Roman" w:hAnsi="Times New Roman" w:cs="Times New Roman"/>
        </w:rPr>
        <w:t>production. It is measured as: Defect</w:t>
      </w:r>
      <w:r>
        <w:rPr>
          <w:rFonts w:hint="default" w:ascii="Times New Roman" w:hAnsi="Times New Roman" w:cs="Times New Roman"/>
          <w:spacing w:val="-5"/>
        </w:rPr>
        <w:t xml:space="preserve"> </w:t>
      </w:r>
      <w:r>
        <w:rPr>
          <w:rFonts w:hint="default" w:ascii="Times New Roman" w:hAnsi="Times New Roman" w:cs="Times New Roman"/>
        </w:rPr>
        <w:t>Leakage</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(Defects</w:t>
      </w:r>
      <w:r>
        <w:rPr>
          <w:rFonts w:hint="default" w:ascii="Times New Roman" w:hAnsi="Times New Roman" w:cs="Times New Roman"/>
          <w:spacing w:val="-4"/>
        </w:rPr>
        <w:t xml:space="preserve"> </w:t>
      </w:r>
      <w:r>
        <w:rPr>
          <w:rFonts w:hint="default" w:ascii="Times New Roman" w:hAnsi="Times New Roman" w:cs="Times New Roman"/>
        </w:rPr>
        <w:t>found</w:t>
      </w:r>
      <w:r>
        <w:rPr>
          <w:rFonts w:hint="default" w:ascii="Times New Roman" w:hAnsi="Times New Roman" w:cs="Times New Roman"/>
          <w:spacing w:val="-2"/>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production</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(Defects</w:t>
      </w:r>
      <w:r>
        <w:rPr>
          <w:rFonts w:hint="default" w:ascii="Times New Roman" w:hAnsi="Times New Roman" w:cs="Times New Roman"/>
          <w:spacing w:val="-2"/>
        </w:rPr>
        <w:t xml:space="preserve"> </w:t>
      </w:r>
      <w:r>
        <w:rPr>
          <w:rFonts w:hint="default" w:ascii="Times New Roman" w:hAnsi="Times New Roman" w:cs="Times New Roman"/>
        </w:rPr>
        <w:t>found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testing</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Defects</w:t>
      </w:r>
      <w:r>
        <w:rPr>
          <w:rFonts w:hint="default" w:ascii="Times New Roman" w:hAnsi="Times New Roman" w:cs="Times New Roman"/>
          <w:spacing w:val="-4"/>
        </w:rPr>
        <w:t xml:space="preserve"> </w:t>
      </w:r>
      <w:r>
        <w:rPr>
          <w:rFonts w:hint="default" w:ascii="Times New Roman" w:hAnsi="Times New Roman" w:cs="Times New Roman"/>
        </w:rPr>
        <w:t>found</w:t>
      </w:r>
      <w:r>
        <w:rPr>
          <w:rFonts w:hint="default" w:ascii="Times New Roman" w:hAnsi="Times New Roman" w:cs="Times New Roman"/>
          <w:spacing w:val="-2"/>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production))</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100.</w:t>
      </w:r>
      <w:r>
        <w:rPr>
          <w:rFonts w:hint="default" w:ascii="Times New Roman" w:hAnsi="Times New Roman" w:cs="Times New Roman"/>
          <w:spacing w:val="-6"/>
        </w:rPr>
        <w:t xml:space="preserve"> </w:t>
      </w:r>
      <w:r>
        <w:rPr>
          <w:rFonts w:hint="default" w:ascii="Times New Roman" w:hAnsi="Times New Roman" w:cs="Times New Roman"/>
        </w:rPr>
        <w:t>It is a key indicator of testing effectiveness.</w:t>
      </w:r>
    </w:p>
    <w:p w14:paraId="42E60838">
      <w:pPr>
        <w:pStyle w:val="9"/>
        <w:numPr>
          <w:ilvl w:val="0"/>
          <w:numId w:val="29"/>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0400"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65" name="Graphic 465"/>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65" o:spid="_x0000_s1026" o:spt="100" style="position:absolute;left:0pt;margin-left:48.55pt;margin-top:25.55pt;height:0.75pt;width:498.35pt;mso-position-horizontal-relative:page;mso-wrap-distance-bottom:0pt;mso-wrap-distance-top:0pt;z-index:-251566080;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NAUnb2AAAAAkBAAAPAAAAAAAAAAEAIAAAACIAAABkcnMvZG93bnJldi54bWxQSwECFAAUAAAA&#10;CACHTuJARpWl9ycCAADgBAAADgAAAAAAAAABACAAAAAnAQAAZHJzL2Uyb0RvYy54bWxQSwUGAAAA&#10;AAYABgBZAQAAwA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79BE185F">
      <w:pPr>
        <w:pStyle w:val="9"/>
        <w:numPr>
          <w:ilvl w:val="1"/>
          <w:numId w:val="29"/>
        </w:numPr>
        <w:tabs>
          <w:tab w:val="left" w:pos="611"/>
        </w:tabs>
        <w:spacing w:before="78"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Collect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data:</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Analyse</w:t>
      </w:r>
      <w:r>
        <w:rPr>
          <w:rFonts w:hint="default" w:ascii="Times New Roman" w:hAnsi="Times New Roman" w:cs="Times New Roman"/>
          <w:spacing w:val="-7"/>
          <w:sz w:val="21"/>
        </w:rPr>
        <w:t xml:space="preserve"> </w:t>
      </w:r>
      <w:r>
        <w:rPr>
          <w:rFonts w:hint="default" w:ascii="Times New Roman" w:hAnsi="Times New Roman" w:cs="Times New Roman"/>
          <w:sz w:val="21"/>
        </w:rPr>
        <w:t>each</w:t>
      </w:r>
      <w:r>
        <w:rPr>
          <w:rFonts w:hint="default" w:ascii="Times New Roman" w:hAnsi="Times New Roman" w:cs="Times New Roman"/>
          <w:spacing w:val="-5"/>
          <w:sz w:val="21"/>
        </w:rPr>
        <w:t xml:space="preserve"> </w:t>
      </w:r>
      <w:r>
        <w:rPr>
          <w:rFonts w:hint="default" w:ascii="Times New Roman" w:hAnsi="Times New Roman" w:cs="Times New Roman"/>
          <w:sz w:val="21"/>
        </w:rPr>
        <w:t>production</w:t>
      </w:r>
      <w:r>
        <w:rPr>
          <w:rFonts w:hint="default" w:ascii="Times New Roman" w:hAnsi="Times New Roman" w:cs="Times New Roman"/>
          <w:spacing w:val="-4"/>
          <w:sz w:val="21"/>
        </w:rPr>
        <w:t xml:space="preserve"> </w:t>
      </w:r>
      <w:r>
        <w:rPr>
          <w:rFonts w:hint="default" w:ascii="Times New Roman" w:hAnsi="Times New Roman" w:cs="Times New Roman"/>
          <w:sz w:val="21"/>
        </w:rPr>
        <w:t>defect:</w:t>
      </w:r>
      <w:r>
        <w:rPr>
          <w:rFonts w:hint="default" w:ascii="Times New Roman" w:hAnsi="Times New Roman" w:cs="Times New Roman"/>
          <w:spacing w:val="-4"/>
          <w:sz w:val="21"/>
        </w:rPr>
        <w:t xml:space="preserve"> </w:t>
      </w:r>
      <w:r>
        <w:rPr>
          <w:rFonts w:hint="default" w:ascii="Times New Roman" w:hAnsi="Times New Roman" w:cs="Times New Roman"/>
          <w:sz w:val="21"/>
        </w:rPr>
        <w:t>which</w:t>
      </w:r>
      <w:r>
        <w:rPr>
          <w:rFonts w:hint="default" w:ascii="Times New Roman" w:hAnsi="Times New Roman" w:cs="Times New Roman"/>
          <w:spacing w:val="-7"/>
          <w:sz w:val="21"/>
        </w:rPr>
        <w:t xml:space="preserve"> </w:t>
      </w:r>
      <w:r>
        <w:rPr>
          <w:rFonts w:hint="default" w:ascii="Times New Roman" w:hAnsi="Times New Roman" w:cs="Times New Roman"/>
          <w:sz w:val="21"/>
        </w:rPr>
        <w:t>requirement,</w:t>
      </w:r>
      <w:r>
        <w:rPr>
          <w:rFonts w:hint="default" w:ascii="Times New Roman" w:hAnsi="Times New Roman" w:cs="Times New Roman"/>
          <w:spacing w:val="-6"/>
          <w:sz w:val="21"/>
        </w:rPr>
        <w:t xml:space="preserve"> </w:t>
      </w:r>
      <w:r>
        <w:rPr>
          <w:rFonts w:hint="default" w:ascii="Times New Roman" w:hAnsi="Times New Roman" w:cs="Times New Roman"/>
          <w:sz w:val="21"/>
        </w:rPr>
        <w:t>module</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z w:val="21"/>
        </w:rPr>
        <w:t>level</w:t>
      </w:r>
      <w:r>
        <w:rPr>
          <w:rFonts w:hint="default" w:ascii="Times New Roman" w:hAnsi="Times New Roman" w:cs="Times New Roman"/>
          <w:spacing w:val="-8"/>
          <w:sz w:val="21"/>
        </w:rPr>
        <w:t xml:space="preserve"> </w:t>
      </w:r>
      <w:r>
        <w:rPr>
          <w:rFonts w:hint="default" w:ascii="Times New Roman" w:hAnsi="Times New Roman" w:cs="Times New Roman"/>
          <w:sz w:val="21"/>
        </w:rPr>
        <w:t>should</w:t>
      </w:r>
      <w:r>
        <w:rPr>
          <w:rFonts w:hint="default" w:ascii="Times New Roman" w:hAnsi="Times New Roman" w:cs="Times New Roman"/>
          <w:spacing w:val="-4"/>
          <w:sz w:val="21"/>
        </w:rPr>
        <w:t xml:space="preserve"> </w:t>
      </w:r>
      <w:r>
        <w:rPr>
          <w:rFonts w:hint="default" w:ascii="Times New Roman" w:hAnsi="Times New Roman" w:cs="Times New Roman"/>
          <w:sz w:val="21"/>
        </w:rPr>
        <w:t>have</w:t>
      </w:r>
      <w:r>
        <w:rPr>
          <w:rFonts w:hint="default" w:ascii="Times New Roman" w:hAnsi="Times New Roman" w:cs="Times New Roman"/>
          <w:spacing w:val="-6"/>
          <w:sz w:val="21"/>
        </w:rPr>
        <w:t xml:space="preserve"> </w:t>
      </w:r>
      <w:r>
        <w:rPr>
          <w:rFonts w:hint="default" w:ascii="Times New Roman" w:hAnsi="Times New Roman" w:cs="Times New Roman"/>
          <w:sz w:val="21"/>
        </w:rPr>
        <w:t>caught</w:t>
      </w:r>
      <w:r>
        <w:rPr>
          <w:rFonts w:hint="default" w:ascii="Times New Roman" w:hAnsi="Times New Roman" w:cs="Times New Roman"/>
          <w:spacing w:val="-6"/>
          <w:sz w:val="21"/>
        </w:rPr>
        <w:t xml:space="preserve"> </w:t>
      </w:r>
      <w:r>
        <w:rPr>
          <w:rFonts w:hint="default" w:ascii="Times New Roman" w:hAnsi="Times New Roman" w:cs="Times New Roman"/>
          <w:spacing w:val="-5"/>
          <w:sz w:val="21"/>
        </w:rPr>
        <w:t>it.</w:t>
      </w:r>
    </w:p>
    <w:p w14:paraId="2D67FE8A">
      <w:pPr>
        <w:pStyle w:val="9"/>
        <w:numPr>
          <w:ilvl w:val="1"/>
          <w:numId w:val="2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Find</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root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causes:</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Use</w:t>
      </w:r>
      <w:r>
        <w:rPr>
          <w:rFonts w:hint="default" w:ascii="Times New Roman" w:hAnsi="Times New Roman" w:cs="Times New Roman"/>
          <w:spacing w:val="-6"/>
          <w:sz w:val="21"/>
        </w:rPr>
        <w:t xml:space="preserve"> </w:t>
      </w:r>
      <w:r>
        <w:rPr>
          <w:rFonts w:hint="default" w:ascii="Times New Roman" w:hAnsi="Times New Roman" w:cs="Times New Roman"/>
          <w:sz w:val="21"/>
        </w:rPr>
        <w:t>5-Whys</w:t>
      </w:r>
      <w:r>
        <w:rPr>
          <w:rFonts w:hint="default" w:ascii="Times New Roman" w:hAnsi="Times New Roman" w:cs="Times New Roman"/>
          <w:spacing w:val="-4"/>
          <w:sz w:val="21"/>
        </w:rPr>
        <w:t xml:space="preserve"> </w:t>
      </w:r>
      <w:r>
        <w:rPr>
          <w:rFonts w:hint="default" w:ascii="Times New Roman" w:hAnsi="Times New Roman" w:cs="Times New Roman"/>
          <w:sz w:val="21"/>
        </w:rPr>
        <w:t>or</w:t>
      </w:r>
      <w:r>
        <w:rPr>
          <w:rFonts w:hint="default" w:ascii="Times New Roman" w:hAnsi="Times New Roman" w:cs="Times New Roman"/>
          <w:spacing w:val="-3"/>
          <w:sz w:val="21"/>
        </w:rPr>
        <w:t xml:space="preserve"> </w:t>
      </w:r>
      <w:r>
        <w:rPr>
          <w:rFonts w:hint="default" w:ascii="Times New Roman" w:hAnsi="Times New Roman" w:cs="Times New Roman"/>
          <w:sz w:val="21"/>
        </w:rPr>
        <w:t>fishbone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analysis.</w:t>
      </w:r>
    </w:p>
    <w:p w14:paraId="2CFBD9EE">
      <w:pPr>
        <w:pStyle w:val="9"/>
        <w:numPr>
          <w:ilvl w:val="1"/>
          <w:numId w:val="29"/>
        </w:numPr>
        <w:tabs>
          <w:tab w:val="left" w:pos="612"/>
        </w:tabs>
        <w:spacing w:before="92" w:after="0" w:line="268" w:lineRule="auto"/>
        <w:ind w:left="612" w:right="708" w:hanging="281"/>
        <w:jc w:val="left"/>
        <w:rPr>
          <w:rFonts w:hint="default" w:ascii="Times New Roman" w:hAnsi="Times New Roman" w:cs="Times New Roman"/>
          <w:sz w:val="21"/>
        </w:rPr>
      </w:pPr>
      <w:r>
        <w:rPr>
          <w:rFonts w:hint="default" w:ascii="Times New Roman" w:hAnsi="Times New Roman" w:cs="Times New Roman"/>
          <w:b/>
          <w:color w:val="1F3863"/>
          <w:sz w:val="21"/>
        </w:rPr>
        <w:t>Typical</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causes:</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Missed</w:t>
      </w:r>
      <w:r>
        <w:rPr>
          <w:rFonts w:hint="default" w:ascii="Times New Roman" w:hAnsi="Times New Roman" w:cs="Times New Roman"/>
          <w:spacing w:val="-2"/>
          <w:sz w:val="21"/>
        </w:rPr>
        <w:t xml:space="preserve"> </w:t>
      </w:r>
      <w:r>
        <w:rPr>
          <w:rFonts w:hint="default" w:ascii="Times New Roman" w:hAnsi="Times New Roman" w:cs="Times New Roman"/>
          <w:sz w:val="21"/>
        </w:rPr>
        <w:t>or</w:t>
      </w:r>
      <w:r>
        <w:rPr>
          <w:rFonts w:hint="default" w:ascii="Times New Roman" w:hAnsi="Times New Roman" w:cs="Times New Roman"/>
          <w:spacing w:val="-2"/>
          <w:sz w:val="21"/>
        </w:rPr>
        <w:t xml:space="preserve"> </w:t>
      </w:r>
      <w:r>
        <w:rPr>
          <w:rFonts w:hint="default" w:ascii="Times New Roman" w:hAnsi="Times New Roman" w:cs="Times New Roman"/>
          <w:sz w:val="21"/>
        </w:rPr>
        <w:t>ambiguous</w:t>
      </w:r>
      <w:r>
        <w:rPr>
          <w:rFonts w:hint="default" w:ascii="Times New Roman" w:hAnsi="Times New Roman" w:cs="Times New Roman"/>
          <w:spacing w:val="-4"/>
          <w:sz w:val="21"/>
        </w:rPr>
        <w:t xml:space="preserve"> </w:t>
      </w:r>
      <w:r>
        <w:rPr>
          <w:rFonts w:hint="default" w:ascii="Times New Roman" w:hAnsi="Times New Roman" w:cs="Times New Roman"/>
          <w:sz w:val="21"/>
        </w:rPr>
        <w:t>requirements;</w:t>
      </w:r>
      <w:r>
        <w:rPr>
          <w:rFonts w:hint="default" w:ascii="Times New Roman" w:hAnsi="Times New Roman" w:cs="Times New Roman"/>
          <w:spacing w:val="-1"/>
          <w:sz w:val="21"/>
        </w:rPr>
        <w:t xml:space="preserve"> </w:t>
      </w:r>
      <w:r>
        <w:rPr>
          <w:rFonts w:hint="default" w:ascii="Times New Roman" w:hAnsi="Times New Roman" w:cs="Times New Roman"/>
          <w:sz w:val="21"/>
        </w:rPr>
        <w:t>inadequate</w:t>
      </w:r>
      <w:r>
        <w:rPr>
          <w:rFonts w:hint="default" w:ascii="Times New Roman" w:hAnsi="Times New Roman" w:cs="Times New Roman"/>
          <w:spacing w:val="-2"/>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coverage;</w:t>
      </w:r>
      <w:r>
        <w:rPr>
          <w:rFonts w:hint="default" w:ascii="Times New Roman" w:hAnsi="Times New Roman" w:cs="Times New Roman"/>
          <w:spacing w:val="-1"/>
          <w:sz w:val="21"/>
        </w:rPr>
        <w:t xml:space="preserve"> </w:t>
      </w:r>
      <w:r>
        <w:rPr>
          <w:rFonts w:hint="default" w:ascii="Times New Roman" w:hAnsi="Times New Roman" w:cs="Times New Roman"/>
          <w:sz w:val="21"/>
        </w:rPr>
        <w:t>poor</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4"/>
          <w:sz w:val="21"/>
        </w:rPr>
        <w:t xml:space="preserve"> </w:t>
      </w:r>
      <w:r>
        <w:rPr>
          <w:rFonts w:hint="default" w:ascii="Times New Roman" w:hAnsi="Times New Roman" w:cs="Times New Roman"/>
          <w:sz w:val="21"/>
        </w:rPr>
        <w:t>case</w:t>
      </w:r>
      <w:r>
        <w:rPr>
          <w:rFonts w:hint="default" w:ascii="Times New Roman" w:hAnsi="Times New Roman" w:cs="Times New Roman"/>
          <w:spacing w:val="-2"/>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no regression testing; test environment different</w:t>
      </w:r>
      <w:r>
        <w:rPr>
          <w:rFonts w:hint="default" w:ascii="Times New Roman" w:hAnsi="Times New Roman" w:cs="Times New Roman"/>
          <w:spacing w:val="-1"/>
          <w:sz w:val="21"/>
        </w:rPr>
        <w:t xml:space="preserve"> </w:t>
      </w:r>
      <w:r>
        <w:rPr>
          <w:rFonts w:hint="default" w:ascii="Times New Roman" w:hAnsi="Times New Roman" w:cs="Times New Roman"/>
          <w:sz w:val="21"/>
        </w:rPr>
        <w:t>from production; time pressure; late changes without re-testing; weak reviews.</w:t>
      </w:r>
    </w:p>
    <w:p w14:paraId="76FDE8D6">
      <w:pPr>
        <w:pStyle w:val="9"/>
        <w:numPr>
          <w:ilvl w:val="1"/>
          <w:numId w:val="29"/>
        </w:numPr>
        <w:tabs>
          <w:tab w:val="left" w:pos="612"/>
        </w:tabs>
        <w:spacing w:before="65" w:after="0" w:line="268" w:lineRule="auto"/>
        <w:ind w:left="612" w:right="812" w:hanging="281"/>
        <w:jc w:val="left"/>
        <w:rPr>
          <w:rFonts w:hint="default" w:ascii="Times New Roman" w:hAnsi="Times New Roman" w:cs="Times New Roman"/>
          <w:sz w:val="21"/>
        </w:rPr>
      </w:pPr>
      <w:r>
        <w:rPr>
          <w:rFonts w:hint="default" w:ascii="Times New Roman" w:hAnsi="Times New Roman" w:cs="Times New Roman"/>
          <w:b/>
          <w:color w:val="1F3863"/>
          <w:sz w:val="21"/>
        </w:rPr>
        <w:t>Apply</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principles:</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Early</w:t>
      </w:r>
      <w:r>
        <w:rPr>
          <w:rFonts w:hint="default" w:ascii="Times New Roman" w:hAnsi="Times New Roman" w:cs="Times New Roman"/>
          <w:spacing w:val="-3"/>
          <w:sz w:val="21"/>
        </w:rPr>
        <w:t xml:space="preserve"> </w:t>
      </w:r>
      <w:r>
        <w:rPr>
          <w:rFonts w:hint="default" w:ascii="Times New Roman" w:hAnsi="Times New Roman" w:cs="Times New Roman"/>
          <w:sz w:val="21"/>
        </w:rPr>
        <w:t>testing,</w:t>
      </w:r>
      <w:r>
        <w:rPr>
          <w:rFonts w:hint="default" w:ascii="Times New Roman" w:hAnsi="Times New Roman" w:cs="Times New Roman"/>
          <w:spacing w:val="-3"/>
          <w:sz w:val="21"/>
        </w:rPr>
        <w:t xml:space="preserve"> </w:t>
      </w:r>
      <w:r>
        <w:rPr>
          <w:rFonts w:hint="default" w:ascii="Times New Roman" w:hAnsi="Times New Roman" w:cs="Times New Roman"/>
          <w:sz w:val="21"/>
        </w:rPr>
        <w:t>risk-based</w:t>
      </w:r>
      <w:r>
        <w:rPr>
          <w:rFonts w:hint="default" w:ascii="Times New Roman" w:hAnsi="Times New Roman" w:cs="Times New Roman"/>
          <w:spacing w:val="-3"/>
          <w:sz w:val="21"/>
        </w:rPr>
        <w:t xml:space="preserve"> </w:t>
      </w:r>
      <w:r>
        <w:rPr>
          <w:rFonts w:hint="default" w:ascii="Times New Roman" w:hAnsi="Times New Roman" w:cs="Times New Roman"/>
          <w:sz w:val="21"/>
        </w:rPr>
        <w:t>coverage,</w:t>
      </w:r>
      <w:r>
        <w:rPr>
          <w:rFonts w:hint="default" w:ascii="Times New Roman" w:hAnsi="Times New Roman" w:cs="Times New Roman"/>
          <w:spacing w:val="-3"/>
          <w:sz w:val="21"/>
        </w:rPr>
        <w:t xml:space="preserve"> </w:t>
      </w:r>
      <w:r>
        <w:rPr>
          <w:rFonts w:hint="default" w:ascii="Times New Roman" w:hAnsi="Times New Roman" w:cs="Times New Roman"/>
          <w:sz w:val="21"/>
        </w:rPr>
        <w:t>defect</w:t>
      </w:r>
      <w:r>
        <w:rPr>
          <w:rFonts w:hint="default" w:ascii="Times New Roman" w:hAnsi="Times New Roman" w:cs="Times New Roman"/>
          <w:spacing w:val="-5"/>
          <w:sz w:val="21"/>
        </w:rPr>
        <w:t xml:space="preserve"> </w:t>
      </w:r>
      <w:r>
        <w:rPr>
          <w:rFonts w:hint="default" w:ascii="Times New Roman" w:hAnsi="Times New Roman" w:cs="Times New Roman"/>
          <w:sz w:val="21"/>
        </w:rPr>
        <w:t>clustering,</w:t>
      </w:r>
      <w:r>
        <w:rPr>
          <w:rFonts w:hint="default" w:ascii="Times New Roman" w:hAnsi="Times New Roman" w:cs="Times New Roman"/>
          <w:spacing w:val="-3"/>
          <w:sz w:val="21"/>
        </w:rPr>
        <w:t xml:space="preserve"> </w:t>
      </w:r>
      <w:r>
        <w:rPr>
          <w:rFonts w:hint="default" w:ascii="Times New Roman" w:hAnsi="Times New Roman" w:cs="Times New Roman"/>
          <w:sz w:val="21"/>
        </w:rPr>
        <w:t>pesticide</w:t>
      </w:r>
      <w:r>
        <w:rPr>
          <w:rFonts w:hint="default" w:ascii="Times New Roman" w:hAnsi="Times New Roman" w:cs="Times New Roman"/>
          <w:spacing w:val="-3"/>
          <w:sz w:val="21"/>
        </w:rPr>
        <w:t xml:space="preserve"> </w:t>
      </w:r>
      <w:r>
        <w:rPr>
          <w:rFonts w:hint="default" w:ascii="Times New Roman" w:hAnsi="Times New Roman" w:cs="Times New Roman"/>
          <w:sz w:val="21"/>
        </w:rPr>
        <w:t>paradox</w:t>
      </w:r>
      <w:r>
        <w:rPr>
          <w:rFonts w:hint="default" w:ascii="Times New Roman" w:hAnsi="Times New Roman" w:cs="Times New Roman"/>
          <w:spacing w:val="-3"/>
          <w:sz w:val="21"/>
        </w:rPr>
        <w:t xml:space="preserve"> </w:t>
      </w:r>
      <w:r>
        <w:rPr>
          <w:rFonts w:hint="default" w:ascii="Times New Roman" w:hAnsi="Times New Roman" w:cs="Times New Roman"/>
          <w:sz w:val="21"/>
        </w:rPr>
        <w:t>(refresh</w:t>
      </w:r>
      <w:r>
        <w:rPr>
          <w:rFonts w:hint="default" w:ascii="Times New Roman" w:hAnsi="Times New Roman" w:cs="Times New Roman"/>
          <w:spacing w:val="-4"/>
          <w:sz w:val="21"/>
        </w:rPr>
        <w:t xml:space="preserve"> </w:t>
      </w:r>
      <w:r>
        <w:rPr>
          <w:rFonts w:hint="default" w:ascii="Times New Roman" w:hAnsi="Times New Roman" w:cs="Times New Roman"/>
          <w:sz w:val="21"/>
        </w:rPr>
        <w:t>tests), context-dependence (production-like data/environment).</w:t>
      </w:r>
    </w:p>
    <w:p w14:paraId="276FF02D">
      <w:pPr>
        <w:pStyle w:val="9"/>
        <w:numPr>
          <w:ilvl w:val="0"/>
          <w:numId w:val="29"/>
        </w:numPr>
        <w:tabs>
          <w:tab w:val="left" w:pos="442"/>
        </w:tabs>
        <w:spacing w:before="204"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1424"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66" name="Graphic 466"/>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66" o:spid="_x0000_s1026" o:spt="100" style="position:absolute;left:0pt;margin-left:48.55pt;margin-top:25.55pt;height:0.75pt;width:498.35pt;mso-position-horizontal-relative:page;mso-wrap-distance-bottom:0pt;mso-wrap-distance-top:0pt;z-index:-251565056;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NAUnb2AAAAAkBAAAPAAAAAAAAAAEAIAAAACIAAABkcnMvZG93bnJldi54bWxQSwECFAAU&#10;AAAACACHTuJA1Q/qkCoCAADgBAAADgAAAAAAAAABACAAAAAnAQAAZHJzL2Uyb0RvYy54bWxQSwUG&#10;AAAAAAYABgBZAQAAwwU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7294252D">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Root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cause</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corrective</w:t>
      </w:r>
      <w:r>
        <w:rPr>
          <w:rFonts w:hint="default" w:ascii="Times New Roman" w:hAnsi="Times New Roman" w:cs="Times New Roman"/>
          <w:b/>
          <w:i/>
          <w:color w:val="585858"/>
          <w:spacing w:val="-8"/>
          <w:sz w:val="19"/>
        </w:rPr>
        <w:t xml:space="preserve"> </w:t>
      </w:r>
      <w:r>
        <w:rPr>
          <w:rFonts w:hint="default" w:ascii="Times New Roman" w:hAnsi="Times New Roman" w:cs="Times New Roman"/>
          <w:b/>
          <w:i/>
          <w:color w:val="585858"/>
          <w:sz w:val="19"/>
        </w:rPr>
        <w:t>testing</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2"/>
          <w:sz w:val="19"/>
        </w:rPr>
        <w:t>practice</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702"/>
        <w:gridCol w:w="6208"/>
      </w:tblGrid>
      <w:tr w14:paraId="5153316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9" w:hRule="atLeast"/>
        </w:trPr>
        <w:tc>
          <w:tcPr>
            <w:tcW w:w="3702" w:type="dxa"/>
            <w:tcBorders>
              <w:top w:val="nil"/>
              <w:bottom w:val="nil"/>
            </w:tcBorders>
            <w:shd w:val="clear" w:color="auto" w:fill="1F3863"/>
          </w:tcPr>
          <w:p w14:paraId="2B5B239E">
            <w:pPr>
              <w:pStyle w:val="10"/>
              <w:spacing w:before="92"/>
              <w:rPr>
                <w:rFonts w:hint="default" w:ascii="Times New Roman" w:hAnsi="Times New Roman" w:cs="Times New Roman"/>
                <w:b/>
                <w:sz w:val="20"/>
              </w:rPr>
            </w:pPr>
            <w:r>
              <w:rPr>
                <w:rFonts w:hint="default" w:ascii="Times New Roman" w:hAnsi="Times New Roman" w:cs="Times New Roman"/>
                <w:b/>
                <w:color w:val="FFFFFF"/>
                <w:sz w:val="20"/>
              </w:rPr>
              <w:t>Root</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z w:val="20"/>
              </w:rPr>
              <w:t>cause</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z w:val="20"/>
              </w:rPr>
              <w:t>of</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pacing w:val="-2"/>
                <w:sz w:val="20"/>
              </w:rPr>
              <w:t>leakage</w:t>
            </w:r>
          </w:p>
        </w:tc>
        <w:tc>
          <w:tcPr>
            <w:tcW w:w="6208" w:type="dxa"/>
            <w:tcBorders>
              <w:top w:val="nil"/>
              <w:bottom w:val="nil"/>
            </w:tcBorders>
            <w:shd w:val="clear" w:color="auto" w:fill="1F3863"/>
          </w:tcPr>
          <w:p w14:paraId="4FB51867">
            <w:pPr>
              <w:pStyle w:val="10"/>
              <w:spacing w:before="92"/>
              <w:ind w:left="117"/>
              <w:rPr>
                <w:rFonts w:hint="default" w:ascii="Times New Roman" w:hAnsi="Times New Roman" w:cs="Times New Roman"/>
                <w:b/>
                <w:sz w:val="20"/>
              </w:rPr>
            </w:pPr>
            <w:r>
              <w:rPr>
                <w:rFonts w:hint="default" w:ascii="Times New Roman" w:hAnsi="Times New Roman" w:cs="Times New Roman"/>
                <w:b/>
                <w:color w:val="FFFFFF"/>
                <w:spacing w:val="-2"/>
                <w:sz w:val="20"/>
              </w:rPr>
              <w:t>Preventive</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pacing w:val="-2"/>
                <w:sz w:val="20"/>
              </w:rPr>
              <w:t>testing</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pacing w:val="-2"/>
                <w:sz w:val="20"/>
              </w:rPr>
              <w:t>practice</w:t>
            </w:r>
          </w:p>
        </w:tc>
      </w:tr>
      <w:tr w14:paraId="1D1F56AB">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3702" w:type="dxa"/>
            <w:tcBorders>
              <w:top w:val="nil"/>
              <w:left w:val="single" w:color="BEBEBE" w:sz="4" w:space="0"/>
              <w:bottom w:val="single" w:color="BEBEBE" w:sz="4" w:space="0"/>
              <w:right w:val="single" w:color="BEBEBE" w:sz="4" w:space="0"/>
            </w:tcBorders>
          </w:tcPr>
          <w:p w14:paraId="0D22EC5A">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Requirement</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gaps</w:t>
            </w:r>
          </w:p>
        </w:tc>
        <w:tc>
          <w:tcPr>
            <w:tcW w:w="6208" w:type="dxa"/>
            <w:tcBorders>
              <w:left w:val="single" w:color="BEBEBE" w:sz="4" w:space="0"/>
              <w:bottom w:val="single" w:color="BEBEBE" w:sz="4" w:space="0"/>
              <w:right w:val="single" w:color="BEBEBE" w:sz="4" w:space="0"/>
            </w:tcBorders>
          </w:tcPr>
          <w:p w14:paraId="479BBAAC">
            <w:pPr>
              <w:pStyle w:val="10"/>
              <w:spacing w:before="75"/>
              <w:ind w:left="117"/>
              <w:rPr>
                <w:rFonts w:hint="default" w:ascii="Times New Roman" w:hAnsi="Times New Roman" w:cs="Times New Roman"/>
                <w:sz w:val="20"/>
              </w:rPr>
            </w:pPr>
            <w:r>
              <w:rPr>
                <w:rFonts w:hint="default" w:ascii="Times New Roman" w:hAnsi="Times New Roman" w:cs="Times New Roman"/>
                <w:sz w:val="20"/>
              </w:rPr>
              <w:t>Requirement</w:t>
            </w:r>
            <w:r>
              <w:rPr>
                <w:rFonts w:hint="default" w:ascii="Times New Roman" w:hAnsi="Times New Roman" w:cs="Times New Roman"/>
                <w:spacing w:val="-10"/>
                <w:sz w:val="20"/>
              </w:rPr>
              <w:t xml:space="preserve"> </w:t>
            </w:r>
            <w:r>
              <w:rPr>
                <w:rFonts w:hint="default" w:ascii="Times New Roman" w:hAnsi="Times New Roman" w:cs="Times New Roman"/>
                <w:sz w:val="20"/>
              </w:rPr>
              <w:t>reviews;</w:t>
            </w:r>
            <w:r>
              <w:rPr>
                <w:rFonts w:hint="default" w:ascii="Times New Roman" w:hAnsi="Times New Roman" w:cs="Times New Roman"/>
                <w:spacing w:val="-10"/>
                <w:sz w:val="20"/>
              </w:rPr>
              <w:t xml:space="preserve"> </w:t>
            </w:r>
            <w:r>
              <w:rPr>
                <w:rFonts w:hint="default" w:ascii="Times New Roman" w:hAnsi="Times New Roman" w:cs="Times New Roman"/>
                <w:sz w:val="20"/>
              </w:rPr>
              <w:t>traceability</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matrix</w:t>
            </w:r>
          </w:p>
        </w:tc>
      </w:tr>
      <w:tr w14:paraId="47AA798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3702" w:type="dxa"/>
            <w:tcBorders>
              <w:top w:val="single" w:color="BEBEBE" w:sz="4" w:space="0"/>
              <w:left w:val="single" w:color="BEBEBE" w:sz="4" w:space="0"/>
              <w:bottom w:val="single" w:color="BEBEBE" w:sz="4" w:space="0"/>
              <w:right w:val="single" w:color="BEBEBE" w:sz="4" w:space="0"/>
            </w:tcBorders>
            <w:shd w:val="clear" w:color="auto" w:fill="F1F6FB"/>
          </w:tcPr>
          <w:p w14:paraId="5A4B36D1">
            <w:pPr>
              <w:pStyle w:val="10"/>
              <w:spacing w:before="81"/>
              <w:rPr>
                <w:rFonts w:hint="default" w:ascii="Times New Roman" w:hAnsi="Times New Roman" w:cs="Times New Roman"/>
                <w:b/>
                <w:sz w:val="20"/>
              </w:rPr>
            </w:pPr>
            <w:r>
              <w:rPr>
                <w:rFonts w:hint="default" w:ascii="Times New Roman" w:hAnsi="Times New Roman" w:cs="Times New Roman"/>
                <w:b/>
                <w:sz w:val="20"/>
              </w:rPr>
              <w:t>Weak</w:t>
            </w:r>
            <w:r>
              <w:rPr>
                <w:rFonts w:hint="default" w:ascii="Times New Roman" w:hAnsi="Times New Roman" w:cs="Times New Roman"/>
                <w:b/>
                <w:spacing w:val="-5"/>
                <w:sz w:val="20"/>
              </w:rPr>
              <w:t xml:space="preserve"> </w:t>
            </w:r>
            <w:r>
              <w:rPr>
                <w:rFonts w:hint="default" w:ascii="Times New Roman" w:hAnsi="Times New Roman" w:cs="Times New Roman"/>
                <w:b/>
                <w:sz w:val="20"/>
              </w:rPr>
              <w:t>test</w:t>
            </w:r>
            <w:r>
              <w:rPr>
                <w:rFonts w:hint="default" w:ascii="Times New Roman" w:hAnsi="Times New Roman" w:cs="Times New Roman"/>
                <w:b/>
                <w:spacing w:val="-4"/>
                <w:sz w:val="20"/>
              </w:rPr>
              <w:t xml:space="preserve"> </w:t>
            </w:r>
            <w:r>
              <w:rPr>
                <w:rFonts w:hint="default" w:ascii="Times New Roman" w:hAnsi="Times New Roman" w:cs="Times New Roman"/>
                <w:b/>
                <w:spacing w:val="-2"/>
                <w:sz w:val="20"/>
              </w:rPr>
              <w:t>design</w:t>
            </w:r>
          </w:p>
        </w:tc>
        <w:tc>
          <w:tcPr>
            <w:tcW w:w="6208" w:type="dxa"/>
            <w:tcBorders>
              <w:top w:val="single" w:color="BEBEBE" w:sz="4" w:space="0"/>
              <w:left w:val="single" w:color="BEBEBE" w:sz="4" w:space="0"/>
              <w:bottom w:val="single" w:color="BEBEBE" w:sz="4" w:space="0"/>
              <w:right w:val="single" w:color="BEBEBE" w:sz="4" w:space="0"/>
            </w:tcBorders>
            <w:shd w:val="clear" w:color="auto" w:fill="F1F6FB"/>
          </w:tcPr>
          <w:p w14:paraId="1D8FE73F">
            <w:pPr>
              <w:pStyle w:val="10"/>
              <w:spacing w:before="81"/>
              <w:ind w:left="117"/>
              <w:rPr>
                <w:rFonts w:hint="default" w:ascii="Times New Roman" w:hAnsi="Times New Roman" w:cs="Times New Roman"/>
                <w:sz w:val="20"/>
              </w:rPr>
            </w:pPr>
            <w:r>
              <w:rPr>
                <w:rFonts w:hint="default" w:ascii="Times New Roman" w:hAnsi="Times New Roman" w:cs="Times New Roman"/>
                <w:sz w:val="20"/>
              </w:rPr>
              <w:t>Use</w:t>
            </w:r>
            <w:r>
              <w:rPr>
                <w:rFonts w:hint="default" w:ascii="Times New Roman" w:hAnsi="Times New Roman" w:cs="Times New Roman"/>
                <w:spacing w:val="-7"/>
                <w:sz w:val="20"/>
              </w:rPr>
              <w:t xml:space="preserve"> </w:t>
            </w:r>
            <w:r>
              <w:rPr>
                <w:rFonts w:hint="default" w:ascii="Times New Roman" w:hAnsi="Times New Roman" w:cs="Times New Roman"/>
                <w:sz w:val="20"/>
              </w:rPr>
              <w:t>EP,</w:t>
            </w:r>
            <w:r>
              <w:rPr>
                <w:rFonts w:hint="default" w:ascii="Times New Roman" w:hAnsi="Times New Roman" w:cs="Times New Roman"/>
                <w:spacing w:val="-5"/>
                <w:sz w:val="20"/>
              </w:rPr>
              <w:t xml:space="preserve"> </w:t>
            </w:r>
            <w:r>
              <w:rPr>
                <w:rFonts w:hint="default" w:ascii="Times New Roman" w:hAnsi="Times New Roman" w:cs="Times New Roman"/>
                <w:sz w:val="20"/>
              </w:rPr>
              <w:t>BVA,</w:t>
            </w:r>
            <w:r>
              <w:rPr>
                <w:rFonts w:hint="default" w:ascii="Times New Roman" w:hAnsi="Times New Roman" w:cs="Times New Roman"/>
                <w:spacing w:val="-6"/>
                <w:sz w:val="20"/>
              </w:rPr>
              <w:t xml:space="preserve"> </w:t>
            </w:r>
            <w:r>
              <w:rPr>
                <w:rFonts w:hint="default" w:ascii="Times New Roman" w:hAnsi="Times New Roman" w:cs="Times New Roman"/>
                <w:sz w:val="20"/>
              </w:rPr>
              <w:t>decision</w:t>
            </w:r>
            <w:r>
              <w:rPr>
                <w:rFonts w:hint="default" w:ascii="Times New Roman" w:hAnsi="Times New Roman" w:cs="Times New Roman"/>
                <w:spacing w:val="-5"/>
                <w:sz w:val="20"/>
              </w:rPr>
              <w:t xml:space="preserve"> </w:t>
            </w:r>
            <w:r>
              <w:rPr>
                <w:rFonts w:hint="default" w:ascii="Times New Roman" w:hAnsi="Times New Roman" w:cs="Times New Roman"/>
                <w:sz w:val="20"/>
              </w:rPr>
              <w:t>tables;</w:t>
            </w:r>
            <w:r>
              <w:rPr>
                <w:rFonts w:hint="default" w:ascii="Times New Roman" w:hAnsi="Times New Roman" w:cs="Times New Roman"/>
                <w:spacing w:val="-4"/>
                <w:sz w:val="20"/>
              </w:rPr>
              <w:t xml:space="preserve"> </w:t>
            </w:r>
            <w:r>
              <w:rPr>
                <w:rFonts w:hint="default" w:ascii="Times New Roman" w:hAnsi="Times New Roman" w:cs="Times New Roman"/>
                <w:sz w:val="20"/>
              </w:rPr>
              <w:t>peer</w:t>
            </w:r>
            <w:r>
              <w:rPr>
                <w:rFonts w:hint="default" w:ascii="Times New Roman" w:hAnsi="Times New Roman" w:cs="Times New Roman"/>
                <w:spacing w:val="-6"/>
                <w:sz w:val="20"/>
              </w:rPr>
              <w:t xml:space="preserve"> </w:t>
            </w:r>
            <w:r>
              <w:rPr>
                <w:rFonts w:hint="default" w:ascii="Times New Roman" w:hAnsi="Times New Roman" w:cs="Times New Roman"/>
                <w:sz w:val="20"/>
              </w:rPr>
              <w:t>review</w:t>
            </w:r>
            <w:r>
              <w:rPr>
                <w:rFonts w:hint="default" w:ascii="Times New Roman" w:hAnsi="Times New Roman" w:cs="Times New Roman"/>
                <w:spacing w:val="-6"/>
                <w:sz w:val="20"/>
              </w:rPr>
              <w:t xml:space="preserve"> </w:t>
            </w:r>
            <w:r>
              <w:rPr>
                <w:rFonts w:hint="default" w:ascii="Times New Roman" w:hAnsi="Times New Roman" w:cs="Times New Roman"/>
                <w:sz w:val="20"/>
              </w:rPr>
              <w:t>test</w:t>
            </w:r>
            <w:r>
              <w:rPr>
                <w:rFonts w:hint="default" w:ascii="Times New Roman" w:hAnsi="Times New Roman" w:cs="Times New Roman"/>
                <w:spacing w:val="-5"/>
                <w:sz w:val="20"/>
              </w:rPr>
              <w:t xml:space="preserve"> </w:t>
            </w:r>
            <w:r>
              <w:rPr>
                <w:rFonts w:hint="default" w:ascii="Times New Roman" w:hAnsi="Times New Roman" w:cs="Times New Roman"/>
                <w:spacing w:val="-4"/>
                <w:sz w:val="20"/>
              </w:rPr>
              <w:t>cases</w:t>
            </w:r>
          </w:p>
        </w:tc>
      </w:tr>
      <w:tr w14:paraId="3A9AB66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702" w:type="dxa"/>
            <w:tcBorders>
              <w:top w:val="single" w:color="BEBEBE" w:sz="4" w:space="0"/>
              <w:left w:val="single" w:color="BEBEBE" w:sz="4" w:space="0"/>
              <w:bottom w:val="single" w:color="BEBEBE" w:sz="4" w:space="0"/>
              <w:right w:val="single" w:color="BEBEBE" w:sz="4" w:space="0"/>
            </w:tcBorders>
          </w:tcPr>
          <w:p w14:paraId="0EB3A2D2">
            <w:pPr>
              <w:pStyle w:val="10"/>
              <w:rPr>
                <w:rFonts w:hint="default" w:ascii="Times New Roman" w:hAnsi="Times New Roman" w:cs="Times New Roman"/>
                <w:b/>
                <w:sz w:val="20"/>
              </w:rPr>
            </w:pPr>
            <w:r>
              <w:rPr>
                <w:rFonts w:hint="default" w:ascii="Times New Roman" w:hAnsi="Times New Roman" w:cs="Times New Roman"/>
                <w:b/>
                <w:spacing w:val="-2"/>
                <w:sz w:val="20"/>
              </w:rPr>
              <w:t>Environment</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mismatch</w:t>
            </w:r>
          </w:p>
        </w:tc>
        <w:tc>
          <w:tcPr>
            <w:tcW w:w="6208" w:type="dxa"/>
            <w:tcBorders>
              <w:top w:val="single" w:color="BEBEBE" w:sz="4" w:space="0"/>
              <w:left w:val="single" w:color="BEBEBE" w:sz="4" w:space="0"/>
              <w:bottom w:val="single" w:color="BEBEBE" w:sz="4" w:space="0"/>
              <w:right w:val="single" w:color="BEBEBE" w:sz="4" w:space="0"/>
            </w:tcBorders>
          </w:tcPr>
          <w:p w14:paraId="1EA5732B">
            <w:pPr>
              <w:pStyle w:val="10"/>
              <w:ind w:left="117"/>
              <w:rPr>
                <w:rFonts w:hint="default" w:ascii="Times New Roman" w:hAnsi="Times New Roman" w:cs="Times New Roman"/>
                <w:sz w:val="20"/>
              </w:rPr>
            </w:pPr>
            <w:r>
              <w:rPr>
                <w:rFonts w:hint="default" w:ascii="Times New Roman" w:hAnsi="Times New Roman" w:cs="Times New Roman"/>
                <w:sz w:val="20"/>
              </w:rPr>
              <w:t>Production-like</w:t>
            </w:r>
            <w:r>
              <w:rPr>
                <w:rFonts w:hint="default" w:ascii="Times New Roman" w:hAnsi="Times New Roman" w:cs="Times New Roman"/>
                <w:spacing w:val="-11"/>
                <w:sz w:val="20"/>
              </w:rPr>
              <w:t xml:space="preserve"> </w:t>
            </w:r>
            <w:r>
              <w:rPr>
                <w:rFonts w:hint="default" w:ascii="Times New Roman" w:hAnsi="Times New Roman" w:cs="Times New Roman"/>
                <w:sz w:val="20"/>
              </w:rPr>
              <w:t>test</w:t>
            </w:r>
            <w:r>
              <w:rPr>
                <w:rFonts w:hint="default" w:ascii="Times New Roman" w:hAnsi="Times New Roman" w:cs="Times New Roman"/>
                <w:spacing w:val="-9"/>
                <w:sz w:val="20"/>
              </w:rPr>
              <w:t xml:space="preserve"> </w:t>
            </w:r>
            <w:r>
              <w:rPr>
                <w:rFonts w:hint="default" w:ascii="Times New Roman" w:hAnsi="Times New Roman" w:cs="Times New Roman"/>
                <w:sz w:val="20"/>
              </w:rPr>
              <w:t>environment</w:t>
            </w:r>
            <w:r>
              <w:rPr>
                <w:rFonts w:hint="default" w:ascii="Times New Roman" w:hAnsi="Times New Roman" w:cs="Times New Roman"/>
                <w:spacing w:val="-9"/>
                <w:sz w:val="20"/>
              </w:rPr>
              <w:t xml:space="preserve"> </w:t>
            </w:r>
            <w:r>
              <w:rPr>
                <w:rFonts w:hint="default" w:ascii="Times New Roman" w:hAnsi="Times New Roman" w:cs="Times New Roman"/>
                <w:sz w:val="20"/>
              </w:rPr>
              <w:t>and</w:t>
            </w:r>
            <w:r>
              <w:rPr>
                <w:rFonts w:hint="default" w:ascii="Times New Roman" w:hAnsi="Times New Roman" w:cs="Times New Roman"/>
                <w:spacing w:val="-10"/>
                <w:sz w:val="20"/>
              </w:rPr>
              <w:t xml:space="preserve"> </w:t>
            </w:r>
            <w:r>
              <w:rPr>
                <w:rFonts w:hint="default" w:ascii="Times New Roman" w:hAnsi="Times New Roman" w:cs="Times New Roman"/>
                <w:spacing w:val="-4"/>
                <w:sz w:val="20"/>
              </w:rPr>
              <w:t>data</w:t>
            </w:r>
          </w:p>
        </w:tc>
      </w:tr>
      <w:tr w14:paraId="5CE70E38">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702" w:type="dxa"/>
            <w:tcBorders>
              <w:top w:val="single" w:color="BEBEBE" w:sz="4" w:space="0"/>
              <w:left w:val="single" w:color="BEBEBE" w:sz="4" w:space="0"/>
              <w:bottom w:val="single" w:color="BEBEBE" w:sz="4" w:space="0"/>
              <w:right w:val="single" w:color="BEBEBE" w:sz="4" w:space="0"/>
            </w:tcBorders>
            <w:shd w:val="clear" w:color="auto" w:fill="F1F6FB"/>
          </w:tcPr>
          <w:p w14:paraId="4F3A6EFB">
            <w:pPr>
              <w:pStyle w:val="10"/>
              <w:rPr>
                <w:rFonts w:hint="default" w:ascii="Times New Roman" w:hAnsi="Times New Roman" w:cs="Times New Roman"/>
                <w:b/>
                <w:sz w:val="20"/>
              </w:rPr>
            </w:pPr>
            <w:r>
              <w:rPr>
                <w:rFonts w:hint="default" w:ascii="Times New Roman" w:hAnsi="Times New Roman" w:cs="Times New Roman"/>
                <w:b/>
                <w:sz w:val="20"/>
              </w:rPr>
              <w:t>No</w:t>
            </w:r>
            <w:r>
              <w:rPr>
                <w:rFonts w:hint="default" w:ascii="Times New Roman" w:hAnsi="Times New Roman" w:cs="Times New Roman"/>
                <w:b/>
                <w:spacing w:val="-7"/>
                <w:sz w:val="20"/>
              </w:rPr>
              <w:t xml:space="preserve"> </w:t>
            </w:r>
            <w:r>
              <w:rPr>
                <w:rFonts w:hint="default" w:ascii="Times New Roman" w:hAnsi="Times New Roman" w:cs="Times New Roman"/>
                <w:b/>
                <w:sz w:val="20"/>
              </w:rPr>
              <w:t>regression</w:t>
            </w:r>
            <w:r>
              <w:rPr>
                <w:rFonts w:hint="default" w:ascii="Times New Roman" w:hAnsi="Times New Roman" w:cs="Times New Roman"/>
                <w:b/>
                <w:spacing w:val="-7"/>
                <w:sz w:val="20"/>
              </w:rPr>
              <w:t xml:space="preserve"> </w:t>
            </w:r>
            <w:r>
              <w:rPr>
                <w:rFonts w:hint="default" w:ascii="Times New Roman" w:hAnsi="Times New Roman" w:cs="Times New Roman"/>
                <w:b/>
                <w:sz w:val="20"/>
              </w:rPr>
              <w:t>after</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changes</w:t>
            </w:r>
          </w:p>
        </w:tc>
        <w:tc>
          <w:tcPr>
            <w:tcW w:w="6208" w:type="dxa"/>
            <w:tcBorders>
              <w:top w:val="single" w:color="BEBEBE" w:sz="4" w:space="0"/>
              <w:left w:val="single" w:color="BEBEBE" w:sz="4" w:space="0"/>
              <w:bottom w:val="single" w:color="BEBEBE" w:sz="4" w:space="0"/>
              <w:right w:val="single" w:color="BEBEBE" w:sz="4" w:space="0"/>
            </w:tcBorders>
            <w:shd w:val="clear" w:color="auto" w:fill="F1F6FB"/>
          </w:tcPr>
          <w:p w14:paraId="75411AB0">
            <w:pPr>
              <w:pStyle w:val="10"/>
              <w:ind w:left="117"/>
              <w:rPr>
                <w:rFonts w:hint="default" w:ascii="Times New Roman" w:hAnsi="Times New Roman" w:cs="Times New Roman"/>
                <w:sz w:val="20"/>
              </w:rPr>
            </w:pPr>
            <w:r>
              <w:rPr>
                <w:rFonts w:hint="default" w:ascii="Times New Roman" w:hAnsi="Times New Roman" w:cs="Times New Roman"/>
                <w:spacing w:val="-2"/>
                <w:sz w:val="20"/>
              </w:rPr>
              <w:t>Automated,</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risk-based</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regression</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suite</w:t>
            </w:r>
          </w:p>
        </w:tc>
      </w:tr>
      <w:tr w14:paraId="4372C553">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702" w:type="dxa"/>
            <w:tcBorders>
              <w:top w:val="single" w:color="BEBEBE" w:sz="4" w:space="0"/>
              <w:left w:val="single" w:color="BEBEBE" w:sz="4" w:space="0"/>
              <w:bottom w:val="single" w:color="BEBEBE" w:sz="4" w:space="0"/>
              <w:right w:val="single" w:color="BEBEBE" w:sz="4" w:space="0"/>
            </w:tcBorders>
          </w:tcPr>
          <w:p w14:paraId="4997CB17">
            <w:pPr>
              <w:pStyle w:val="10"/>
              <w:rPr>
                <w:rFonts w:hint="default" w:ascii="Times New Roman" w:hAnsi="Times New Roman" w:cs="Times New Roman"/>
                <w:b/>
                <w:sz w:val="20"/>
              </w:rPr>
            </w:pPr>
            <w:r>
              <w:rPr>
                <w:rFonts w:hint="default" w:ascii="Times New Roman" w:hAnsi="Times New Roman" w:cs="Times New Roman"/>
                <w:b/>
                <w:sz w:val="20"/>
              </w:rPr>
              <w:t>Time</w:t>
            </w:r>
            <w:r>
              <w:rPr>
                <w:rFonts w:hint="default" w:ascii="Times New Roman" w:hAnsi="Times New Roman" w:cs="Times New Roman"/>
                <w:b/>
                <w:spacing w:val="-7"/>
                <w:sz w:val="20"/>
              </w:rPr>
              <w:t xml:space="preserve"> </w:t>
            </w:r>
            <w:r>
              <w:rPr>
                <w:rFonts w:hint="default" w:ascii="Times New Roman" w:hAnsi="Times New Roman" w:cs="Times New Roman"/>
                <w:b/>
                <w:spacing w:val="-2"/>
                <w:sz w:val="20"/>
              </w:rPr>
              <w:t>pressure</w:t>
            </w:r>
          </w:p>
        </w:tc>
        <w:tc>
          <w:tcPr>
            <w:tcW w:w="6208" w:type="dxa"/>
            <w:tcBorders>
              <w:top w:val="single" w:color="BEBEBE" w:sz="4" w:space="0"/>
              <w:left w:val="single" w:color="BEBEBE" w:sz="4" w:space="0"/>
              <w:bottom w:val="single" w:color="BEBEBE" w:sz="4" w:space="0"/>
              <w:right w:val="single" w:color="BEBEBE" w:sz="4" w:space="0"/>
            </w:tcBorders>
          </w:tcPr>
          <w:p w14:paraId="524C9850">
            <w:pPr>
              <w:pStyle w:val="10"/>
              <w:ind w:left="117"/>
              <w:rPr>
                <w:rFonts w:hint="default" w:ascii="Times New Roman" w:hAnsi="Times New Roman" w:cs="Times New Roman"/>
                <w:sz w:val="20"/>
              </w:rPr>
            </w:pPr>
            <w:r>
              <w:rPr>
                <w:rFonts w:hint="default" w:ascii="Times New Roman" w:hAnsi="Times New Roman" w:cs="Times New Roman"/>
                <w:sz w:val="20"/>
              </w:rPr>
              <w:t>Risk-based</w:t>
            </w:r>
            <w:r>
              <w:rPr>
                <w:rFonts w:hint="default" w:ascii="Times New Roman" w:hAnsi="Times New Roman" w:cs="Times New Roman"/>
                <w:spacing w:val="-9"/>
                <w:sz w:val="20"/>
              </w:rPr>
              <w:t xml:space="preserve"> </w:t>
            </w:r>
            <w:r>
              <w:rPr>
                <w:rFonts w:hint="default" w:ascii="Times New Roman" w:hAnsi="Times New Roman" w:cs="Times New Roman"/>
                <w:sz w:val="20"/>
              </w:rPr>
              <w:t>prioritisation;</w:t>
            </w:r>
            <w:r>
              <w:rPr>
                <w:rFonts w:hint="default" w:ascii="Times New Roman" w:hAnsi="Times New Roman" w:cs="Times New Roman"/>
                <w:spacing w:val="-9"/>
                <w:sz w:val="20"/>
              </w:rPr>
              <w:t xml:space="preserve"> </w:t>
            </w:r>
            <w:r>
              <w:rPr>
                <w:rFonts w:hint="default" w:ascii="Times New Roman" w:hAnsi="Times New Roman" w:cs="Times New Roman"/>
                <w:sz w:val="20"/>
              </w:rPr>
              <w:t>clear</w:t>
            </w:r>
            <w:r>
              <w:rPr>
                <w:rFonts w:hint="default" w:ascii="Times New Roman" w:hAnsi="Times New Roman" w:cs="Times New Roman"/>
                <w:spacing w:val="-9"/>
                <w:sz w:val="20"/>
              </w:rPr>
              <w:t xml:space="preserve"> </w:t>
            </w:r>
            <w:r>
              <w:rPr>
                <w:rFonts w:hint="default" w:ascii="Times New Roman" w:hAnsi="Times New Roman" w:cs="Times New Roman"/>
                <w:sz w:val="20"/>
              </w:rPr>
              <w:t>exit</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criteria</w:t>
            </w:r>
          </w:p>
        </w:tc>
      </w:tr>
      <w:tr w14:paraId="50D95527">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702" w:type="dxa"/>
            <w:tcBorders>
              <w:top w:val="single" w:color="BEBEBE" w:sz="4" w:space="0"/>
              <w:left w:val="single" w:color="BEBEBE" w:sz="4" w:space="0"/>
              <w:bottom w:val="single" w:color="BEBEBE" w:sz="4" w:space="0"/>
              <w:right w:val="single" w:color="BEBEBE" w:sz="4" w:space="0"/>
            </w:tcBorders>
            <w:shd w:val="clear" w:color="auto" w:fill="F1F6FB"/>
          </w:tcPr>
          <w:p w14:paraId="6B689DFB">
            <w:pPr>
              <w:pStyle w:val="10"/>
              <w:rPr>
                <w:rFonts w:hint="default" w:ascii="Times New Roman" w:hAnsi="Times New Roman" w:cs="Times New Roman"/>
                <w:b/>
                <w:sz w:val="20"/>
              </w:rPr>
            </w:pPr>
            <w:r>
              <w:rPr>
                <w:rFonts w:hint="default" w:ascii="Times New Roman" w:hAnsi="Times New Roman" w:cs="Times New Roman"/>
                <w:b/>
                <w:sz w:val="20"/>
              </w:rPr>
              <w:t>Repeated</w:t>
            </w:r>
            <w:r>
              <w:rPr>
                <w:rFonts w:hint="default" w:ascii="Times New Roman" w:hAnsi="Times New Roman" w:cs="Times New Roman"/>
                <w:b/>
                <w:spacing w:val="-10"/>
                <w:sz w:val="20"/>
              </w:rPr>
              <w:t xml:space="preserve"> </w:t>
            </w:r>
            <w:r>
              <w:rPr>
                <w:rFonts w:hint="default" w:ascii="Times New Roman" w:hAnsi="Times New Roman" w:cs="Times New Roman"/>
                <w:b/>
                <w:spacing w:val="-2"/>
                <w:sz w:val="20"/>
              </w:rPr>
              <w:t>escapes</w:t>
            </w:r>
          </w:p>
        </w:tc>
        <w:tc>
          <w:tcPr>
            <w:tcW w:w="6208" w:type="dxa"/>
            <w:tcBorders>
              <w:top w:val="single" w:color="BEBEBE" w:sz="4" w:space="0"/>
              <w:left w:val="single" w:color="BEBEBE" w:sz="4" w:space="0"/>
              <w:bottom w:val="single" w:color="BEBEBE" w:sz="4" w:space="0"/>
              <w:right w:val="single" w:color="BEBEBE" w:sz="4" w:space="0"/>
            </w:tcBorders>
            <w:shd w:val="clear" w:color="auto" w:fill="F1F6FB"/>
          </w:tcPr>
          <w:p w14:paraId="37076189">
            <w:pPr>
              <w:pStyle w:val="10"/>
              <w:ind w:left="117"/>
              <w:rPr>
                <w:rFonts w:hint="default" w:ascii="Times New Roman" w:hAnsi="Times New Roman" w:cs="Times New Roman"/>
                <w:sz w:val="20"/>
              </w:rPr>
            </w:pPr>
            <w:r>
              <w:rPr>
                <w:rFonts w:hint="default" w:ascii="Times New Roman" w:hAnsi="Times New Roman" w:cs="Times New Roman"/>
                <w:sz w:val="20"/>
              </w:rPr>
              <w:t>Add</w:t>
            </w:r>
            <w:r>
              <w:rPr>
                <w:rFonts w:hint="default" w:ascii="Times New Roman" w:hAnsi="Times New Roman" w:cs="Times New Roman"/>
                <w:spacing w:val="-5"/>
                <w:sz w:val="20"/>
              </w:rPr>
              <w:t xml:space="preserve"> </w:t>
            </w:r>
            <w:r>
              <w:rPr>
                <w:rFonts w:hint="default" w:ascii="Times New Roman" w:hAnsi="Times New Roman" w:cs="Times New Roman"/>
                <w:sz w:val="20"/>
              </w:rPr>
              <w:t>a</w:t>
            </w:r>
            <w:r>
              <w:rPr>
                <w:rFonts w:hint="default" w:ascii="Times New Roman" w:hAnsi="Times New Roman" w:cs="Times New Roman"/>
                <w:spacing w:val="-5"/>
                <w:sz w:val="20"/>
              </w:rPr>
              <w:t xml:space="preserve"> </w:t>
            </w:r>
            <w:r>
              <w:rPr>
                <w:rFonts w:hint="default" w:ascii="Times New Roman" w:hAnsi="Times New Roman" w:cs="Times New Roman"/>
                <w:sz w:val="20"/>
              </w:rPr>
              <w:t>test</w:t>
            </w:r>
            <w:r>
              <w:rPr>
                <w:rFonts w:hint="default" w:ascii="Times New Roman" w:hAnsi="Times New Roman" w:cs="Times New Roman"/>
                <w:spacing w:val="-5"/>
                <w:sz w:val="20"/>
              </w:rPr>
              <w:t xml:space="preserve"> </w:t>
            </w:r>
            <w:r>
              <w:rPr>
                <w:rFonts w:hint="default" w:ascii="Times New Roman" w:hAnsi="Times New Roman" w:cs="Times New Roman"/>
                <w:sz w:val="20"/>
              </w:rPr>
              <w:t>for</w:t>
            </w:r>
            <w:r>
              <w:rPr>
                <w:rFonts w:hint="default" w:ascii="Times New Roman" w:hAnsi="Times New Roman" w:cs="Times New Roman"/>
                <w:spacing w:val="-5"/>
                <w:sz w:val="20"/>
              </w:rPr>
              <w:t xml:space="preserve"> </w:t>
            </w:r>
            <w:r>
              <w:rPr>
                <w:rFonts w:hint="default" w:ascii="Times New Roman" w:hAnsi="Times New Roman" w:cs="Times New Roman"/>
                <w:sz w:val="20"/>
              </w:rPr>
              <w:t>every</w:t>
            </w:r>
            <w:r>
              <w:rPr>
                <w:rFonts w:hint="default" w:ascii="Times New Roman" w:hAnsi="Times New Roman" w:cs="Times New Roman"/>
                <w:spacing w:val="-5"/>
                <w:sz w:val="20"/>
              </w:rPr>
              <w:t xml:space="preserve"> </w:t>
            </w:r>
            <w:r>
              <w:rPr>
                <w:rFonts w:hint="default" w:ascii="Times New Roman" w:hAnsi="Times New Roman" w:cs="Times New Roman"/>
                <w:sz w:val="20"/>
              </w:rPr>
              <w:t>escaped</w:t>
            </w:r>
            <w:r>
              <w:rPr>
                <w:rFonts w:hint="default" w:ascii="Times New Roman" w:hAnsi="Times New Roman" w:cs="Times New Roman"/>
                <w:spacing w:val="-2"/>
                <w:sz w:val="20"/>
              </w:rPr>
              <w:t xml:space="preserve"> defect</w:t>
            </w:r>
          </w:p>
        </w:tc>
      </w:tr>
    </w:tbl>
    <w:p w14:paraId="0D6F3528">
      <w:pPr>
        <w:pStyle w:val="7"/>
        <w:spacing w:before="89"/>
        <w:rPr>
          <w:rFonts w:hint="default" w:ascii="Times New Roman" w:hAnsi="Times New Roman" w:cs="Times New Roman"/>
          <w:b/>
          <w:i/>
          <w:sz w:val="19"/>
        </w:rPr>
      </w:pPr>
    </w:p>
    <w:p w14:paraId="55A40D42">
      <w:pPr>
        <w:pStyle w:val="9"/>
        <w:numPr>
          <w:ilvl w:val="1"/>
          <w:numId w:val="29"/>
        </w:numPr>
        <w:tabs>
          <w:tab w:val="left" w:pos="611"/>
        </w:tabs>
        <w:spacing w:before="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Targets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the</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causes:</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Fixing</w:t>
      </w:r>
      <w:r>
        <w:rPr>
          <w:rFonts w:hint="default" w:ascii="Times New Roman" w:hAnsi="Times New Roman" w:cs="Times New Roman"/>
          <w:spacing w:val="-5"/>
          <w:sz w:val="21"/>
        </w:rPr>
        <w:t xml:space="preserve"> </w:t>
      </w:r>
      <w:r>
        <w:rPr>
          <w:rFonts w:hint="default" w:ascii="Times New Roman" w:hAnsi="Times New Roman" w:cs="Times New Roman"/>
          <w:sz w:val="21"/>
        </w:rPr>
        <w:t>causes</w:t>
      </w:r>
      <w:r>
        <w:rPr>
          <w:rFonts w:hint="default" w:ascii="Times New Roman" w:hAnsi="Times New Roman" w:cs="Times New Roman"/>
          <w:spacing w:val="-4"/>
          <w:sz w:val="21"/>
        </w:rPr>
        <w:t xml:space="preserve"> </w:t>
      </w:r>
      <w:r>
        <w:rPr>
          <w:rFonts w:hint="default" w:ascii="Times New Roman" w:hAnsi="Times New Roman" w:cs="Times New Roman"/>
          <w:sz w:val="21"/>
        </w:rPr>
        <w:t>reduces</w:t>
      </w:r>
      <w:r>
        <w:rPr>
          <w:rFonts w:hint="default" w:ascii="Times New Roman" w:hAnsi="Times New Roman" w:cs="Times New Roman"/>
          <w:spacing w:val="-5"/>
          <w:sz w:val="21"/>
        </w:rPr>
        <w:t xml:space="preserve"> </w:t>
      </w:r>
      <w:r>
        <w:rPr>
          <w:rFonts w:hint="default" w:ascii="Times New Roman" w:hAnsi="Times New Roman" w:cs="Times New Roman"/>
          <w:sz w:val="21"/>
        </w:rPr>
        <w:t>the</w:t>
      </w:r>
      <w:r>
        <w:rPr>
          <w:rFonts w:hint="default" w:ascii="Times New Roman" w:hAnsi="Times New Roman" w:cs="Times New Roman"/>
          <w:spacing w:val="-4"/>
          <w:sz w:val="21"/>
        </w:rPr>
        <w:t xml:space="preserve"> </w:t>
      </w:r>
      <w:r>
        <w:rPr>
          <w:rFonts w:hint="default" w:ascii="Times New Roman" w:hAnsi="Times New Roman" w:cs="Times New Roman"/>
          <w:sz w:val="21"/>
        </w:rPr>
        <w:t>number</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6"/>
          <w:sz w:val="21"/>
        </w:rPr>
        <w:t xml:space="preserve"> </w:t>
      </w:r>
      <w:r>
        <w:rPr>
          <w:rFonts w:hint="default" w:ascii="Times New Roman" w:hAnsi="Times New Roman" w:cs="Times New Roman"/>
          <w:sz w:val="21"/>
        </w:rPr>
        <w:t>escapes</w:t>
      </w:r>
      <w:r>
        <w:rPr>
          <w:rFonts w:hint="default" w:ascii="Times New Roman" w:hAnsi="Times New Roman" w:cs="Times New Roman"/>
          <w:spacing w:val="-5"/>
          <w:sz w:val="21"/>
        </w:rPr>
        <w:t xml:space="preserve"> </w:t>
      </w:r>
      <w:r>
        <w:rPr>
          <w:rFonts w:hint="default" w:ascii="Times New Roman" w:hAnsi="Times New Roman" w:cs="Times New Roman"/>
          <w:sz w:val="21"/>
        </w:rPr>
        <w:t>in</w:t>
      </w:r>
      <w:r>
        <w:rPr>
          <w:rFonts w:hint="default" w:ascii="Times New Roman" w:hAnsi="Times New Roman" w:cs="Times New Roman"/>
          <w:spacing w:val="-4"/>
          <w:sz w:val="21"/>
        </w:rPr>
        <w:t xml:space="preserve"> </w:t>
      </w:r>
      <w:r>
        <w:rPr>
          <w:rFonts w:hint="default" w:ascii="Times New Roman" w:hAnsi="Times New Roman" w:cs="Times New Roman"/>
          <w:sz w:val="21"/>
        </w:rPr>
        <w:t>future</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releases.</w:t>
      </w:r>
    </w:p>
    <w:p w14:paraId="66B79C56">
      <w:pPr>
        <w:pStyle w:val="9"/>
        <w:numPr>
          <w:ilvl w:val="1"/>
          <w:numId w:val="29"/>
        </w:numPr>
        <w:tabs>
          <w:tab w:val="left" w:pos="612"/>
        </w:tabs>
        <w:spacing w:before="91" w:after="0" w:line="271" w:lineRule="auto"/>
        <w:ind w:left="612" w:right="204" w:hanging="281"/>
        <w:jc w:val="left"/>
        <w:rPr>
          <w:rFonts w:hint="default" w:ascii="Times New Roman" w:hAnsi="Times New Roman" w:cs="Times New Roman"/>
          <w:sz w:val="21"/>
        </w:rPr>
      </w:pPr>
      <w:r>
        <w:rPr>
          <w:rFonts w:hint="default" w:ascii="Times New Roman" w:hAnsi="Times New Roman" w:cs="Times New Roman"/>
          <w:b/>
          <w:color w:val="1F3863"/>
          <w:sz w:val="21"/>
        </w:rPr>
        <w:t>Measurable:</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Leakage</w:t>
      </w:r>
      <w:r>
        <w:rPr>
          <w:rFonts w:hint="default" w:ascii="Times New Roman" w:hAnsi="Times New Roman" w:cs="Times New Roman"/>
          <w:spacing w:val="-4"/>
          <w:sz w:val="21"/>
        </w:rPr>
        <w:t xml:space="preserve"> </w:t>
      </w:r>
      <w:r>
        <w:rPr>
          <w:rFonts w:hint="default" w:ascii="Times New Roman" w:hAnsi="Times New Roman" w:cs="Times New Roman"/>
          <w:sz w:val="21"/>
        </w:rPr>
        <w:t>%</w:t>
      </w:r>
      <w:r>
        <w:rPr>
          <w:rFonts w:hint="default" w:ascii="Times New Roman" w:hAnsi="Times New Roman" w:cs="Times New Roman"/>
          <w:spacing w:val="-2"/>
          <w:sz w:val="21"/>
        </w:rPr>
        <w:t xml:space="preserve"> </w:t>
      </w:r>
      <w:r>
        <w:rPr>
          <w:rFonts w:hint="default" w:ascii="Times New Roman" w:hAnsi="Times New Roman" w:cs="Times New Roman"/>
          <w:sz w:val="21"/>
        </w:rPr>
        <w:t>is</w:t>
      </w:r>
      <w:r>
        <w:rPr>
          <w:rFonts w:hint="default" w:ascii="Times New Roman" w:hAnsi="Times New Roman" w:cs="Times New Roman"/>
          <w:spacing w:val="-3"/>
          <w:sz w:val="21"/>
        </w:rPr>
        <w:t xml:space="preserve"> </w:t>
      </w:r>
      <w:r>
        <w:rPr>
          <w:rFonts w:hint="default" w:ascii="Times New Roman" w:hAnsi="Times New Roman" w:cs="Times New Roman"/>
          <w:sz w:val="21"/>
        </w:rPr>
        <w:t>tracked</w:t>
      </w:r>
      <w:r>
        <w:rPr>
          <w:rFonts w:hint="default" w:ascii="Times New Roman" w:hAnsi="Times New Roman" w:cs="Times New Roman"/>
          <w:spacing w:val="-2"/>
          <w:sz w:val="21"/>
        </w:rPr>
        <w:t xml:space="preserve"> </w:t>
      </w:r>
      <w:r>
        <w:rPr>
          <w:rFonts w:hint="default" w:ascii="Times New Roman" w:hAnsi="Times New Roman" w:cs="Times New Roman"/>
          <w:sz w:val="21"/>
        </w:rPr>
        <w:t>each</w:t>
      </w:r>
      <w:r>
        <w:rPr>
          <w:rFonts w:hint="default" w:ascii="Times New Roman" w:hAnsi="Times New Roman" w:cs="Times New Roman"/>
          <w:spacing w:val="-2"/>
          <w:sz w:val="21"/>
        </w:rPr>
        <w:t xml:space="preserve"> </w:t>
      </w:r>
      <w:r>
        <w:rPr>
          <w:rFonts w:hint="default" w:ascii="Times New Roman" w:hAnsi="Times New Roman" w:cs="Times New Roman"/>
          <w:sz w:val="21"/>
        </w:rPr>
        <w:t>release,</w:t>
      </w:r>
      <w:r>
        <w:rPr>
          <w:rFonts w:hint="default" w:ascii="Times New Roman" w:hAnsi="Times New Roman" w:cs="Times New Roman"/>
          <w:spacing w:val="-2"/>
          <w:sz w:val="21"/>
        </w:rPr>
        <w:t xml:space="preserve"> </w:t>
      </w:r>
      <w:r>
        <w:rPr>
          <w:rFonts w:hint="default" w:ascii="Times New Roman" w:hAnsi="Times New Roman" w:cs="Times New Roman"/>
          <w:sz w:val="21"/>
        </w:rPr>
        <w:t>e.g.</w:t>
      </w:r>
      <w:r>
        <w:rPr>
          <w:rFonts w:hint="default" w:ascii="Times New Roman" w:hAnsi="Times New Roman" w:cs="Times New Roman"/>
          <w:spacing w:val="-5"/>
          <w:sz w:val="21"/>
        </w:rPr>
        <w:t xml:space="preserve"> </w:t>
      </w:r>
      <w:r>
        <w:rPr>
          <w:rFonts w:hint="default" w:ascii="Times New Roman" w:hAnsi="Times New Roman" w:cs="Times New Roman"/>
          <w:sz w:val="21"/>
        </w:rPr>
        <w:t>4</w:t>
      </w:r>
      <w:r>
        <w:rPr>
          <w:rFonts w:hint="default" w:ascii="Times New Roman" w:hAnsi="Times New Roman" w:cs="Times New Roman"/>
          <w:spacing w:val="-2"/>
          <w:sz w:val="21"/>
        </w:rPr>
        <w:t xml:space="preserve"> </w:t>
      </w:r>
      <w:r>
        <w:rPr>
          <w:rFonts w:hint="default" w:ascii="Times New Roman" w:hAnsi="Times New Roman" w:cs="Times New Roman"/>
          <w:sz w:val="21"/>
        </w:rPr>
        <w:t>production</w:t>
      </w:r>
      <w:r>
        <w:rPr>
          <w:rFonts w:hint="default" w:ascii="Times New Roman" w:hAnsi="Times New Roman" w:cs="Times New Roman"/>
          <w:spacing w:val="-2"/>
          <w:sz w:val="21"/>
        </w:rPr>
        <w:t xml:space="preserve"> </w:t>
      </w:r>
      <w:r>
        <w:rPr>
          <w:rFonts w:hint="default" w:ascii="Times New Roman" w:hAnsi="Times New Roman" w:cs="Times New Roman"/>
          <w:sz w:val="21"/>
        </w:rPr>
        <w:t>defects</w:t>
      </w:r>
      <w:r>
        <w:rPr>
          <w:rFonts w:hint="default" w:ascii="Times New Roman" w:hAnsi="Times New Roman" w:cs="Times New Roman"/>
          <w:spacing w:val="-3"/>
          <w:sz w:val="21"/>
        </w:rPr>
        <w:t xml:space="preserve"> </w:t>
      </w:r>
      <w:r>
        <w:rPr>
          <w:rFonts w:hint="default" w:ascii="Times New Roman" w:hAnsi="Times New Roman" w:cs="Times New Roman"/>
          <w:sz w:val="21"/>
        </w:rPr>
        <w:t>against</w:t>
      </w:r>
      <w:r>
        <w:rPr>
          <w:rFonts w:hint="default" w:ascii="Times New Roman" w:hAnsi="Times New Roman" w:cs="Times New Roman"/>
          <w:spacing w:val="-3"/>
          <w:sz w:val="21"/>
        </w:rPr>
        <w:t xml:space="preserve"> </w:t>
      </w:r>
      <w:r>
        <w:rPr>
          <w:rFonts w:hint="default" w:ascii="Times New Roman" w:hAnsi="Times New Roman" w:cs="Times New Roman"/>
          <w:sz w:val="21"/>
        </w:rPr>
        <w:t>76</w:t>
      </w:r>
      <w:r>
        <w:rPr>
          <w:rFonts w:hint="default" w:ascii="Times New Roman" w:hAnsi="Times New Roman" w:cs="Times New Roman"/>
          <w:spacing w:val="-6"/>
          <w:sz w:val="21"/>
        </w:rPr>
        <w:t xml:space="preserve"> </w:t>
      </w:r>
      <w:r>
        <w:rPr>
          <w:rFonts w:hint="default" w:ascii="Times New Roman" w:hAnsi="Times New Roman" w:cs="Times New Roman"/>
          <w:sz w:val="21"/>
        </w:rPr>
        <w:t>found</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3"/>
          <w:sz w:val="21"/>
        </w:rPr>
        <w:t xml:space="preserve"> </w:t>
      </w:r>
      <w:r>
        <w:rPr>
          <w:rFonts w:hint="default" w:ascii="Times New Roman" w:hAnsi="Times New Roman" w:cs="Times New Roman"/>
          <w:sz w:val="21"/>
        </w:rPr>
        <w:t>testing</w:t>
      </w:r>
      <w:r>
        <w:rPr>
          <w:rFonts w:hint="default" w:ascii="Times New Roman" w:hAnsi="Times New Roman" w:cs="Times New Roman"/>
          <w:spacing w:val="-3"/>
          <w:sz w:val="21"/>
        </w:rPr>
        <w:t xml:space="preserve"> </w:t>
      </w:r>
      <w:r>
        <w:rPr>
          <w:rFonts w:hint="default" w:ascii="Times New Roman" w:hAnsi="Times New Roman" w:cs="Times New Roman"/>
          <w:sz w:val="21"/>
        </w:rPr>
        <w:t>gives</w:t>
      </w:r>
      <w:r>
        <w:rPr>
          <w:rFonts w:hint="default" w:ascii="Times New Roman" w:hAnsi="Times New Roman" w:cs="Times New Roman"/>
          <w:spacing w:val="-2"/>
          <w:sz w:val="21"/>
        </w:rPr>
        <w:t xml:space="preserve"> </w:t>
      </w:r>
      <w:r>
        <w:rPr>
          <w:rFonts w:hint="default" w:ascii="Times New Roman" w:hAnsi="Times New Roman" w:cs="Times New Roman"/>
          <w:sz w:val="21"/>
        </w:rPr>
        <w:t>5%; the goal is steady reduction.</w:t>
      </w:r>
    </w:p>
    <w:p w14:paraId="12E19633">
      <w:pPr>
        <w:pStyle w:val="9"/>
        <w:numPr>
          <w:ilvl w:val="1"/>
          <w:numId w:val="29"/>
        </w:numPr>
        <w:tabs>
          <w:tab w:val="left" w:pos="611"/>
        </w:tabs>
        <w:spacing w:before="60"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Increases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confidence:</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Better</w:t>
      </w:r>
      <w:r>
        <w:rPr>
          <w:rFonts w:hint="default" w:ascii="Times New Roman" w:hAnsi="Times New Roman" w:cs="Times New Roman"/>
          <w:spacing w:val="-5"/>
          <w:sz w:val="21"/>
        </w:rPr>
        <w:t xml:space="preserve"> </w:t>
      </w:r>
      <w:r>
        <w:rPr>
          <w:rFonts w:hint="default" w:ascii="Times New Roman" w:hAnsi="Times New Roman" w:cs="Times New Roman"/>
          <w:sz w:val="21"/>
        </w:rPr>
        <w:t>coverage</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7"/>
          <w:sz w:val="21"/>
        </w:rPr>
        <w:t xml:space="preserve"> </w:t>
      </w:r>
      <w:r>
        <w:rPr>
          <w:rFonts w:hint="default" w:ascii="Times New Roman" w:hAnsi="Times New Roman" w:cs="Times New Roman"/>
          <w:sz w:val="21"/>
        </w:rPr>
        <w:t>stricter</w:t>
      </w:r>
      <w:r>
        <w:rPr>
          <w:rFonts w:hint="default" w:ascii="Times New Roman" w:hAnsi="Times New Roman" w:cs="Times New Roman"/>
          <w:spacing w:val="-6"/>
          <w:sz w:val="21"/>
        </w:rPr>
        <w:t xml:space="preserve"> </w:t>
      </w:r>
      <w:r>
        <w:rPr>
          <w:rFonts w:hint="default" w:ascii="Times New Roman" w:hAnsi="Times New Roman" w:cs="Times New Roman"/>
          <w:sz w:val="21"/>
        </w:rPr>
        <w:t>exit</w:t>
      </w:r>
      <w:r>
        <w:rPr>
          <w:rFonts w:hint="default" w:ascii="Times New Roman" w:hAnsi="Times New Roman" w:cs="Times New Roman"/>
          <w:spacing w:val="-7"/>
          <w:sz w:val="21"/>
        </w:rPr>
        <w:t xml:space="preserve"> </w:t>
      </w:r>
      <w:r>
        <w:rPr>
          <w:rFonts w:hint="default" w:ascii="Times New Roman" w:hAnsi="Times New Roman" w:cs="Times New Roman"/>
          <w:sz w:val="21"/>
        </w:rPr>
        <w:t>criteria</w:t>
      </w:r>
      <w:r>
        <w:rPr>
          <w:rFonts w:hint="default" w:ascii="Times New Roman" w:hAnsi="Times New Roman" w:cs="Times New Roman"/>
          <w:spacing w:val="-6"/>
          <w:sz w:val="21"/>
        </w:rPr>
        <w:t xml:space="preserve"> </w:t>
      </w:r>
      <w:r>
        <w:rPr>
          <w:rFonts w:hint="default" w:ascii="Times New Roman" w:hAnsi="Times New Roman" w:cs="Times New Roman"/>
          <w:sz w:val="21"/>
        </w:rPr>
        <w:t>give</w:t>
      </w:r>
      <w:r>
        <w:rPr>
          <w:rFonts w:hint="default" w:ascii="Times New Roman" w:hAnsi="Times New Roman" w:cs="Times New Roman"/>
          <w:spacing w:val="-6"/>
          <w:sz w:val="21"/>
        </w:rPr>
        <w:t xml:space="preserve"> </w:t>
      </w:r>
      <w:r>
        <w:rPr>
          <w:rFonts w:hint="default" w:ascii="Times New Roman" w:hAnsi="Times New Roman" w:cs="Times New Roman"/>
          <w:sz w:val="21"/>
        </w:rPr>
        <w:t>more</w:t>
      </w:r>
      <w:r>
        <w:rPr>
          <w:rFonts w:hint="default" w:ascii="Times New Roman" w:hAnsi="Times New Roman" w:cs="Times New Roman"/>
          <w:spacing w:val="-6"/>
          <w:sz w:val="21"/>
        </w:rPr>
        <w:t xml:space="preserve"> </w:t>
      </w:r>
      <w:r>
        <w:rPr>
          <w:rFonts w:hint="default" w:ascii="Times New Roman" w:hAnsi="Times New Roman" w:cs="Times New Roman"/>
          <w:sz w:val="21"/>
        </w:rPr>
        <w:t>dependable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releases.</w:t>
      </w:r>
    </w:p>
    <w:p w14:paraId="1ACDDDC2">
      <w:pPr>
        <w:pStyle w:val="9"/>
        <w:numPr>
          <w:ilvl w:val="1"/>
          <w:numId w:val="29"/>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Lower</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support</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cost:</w:t>
      </w:r>
      <w:r>
        <w:rPr>
          <w:rFonts w:hint="default" w:ascii="Times New Roman" w:hAnsi="Times New Roman" w:cs="Times New Roman"/>
          <w:b/>
          <w:color w:val="1F3863"/>
          <w:spacing w:val="-5"/>
          <w:sz w:val="21"/>
        </w:rPr>
        <w:t xml:space="preserve"> </w:t>
      </w:r>
      <w:r>
        <w:rPr>
          <w:rFonts w:hint="default" w:ascii="Times New Roman" w:hAnsi="Times New Roman" w:cs="Times New Roman"/>
          <w:sz w:val="21"/>
        </w:rPr>
        <w:t>Fewer</w:t>
      </w:r>
      <w:r>
        <w:rPr>
          <w:rFonts w:hint="default" w:ascii="Times New Roman" w:hAnsi="Times New Roman" w:cs="Times New Roman"/>
          <w:spacing w:val="-7"/>
          <w:sz w:val="21"/>
        </w:rPr>
        <w:t xml:space="preserve"> </w:t>
      </w:r>
      <w:r>
        <w:rPr>
          <w:rFonts w:hint="default" w:ascii="Times New Roman" w:hAnsi="Times New Roman" w:cs="Times New Roman"/>
          <w:sz w:val="21"/>
        </w:rPr>
        <w:t>hot-fixes</w:t>
      </w:r>
      <w:r>
        <w:rPr>
          <w:rFonts w:hint="default" w:ascii="Times New Roman" w:hAnsi="Times New Roman" w:cs="Times New Roman"/>
          <w:spacing w:val="-6"/>
          <w:sz w:val="21"/>
        </w:rPr>
        <w:t xml:space="preserve"> </w:t>
      </w:r>
      <w:r>
        <w:rPr>
          <w:rFonts w:hint="default" w:ascii="Times New Roman" w:hAnsi="Times New Roman" w:cs="Times New Roman"/>
          <w:sz w:val="21"/>
        </w:rPr>
        <w:t>and</w:t>
      </w:r>
      <w:r>
        <w:rPr>
          <w:rFonts w:hint="default" w:ascii="Times New Roman" w:hAnsi="Times New Roman" w:cs="Times New Roman"/>
          <w:spacing w:val="-6"/>
          <w:sz w:val="21"/>
        </w:rPr>
        <w:t xml:space="preserve"> </w:t>
      </w:r>
      <w:r>
        <w:rPr>
          <w:rFonts w:hint="default" w:ascii="Times New Roman" w:hAnsi="Times New Roman" w:cs="Times New Roman"/>
          <w:sz w:val="21"/>
        </w:rPr>
        <w:t>customer</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escalations.</w:t>
      </w:r>
    </w:p>
    <w:p w14:paraId="34F6E61E">
      <w:pPr>
        <w:pStyle w:val="7"/>
        <w:spacing w:before="25"/>
        <w:rPr>
          <w:rFonts w:hint="default" w:ascii="Times New Roman" w:hAnsi="Times New Roman" w:cs="Times New Roman"/>
          <w:sz w:val="17"/>
        </w:rPr>
      </w:pPr>
    </w:p>
    <w:p w14:paraId="5A05F9C9">
      <w:pPr>
        <w:pStyle w:val="9"/>
        <w:numPr>
          <w:ilvl w:val="0"/>
          <w:numId w:val="29"/>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1424"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467" name="Graphic 467"/>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67" o:spid="_x0000_s1026" o:spt="100" style="position:absolute;left:0pt;margin-left:48.55pt;margin-top:15.55pt;height:0.75pt;width:498.35pt;mso-position-horizontal-relative:page;mso-wrap-distance-bottom:0pt;mso-wrap-distance-top:0pt;z-index:-251565056;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CHIWNj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52448" behindDoc="1" locked="0" layoutInCell="1" allowOverlap="1">
                <wp:simplePos x="0" y="0"/>
                <wp:positionH relativeFrom="page">
                  <wp:posOffset>635000</wp:posOffset>
                </wp:positionH>
                <wp:positionV relativeFrom="paragraph">
                  <wp:posOffset>256540</wp:posOffset>
                </wp:positionV>
                <wp:extent cx="6313805" cy="487680"/>
                <wp:effectExtent l="0" t="0" r="10795" b="0"/>
                <wp:wrapTopAndBottom/>
                <wp:docPr id="468" name="Group 468"/>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69" name="Graphic 469"/>
                        <wps:cNvSpPr/>
                        <wps:spPr>
                          <a:xfrm>
                            <a:off x="38100" y="6095"/>
                            <a:ext cx="6269990" cy="475615"/>
                          </a:xfrm>
                          <a:custGeom>
                            <a:avLst/>
                            <a:gdLst/>
                            <a:ahLst/>
                            <a:cxnLst/>
                            <a:rect l="l" t="t" r="r" b="b"/>
                            <a:pathLst>
                              <a:path w="6269990" h="475615">
                                <a:moveTo>
                                  <a:pt x="6269482" y="0"/>
                                </a:moveTo>
                                <a:lnTo>
                                  <a:pt x="0" y="0"/>
                                </a:lnTo>
                                <a:lnTo>
                                  <a:pt x="0" y="475488"/>
                                </a:lnTo>
                                <a:lnTo>
                                  <a:pt x="6269482" y="475488"/>
                                </a:lnTo>
                                <a:lnTo>
                                  <a:pt x="6269482" y="0"/>
                                </a:lnTo>
                                <a:close/>
                              </a:path>
                            </a:pathLst>
                          </a:custGeom>
                          <a:solidFill>
                            <a:srgbClr val="FFF4DD"/>
                          </a:solidFill>
                        </wps:spPr>
                        <wps:bodyPr wrap="square" lIns="0" tIns="0" rIns="0" bIns="0" rtlCol="0">
                          <a:noAutofit/>
                        </wps:bodyPr>
                      </wps:wsp>
                      <wps:wsp>
                        <wps:cNvPr id="470" name="Graphic 470"/>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471" name="Graphic 471"/>
                        <wps:cNvSpPr/>
                        <wps:spPr>
                          <a:xfrm>
                            <a:off x="19811" y="429768"/>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FFF4DD"/>
                          </a:solidFill>
                        </wps:spPr>
                        <wps:bodyPr wrap="square" lIns="0" tIns="0" rIns="0" bIns="0" rtlCol="0">
                          <a:noAutofit/>
                        </wps:bodyPr>
                      </wps:wsp>
                      <wps:wsp>
                        <wps:cNvPr id="472" name="Graphic 472"/>
                        <wps:cNvSpPr/>
                        <wps:spPr>
                          <a:xfrm>
                            <a:off x="0" y="57924"/>
                            <a:ext cx="6313805" cy="429895"/>
                          </a:xfrm>
                          <a:custGeom>
                            <a:avLst/>
                            <a:gdLst/>
                            <a:ahLst/>
                            <a:cxnLst/>
                            <a:rect l="l" t="t" r="r" b="b"/>
                            <a:pathLst>
                              <a:path w="6313805" h="429895">
                                <a:moveTo>
                                  <a:pt x="6313678" y="0"/>
                                </a:moveTo>
                                <a:lnTo>
                                  <a:pt x="6307582" y="0"/>
                                </a:lnTo>
                                <a:lnTo>
                                  <a:pt x="6307582" y="423659"/>
                                </a:lnTo>
                                <a:lnTo>
                                  <a:pt x="38100" y="423659"/>
                                </a:lnTo>
                                <a:lnTo>
                                  <a:pt x="38100" y="0"/>
                                </a:lnTo>
                                <a:lnTo>
                                  <a:pt x="0" y="0"/>
                                </a:lnTo>
                                <a:lnTo>
                                  <a:pt x="0" y="423659"/>
                                </a:lnTo>
                                <a:lnTo>
                                  <a:pt x="0" y="429755"/>
                                </a:lnTo>
                                <a:lnTo>
                                  <a:pt x="6307582" y="429755"/>
                                </a:lnTo>
                                <a:lnTo>
                                  <a:pt x="6313678" y="429755"/>
                                </a:lnTo>
                                <a:lnTo>
                                  <a:pt x="6313678" y="423659"/>
                                </a:lnTo>
                                <a:lnTo>
                                  <a:pt x="6313678" y="0"/>
                                </a:lnTo>
                                <a:close/>
                              </a:path>
                            </a:pathLst>
                          </a:custGeom>
                          <a:solidFill>
                            <a:srgbClr val="DFA425"/>
                          </a:solidFill>
                        </wps:spPr>
                        <wps:bodyPr wrap="square" lIns="0" tIns="0" rIns="0" bIns="0" rtlCol="0">
                          <a:noAutofit/>
                        </wps:bodyPr>
                      </wps:wsp>
                      <wps:wsp>
                        <wps:cNvPr id="473" name="Textbox 473"/>
                        <wps:cNvSpPr txBox="1"/>
                        <wps:spPr>
                          <a:xfrm>
                            <a:off x="38100" y="6095"/>
                            <a:ext cx="6269990" cy="475615"/>
                          </a:xfrm>
                          <a:prstGeom prst="rect">
                            <a:avLst/>
                          </a:prstGeom>
                        </wps:spPr>
                        <wps:txbx>
                          <w:txbxContent>
                            <w:p w14:paraId="0D9C101E">
                              <w:pPr>
                                <w:spacing w:before="78" w:line="276" w:lineRule="auto"/>
                                <w:ind w:left="88" w:right="541" w:firstLine="0"/>
                                <w:jc w:val="left"/>
                                <w:rPr>
                                  <w:sz w:val="21"/>
                                </w:rPr>
                              </w:pPr>
                              <w:r>
                                <w:rPr>
                                  <w:b/>
                                  <w:color w:val="895A00"/>
                                  <w:sz w:val="20"/>
                                </w:rPr>
                                <w:t>Example:</w:t>
                              </w:r>
                              <w:r>
                                <w:rPr>
                                  <w:b/>
                                  <w:color w:val="895A00"/>
                                  <w:spacing w:val="40"/>
                                  <w:sz w:val="20"/>
                                </w:rPr>
                                <w:t xml:space="preserve"> </w:t>
                              </w:r>
                              <w:r>
                                <w:rPr>
                                  <w:sz w:val="21"/>
                                </w:rPr>
                                <w:t>Analysis</w:t>
                              </w:r>
                              <w:r>
                                <w:rPr>
                                  <w:spacing w:val="-4"/>
                                  <w:sz w:val="21"/>
                                </w:rPr>
                                <w:t xml:space="preserve"> </w:t>
                              </w:r>
                              <w:r>
                                <w:rPr>
                                  <w:sz w:val="21"/>
                                </w:rPr>
                                <w:t>showed</w:t>
                              </w:r>
                              <w:r>
                                <w:rPr>
                                  <w:spacing w:val="-2"/>
                                  <w:sz w:val="21"/>
                                </w:rPr>
                                <w:t xml:space="preserve"> </w:t>
                              </w:r>
                              <w:r>
                                <w:rPr>
                                  <w:sz w:val="21"/>
                                </w:rPr>
                                <w:t>60%</w:t>
                              </w:r>
                              <w:r>
                                <w:rPr>
                                  <w:spacing w:val="-2"/>
                                  <w:sz w:val="21"/>
                                </w:rPr>
                                <w:t xml:space="preserve"> </w:t>
                              </w:r>
                              <w:r>
                                <w:rPr>
                                  <w:sz w:val="21"/>
                                </w:rPr>
                                <w:t>of</w:t>
                              </w:r>
                              <w:r>
                                <w:rPr>
                                  <w:spacing w:val="-5"/>
                                  <w:sz w:val="21"/>
                                </w:rPr>
                                <w:t xml:space="preserve"> </w:t>
                              </w:r>
                              <w:r>
                                <w:rPr>
                                  <w:sz w:val="21"/>
                                </w:rPr>
                                <w:t>leaked</w:t>
                              </w:r>
                              <w:r>
                                <w:rPr>
                                  <w:spacing w:val="-2"/>
                                  <w:sz w:val="21"/>
                                </w:rPr>
                                <w:t xml:space="preserve"> </w:t>
                              </w:r>
                              <w:r>
                                <w:rPr>
                                  <w:sz w:val="21"/>
                                </w:rPr>
                                <w:t>defects</w:t>
                              </w:r>
                              <w:r>
                                <w:rPr>
                                  <w:spacing w:val="-3"/>
                                  <w:sz w:val="21"/>
                                </w:rPr>
                                <w:t xml:space="preserve"> </w:t>
                              </w:r>
                              <w:r>
                                <w:rPr>
                                  <w:sz w:val="21"/>
                                </w:rPr>
                                <w:t>occurred</w:t>
                              </w:r>
                              <w:r>
                                <w:rPr>
                                  <w:spacing w:val="-2"/>
                                  <w:sz w:val="21"/>
                                </w:rPr>
                                <w:t xml:space="preserve"> </w:t>
                              </w:r>
                              <w:r>
                                <w:rPr>
                                  <w:sz w:val="21"/>
                                </w:rPr>
                                <w:t>in</w:t>
                              </w:r>
                              <w:r>
                                <w:rPr>
                                  <w:spacing w:val="-3"/>
                                  <w:sz w:val="21"/>
                                </w:rPr>
                                <w:t xml:space="preserve"> </w:t>
                              </w:r>
                              <w:r>
                                <w:rPr>
                                  <w:sz w:val="21"/>
                                </w:rPr>
                                <w:t>configuration-specific</w:t>
                              </w:r>
                              <w:r>
                                <w:rPr>
                                  <w:spacing w:val="-3"/>
                                  <w:sz w:val="21"/>
                                </w:rPr>
                                <w:t xml:space="preserve"> </w:t>
                              </w:r>
                              <w:r>
                                <w:rPr>
                                  <w:sz w:val="21"/>
                                </w:rPr>
                                <w:t>scenarios.</w:t>
                              </w:r>
                              <w:r>
                                <w:rPr>
                                  <w:spacing w:val="-2"/>
                                  <w:sz w:val="21"/>
                                </w:rPr>
                                <w:t xml:space="preserve"> </w:t>
                              </w:r>
                              <w:r>
                                <w:rPr>
                                  <w:sz w:val="21"/>
                                </w:rPr>
                                <w:t>After</w:t>
                              </w:r>
                              <w:r>
                                <w:rPr>
                                  <w:spacing w:val="-1"/>
                                  <w:sz w:val="21"/>
                                </w:rPr>
                                <w:t xml:space="preserve"> </w:t>
                              </w:r>
                              <w:r>
                                <w:rPr>
                                  <w:sz w:val="21"/>
                                </w:rPr>
                                <w:t>adding</w:t>
                              </w:r>
                              <w:r>
                                <w:rPr>
                                  <w:spacing w:val="-3"/>
                                  <w:sz w:val="21"/>
                                </w:rPr>
                                <w:t xml:space="preserve"> </w:t>
                              </w:r>
                              <w:r>
                                <w:rPr>
                                  <w:sz w:val="21"/>
                                </w:rPr>
                                <w:t>a production-like staging environment and configuration tests, leakage dropped release by release.</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2pt;height:38.4pt;width:497.15pt;mso-position-horizontal-relative:page;mso-wrap-distance-bottom:0pt;mso-wrap-distance-top:0pt;z-index:-251564032;mso-width-relative:page;mso-height-relative:page;" coordsize="6313805,487680" o:gfxdata="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v92ZLNoAAAALAQAADwAAAAAAAAABACAAAAAiAAAAZHJzL2Rvd25yZXYueG1s&#10;UEsBAhQAFAAAAAgAh07iQDI639MwBAAAdRMAAA4AAAAAAAAAAQAgAAAAKQEAAGRycy9lMm9Eb2Mu&#10;eG1sUEsFBgAAAAAGAAYAWQEAAMsHAAAAAA==&#10;">
                <o:lock v:ext="edit" aspectratio="f"/>
                <v:shape id="Graphic 469" o:spid="_x0000_s1026" o:spt="100" style="position:absolute;left:38100;top:6095;height:475615;width:6269990;" fillcolor="#FFF4DD" filled="t" stroked="f" coordsize="6269990,475615" o:gfxdata="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pLia8AAAA&#10;3AAAAA8AAAAAAAAAAQAgAAAAIgAAAGRycy9kb3ducmV2LnhtbFBLAQIUABQAAAAIAIdO4kAzLwWe&#10;OwAAADkAAAAQAAAAAAAAAAEAIAAAAAsBAABkcnMvc2hhcGV4bWwueG1sUEsFBgAAAAAGAAYAWwEA&#10;ALUDAAAAAA==&#10;" path="m6269482,0l0,0,0,475488,6269482,475488,6269482,0xe">
                  <v:fill on="t" focussize="0,0"/>
                  <v:stroke on="f"/>
                  <v:imagedata o:title=""/>
                  <o:lock v:ext="edit" aspectratio="f"/>
                  <v:textbox inset="0mm,0mm,0mm,0mm"/>
                </v:shape>
                <v:shape id="Graphic 470" o:spid="_x0000_s1026" o:spt="100" style="position:absolute;left:0;top:0;height:58419;width:6313805;" fillcolor="#DFA425" filled="t" stroked="f" coordsize="6313805,58419" o:gfxdata="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Ljpm8AAAA&#10;3AAAAA8AAAAAAAAAAQAgAAAAIgAAAGRycy9kb3ducmV2LnhtbFBLAQIUABQAAAAIAIdO4kAzLwWe&#10;OwAAADkAAAAQAAAAAAAAAAEAIAAAAAsBAABkcnMvc2hhcGV4bWwueG1sUEsFBgAAAAAGAAYAWwEA&#10;ALUDAAAAAA==&#10;" path="m6313678,0l6307582,0,38100,12,0,12,0,6096,0,57912,38100,57912,38100,6096,6307582,6096,6307582,57912,6313678,57912,6313678,6096,6313678,12xe">
                  <v:fill on="t" focussize="0,0"/>
                  <v:stroke on="f"/>
                  <v:imagedata o:title=""/>
                  <o:lock v:ext="edit" aspectratio="f"/>
                  <v:textbox inset="0mm,0mm,0mm,0mm"/>
                </v:shape>
                <v:shape id="Graphic 471" o:spid="_x0000_s1026" o:spt="100" style="position:absolute;left:19811;top:429768;height:50800;width:6290945;" fillcolor="#FFF4DD" filled="t" stroked="f" coordsize="6290945,50800" o:gfxdata="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KuWr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72" o:spid="_x0000_s1026" o:spt="100" style="position:absolute;left:0;top:57924;height:429895;width:6313805;" fillcolor="#DFA425" filled="t" stroked="f" coordsize="6313805,429895" o:gfxdata="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NvHr4A&#10;AADcAAAADwAAAAAAAAABACAAAAAiAAAAZHJzL2Rvd25yZXYueG1sUEsBAhQAFAAAAAgAh07iQDMv&#10;BZ47AAAAOQAAABAAAAAAAAAAAQAgAAAADQEAAGRycy9zaGFwZXhtbC54bWxQSwUGAAAAAAYABgBb&#10;AQAAtwMAAAAA&#10;" path="m6313678,0l6307582,0,6307582,423659,38100,423659,38100,0,0,0,0,423659,0,429755,6307582,429755,6313678,429755,6313678,423659,6313678,0xe">
                  <v:fill on="t" focussize="0,0"/>
                  <v:stroke on="f"/>
                  <v:imagedata o:title=""/>
                  <o:lock v:ext="edit" aspectratio="f"/>
                  <v:textbox inset="0mm,0mm,0mm,0mm"/>
                </v:shape>
                <v:shape id="Textbox 473" o:spid="_x0000_s1026" o:spt="202" type="#_x0000_t202" style="position:absolute;left:38100;top:6095;height:475615;width:6269990;" filled="f" stroked="f" coordsize="21600,21600" o:gfxdata="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6GO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9C101E">
                        <w:pPr>
                          <w:spacing w:before="78" w:line="276" w:lineRule="auto"/>
                          <w:ind w:left="88" w:right="541" w:firstLine="0"/>
                          <w:jc w:val="left"/>
                          <w:rPr>
                            <w:sz w:val="21"/>
                          </w:rPr>
                        </w:pPr>
                        <w:r>
                          <w:rPr>
                            <w:b/>
                            <w:color w:val="895A00"/>
                            <w:sz w:val="20"/>
                          </w:rPr>
                          <w:t>Example:</w:t>
                        </w:r>
                        <w:r>
                          <w:rPr>
                            <w:b/>
                            <w:color w:val="895A00"/>
                            <w:spacing w:val="40"/>
                            <w:sz w:val="20"/>
                          </w:rPr>
                          <w:t xml:space="preserve"> </w:t>
                        </w:r>
                        <w:r>
                          <w:rPr>
                            <w:sz w:val="21"/>
                          </w:rPr>
                          <w:t>Analysis</w:t>
                        </w:r>
                        <w:r>
                          <w:rPr>
                            <w:spacing w:val="-4"/>
                            <w:sz w:val="21"/>
                          </w:rPr>
                          <w:t xml:space="preserve"> </w:t>
                        </w:r>
                        <w:r>
                          <w:rPr>
                            <w:sz w:val="21"/>
                          </w:rPr>
                          <w:t>showed</w:t>
                        </w:r>
                        <w:r>
                          <w:rPr>
                            <w:spacing w:val="-2"/>
                            <w:sz w:val="21"/>
                          </w:rPr>
                          <w:t xml:space="preserve"> </w:t>
                        </w:r>
                        <w:r>
                          <w:rPr>
                            <w:sz w:val="21"/>
                          </w:rPr>
                          <w:t>60%</w:t>
                        </w:r>
                        <w:r>
                          <w:rPr>
                            <w:spacing w:val="-2"/>
                            <w:sz w:val="21"/>
                          </w:rPr>
                          <w:t xml:space="preserve"> </w:t>
                        </w:r>
                        <w:r>
                          <w:rPr>
                            <w:sz w:val="21"/>
                          </w:rPr>
                          <w:t>of</w:t>
                        </w:r>
                        <w:r>
                          <w:rPr>
                            <w:spacing w:val="-5"/>
                            <w:sz w:val="21"/>
                          </w:rPr>
                          <w:t xml:space="preserve"> </w:t>
                        </w:r>
                        <w:r>
                          <w:rPr>
                            <w:sz w:val="21"/>
                          </w:rPr>
                          <w:t>leaked</w:t>
                        </w:r>
                        <w:r>
                          <w:rPr>
                            <w:spacing w:val="-2"/>
                            <w:sz w:val="21"/>
                          </w:rPr>
                          <w:t xml:space="preserve"> </w:t>
                        </w:r>
                        <w:r>
                          <w:rPr>
                            <w:sz w:val="21"/>
                          </w:rPr>
                          <w:t>defects</w:t>
                        </w:r>
                        <w:r>
                          <w:rPr>
                            <w:spacing w:val="-3"/>
                            <w:sz w:val="21"/>
                          </w:rPr>
                          <w:t xml:space="preserve"> </w:t>
                        </w:r>
                        <w:r>
                          <w:rPr>
                            <w:sz w:val="21"/>
                          </w:rPr>
                          <w:t>occurred</w:t>
                        </w:r>
                        <w:r>
                          <w:rPr>
                            <w:spacing w:val="-2"/>
                            <w:sz w:val="21"/>
                          </w:rPr>
                          <w:t xml:space="preserve"> </w:t>
                        </w:r>
                        <w:r>
                          <w:rPr>
                            <w:sz w:val="21"/>
                          </w:rPr>
                          <w:t>in</w:t>
                        </w:r>
                        <w:r>
                          <w:rPr>
                            <w:spacing w:val="-3"/>
                            <w:sz w:val="21"/>
                          </w:rPr>
                          <w:t xml:space="preserve"> </w:t>
                        </w:r>
                        <w:r>
                          <w:rPr>
                            <w:sz w:val="21"/>
                          </w:rPr>
                          <w:t>configuration-specific</w:t>
                        </w:r>
                        <w:r>
                          <w:rPr>
                            <w:spacing w:val="-3"/>
                            <w:sz w:val="21"/>
                          </w:rPr>
                          <w:t xml:space="preserve"> </w:t>
                        </w:r>
                        <w:r>
                          <w:rPr>
                            <w:sz w:val="21"/>
                          </w:rPr>
                          <w:t>scenarios.</w:t>
                        </w:r>
                        <w:r>
                          <w:rPr>
                            <w:spacing w:val="-2"/>
                            <w:sz w:val="21"/>
                          </w:rPr>
                          <w:t xml:space="preserve"> </w:t>
                        </w:r>
                        <w:r>
                          <w:rPr>
                            <w:sz w:val="21"/>
                          </w:rPr>
                          <w:t>After</w:t>
                        </w:r>
                        <w:r>
                          <w:rPr>
                            <w:spacing w:val="-1"/>
                            <w:sz w:val="21"/>
                          </w:rPr>
                          <w:t xml:space="preserve"> </w:t>
                        </w:r>
                        <w:r>
                          <w:rPr>
                            <w:sz w:val="21"/>
                          </w:rPr>
                          <w:t>adding</w:t>
                        </w:r>
                        <w:r>
                          <w:rPr>
                            <w:spacing w:val="-3"/>
                            <w:sz w:val="21"/>
                          </w:rPr>
                          <w:t xml:space="preserve"> </w:t>
                        </w:r>
                        <w:r>
                          <w:rPr>
                            <w:sz w:val="21"/>
                          </w:rPr>
                          <w:t>a production-like staging environment and configuration tests, leakage dropped release by release.</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52448" behindDoc="1" locked="0" layoutInCell="1" allowOverlap="1">
                <wp:simplePos x="0" y="0"/>
                <wp:positionH relativeFrom="page">
                  <wp:posOffset>635000</wp:posOffset>
                </wp:positionH>
                <wp:positionV relativeFrom="paragraph">
                  <wp:posOffset>970915</wp:posOffset>
                </wp:positionV>
                <wp:extent cx="6313805" cy="487680"/>
                <wp:effectExtent l="0" t="0" r="10795" b="0"/>
                <wp:wrapTopAndBottom/>
                <wp:docPr id="474" name="Group 474"/>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475" name="Graphic 475"/>
                        <wps:cNvSpPr/>
                        <wps:spPr>
                          <a:xfrm>
                            <a:off x="38100" y="604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476" name="Graphic 476"/>
                        <wps:cNvSpPr/>
                        <wps:spPr>
                          <a:xfrm>
                            <a:off x="0" y="12"/>
                            <a:ext cx="6313805" cy="58419"/>
                          </a:xfrm>
                          <a:custGeom>
                            <a:avLst/>
                            <a:gdLst/>
                            <a:ahLst/>
                            <a:cxnLst/>
                            <a:rect l="l" t="t" r="r" b="b"/>
                            <a:pathLst>
                              <a:path w="6313805" h="58419">
                                <a:moveTo>
                                  <a:pt x="6313678" y="0"/>
                                </a:moveTo>
                                <a:lnTo>
                                  <a:pt x="6307582" y="0"/>
                                </a:lnTo>
                                <a:lnTo>
                                  <a:pt x="38100" y="0"/>
                                </a:lnTo>
                                <a:lnTo>
                                  <a:pt x="0" y="0"/>
                                </a:lnTo>
                                <a:lnTo>
                                  <a:pt x="0" y="6083"/>
                                </a:lnTo>
                                <a:lnTo>
                                  <a:pt x="0" y="57899"/>
                                </a:lnTo>
                                <a:lnTo>
                                  <a:pt x="38100" y="57899"/>
                                </a:lnTo>
                                <a:lnTo>
                                  <a:pt x="38100" y="6083"/>
                                </a:lnTo>
                                <a:lnTo>
                                  <a:pt x="6307582" y="6083"/>
                                </a:lnTo>
                                <a:lnTo>
                                  <a:pt x="6307582" y="57899"/>
                                </a:lnTo>
                                <a:lnTo>
                                  <a:pt x="6313678" y="57899"/>
                                </a:lnTo>
                                <a:lnTo>
                                  <a:pt x="6313678" y="6083"/>
                                </a:lnTo>
                                <a:lnTo>
                                  <a:pt x="6313678" y="0"/>
                                </a:lnTo>
                                <a:close/>
                              </a:path>
                            </a:pathLst>
                          </a:custGeom>
                          <a:solidFill>
                            <a:srgbClr val="2D7C31"/>
                          </a:solidFill>
                        </wps:spPr>
                        <wps:bodyPr wrap="square" lIns="0" tIns="0" rIns="0" bIns="0" rtlCol="0">
                          <a:noAutofit/>
                        </wps:bodyPr>
                      </wps:wsp>
                      <wps:wsp>
                        <wps:cNvPr id="477" name="Graphic 477"/>
                        <wps:cNvSpPr/>
                        <wps:spPr>
                          <a:xfrm>
                            <a:off x="19811" y="429717"/>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E8F5E9"/>
                          </a:solidFill>
                        </wps:spPr>
                        <wps:bodyPr wrap="square" lIns="0" tIns="0" rIns="0" bIns="0" rtlCol="0">
                          <a:noAutofit/>
                        </wps:bodyPr>
                      </wps:wsp>
                      <wps:wsp>
                        <wps:cNvPr id="478" name="Graphic 478"/>
                        <wps:cNvSpPr/>
                        <wps:spPr>
                          <a:xfrm>
                            <a:off x="0" y="57861"/>
                            <a:ext cx="6313805" cy="429895"/>
                          </a:xfrm>
                          <a:custGeom>
                            <a:avLst/>
                            <a:gdLst/>
                            <a:ahLst/>
                            <a:cxnLst/>
                            <a:rect l="l" t="t" r="r" b="b"/>
                            <a:pathLst>
                              <a:path w="6313805" h="429895">
                                <a:moveTo>
                                  <a:pt x="38100" y="0"/>
                                </a:moveTo>
                                <a:lnTo>
                                  <a:pt x="0" y="0"/>
                                </a:lnTo>
                                <a:lnTo>
                                  <a:pt x="0" y="423672"/>
                                </a:lnTo>
                                <a:lnTo>
                                  <a:pt x="38100" y="423672"/>
                                </a:lnTo>
                                <a:lnTo>
                                  <a:pt x="38100" y="0"/>
                                </a:lnTo>
                                <a:close/>
                              </a:path>
                              <a:path w="6313805" h="429895">
                                <a:moveTo>
                                  <a:pt x="6313678" y="423684"/>
                                </a:moveTo>
                                <a:lnTo>
                                  <a:pt x="6307582" y="423684"/>
                                </a:lnTo>
                                <a:lnTo>
                                  <a:pt x="0" y="423684"/>
                                </a:lnTo>
                                <a:lnTo>
                                  <a:pt x="0" y="429768"/>
                                </a:lnTo>
                                <a:lnTo>
                                  <a:pt x="6307582" y="429768"/>
                                </a:lnTo>
                                <a:lnTo>
                                  <a:pt x="6313678" y="429768"/>
                                </a:lnTo>
                                <a:lnTo>
                                  <a:pt x="6313678" y="423684"/>
                                </a:lnTo>
                                <a:close/>
                              </a:path>
                              <a:path w="6313805" h="429895">
                                <a:moveTo>
                                  <a:pt x="6313678" y="0"/>
                                </a:moveTo>
                                <a:lnTo>
                                  <a:pt x="6307582" y="0"/>
                                </a:lnTo>
                                <a:lnTo>
                                  <a:pt x="6307582" y="423672"/>
                                </a:lnTo>
                                <a:lnTo>
                                  <a:pt x="6313678" y="423672"/>
                                </a:lnTo>
                                <a:lnTo>
                                  <a:pt x="6313678" y="0"/>
                                </a:lnTo>
                                <a:close/>
                              </a:path>
                            </a:pathLst>
                          </a:custGeom>
                          <a:solidFill>
                            <a:srgbClr val="2D7C31"/>
                          </a:solidFill>
                        </wps:spPr>
                        <wps:bodyPr wrap="square" lIns="0" tIns="0" rIns="0" bIns="0" rtlCol="0">
                          <a:noAutofit/>
                        </wps:bodyPr>
                      </wps:wsp>
                      <wps:wsp>
                        <wps:cNvPr id="479" name="Textbox 479"/>
                        <wps:cNvSpPr txBox="1"/>
                        <wps:spPr>
                          <a:xfrm>
                            <a:off x="38100" y="6095"/>
                            <a:ext cx="6269990" cy="475615"/>
                          </a:xfrm>
                          <a:prstGeom prst="rect">
                            <a:avLst/>
                          </a:prstGeom>
                        </wps:spPr>
                        <wps:txbx>
                          <w:txbxContent>
                            <w:p w14:paraId="58066A1E">
                              <w:pPr>
                                <w:spacing w:before="78" w:line="276" w:lineRule="auto"/>
                                <w:ind w:left="88" w:right="236" w:firstLine="0"/>
                                <w:jc w:val="left"/>
                                <w:rPr>
                                  <w:sz w:val="21"/>
                                </w:rPr>
                              </w:pPr>
                              <w:r>
                                <w:rPr>
                                  <w:b/>
                                  <w:color w:val="1B5E1F"/>
                                  <w:sz w:val="20"/>
                                </w:rPr>
                                <w:t>Conclusion:</w:t>
                              </w:r>
                              <w:r>
                                <w:rPr>
                                  <w:b/>
                                  <w:color w:val="1B5E1F"/>
                                  <w:spacing w:val="40"/>
                                  <w:sz w:val="20"/>
                                </w:rPr>
                                <w:t xml:space="preserve"> </w:t>
                              </w:r>
                              <w:r>
                                <w:rPr>
                                  <w:sz w:val="21"/>
                                </w:rPr>
                                <w:t>Root-cause-based</w:t>
                              </w:r>
                              <w:r>
                                <w:rPr>
                                  <w:spacing w:val="-3"/>
                                  <w:sz w:val="21"/>
                                </w:rPr>
                                <w:t xml:space="preserve"> </w:t>
                              </w:r>
                              <w:r>
                                <w:rPr>
                                  <w:sz w:val="21"/>
                                </w:rPr>
                                <w:t>improvements</w:t>
                              </w:r>
                              <w:r>
                                <w:rPr>
                                  <w:spacing w:val="-4"/>
                                  <w:sz w:val="21"/>
                                </w:rPr>
                                <w:t xml:space="preserve"> </w:t>
                              </w:r>
                              <w:r>
                                <w:rPr>
                                  <w:sz w:val="21"/>
                                </w:rPr>
                                <w:t>in</w:t>
                              </w:r>
                              <w:r>
                                <w:rPr>
                                  <w:spacing w:val="-4"/>
                                  <w:sz w:val="21"/>
                                </w:rPr>
                                <w:t xml:space="preserve"> </w:t>
                              </w:r>
                              <w:r>
                                <w:rPr>
                                  <w:sz w:val="21"/>
                                </w:rPr>
                                <w:t>test</w:t>
                              </w:r>
                              <w:r>
                                <w:rPr>
                                  <w:spacing w:val="-5"/>
                                  <w:sz w:val="21"/>
                                </w:rPr>
                                <w:t xml:space="preserve"> </w:t>
                              </w:r>
                              <w:r>
                                <w:rPr>
                                  <w:sz w:val="21"/>
                                </w:rPr>
                                <w:t>coverage,</w:t>
                              </w:r>
                              <w:r>
                                <w:rPr>
                                  <w:spacing w:val="-5"/>
                                  <w:sz w:val="21"/>
                                </w:rPr>
                                <w:t xml:space="preserve"> </w:t>
                              </w:r>
                              <w:r>
                                <w:rPr>
                                  <w:sz w:val="21"/>
                                </w:rPr>
                                <w:t>design,</w:t>
                              </w:r>
                              <w:r>
                                <w:rPr>
                                  <w:spacing w:val="-6"/>
                                  <w:sz w:val="21"/>
                                </w:rPr>
                                <w:t xml:space="preserve"> </w:t>
                              </w:r>
                              <w:r>
                                <w:rPr>
                                  <w:sz w:val="21"/>
                                </w:rPr>
                                <w:t>environment</w:t>
                              </w:r>
                              <w:r>
                                <w:rPr>
                                  <w:spacing w:val="-7"/>
                                  <w:sz w:val="21"/>
                                </w:rPr>
                                <w:t xml:space="preserve"> </w:t>
                              </w:r>
                              <w:r>
                                <w:rPr>
                                  <w:sz w:val="21"/>
                                </w:rPr>
                                <w:t>and</w:t>
                              </w:r>
                              <w:r>
                                <w:rPr>
                                  <w:spacing w:val="-3"/>
                                  <w:sz w:val="21"/>
                                </w:rPr>
                                <w:t xml:space="preserve"> </w:t>
                              </w:r>
                              <w:r>
                                <w:rPr>
                                  <w:sz w:val="21"/>
                                </w:rPr>
                                <w:t>regression</w:t>
                              </w:r>
                              <w:r>
                                <w:rPr>
                                  <w:spacing w:val="-3"/>
                                  <w:sz w:val="21"/>
                                </w:rPr>
                                <w:t xml:space="preserve"> </w:t>
                              </w:r>
                              <w:r>
                                <w:rPr>
                                  <w:sz w:val="21"/>
                                </w:rPr>
                                <w:t>reduce defect leakage and protect production quality.</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76.45pt;height:38.4pt;width:497.15pt;mso-position-horizontal-relative:page;mso-wrap-distance-bottom:0pt;mso-wrap-distance-top:0pt;z-index:-251564032;mso-width-relative:page;mso-height-relative:page;" coordsize="6313805,487680" o:gfxdata="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">
                <o:lock v:ext="edit" aspectratio="f"/>
                <v:shape id="Graphic 475" o:spid="_x0000_s1026" o:spt="100" style="position:absolute;left:38100;top:6045;height:475615;width:6269990;" fillcolor="#E8F5E9" filled="t" stroked="f" coordsize="6269990,475615" o:gfxdata="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jwbL4A&#10;AADcAAAADwAAAAAAAAABACAAAAAiAAAAZHJzL2Rvd25yZXYueG1sUEsBAhQAFAAAAAgAh07iQDMv&#10;BZ47AAAAOQAAABAAAAAAAAAAAQAgAAAADQEAAGRycy9zaGFwZXhtbC54bWxQSwUGAAAAAAYABgBb&#10;AQAAtwMAAAAA&#10;" path="m6269482,0l0,0,0,475487,6269482,475487,6269482,0xe">
                  <v:fill on="t" focussize="0,0"/>
                  <v:stroke on="f"/>
                  <v:imagedata o:title=""/>
                  <o:lock v:ext="edit" aspectratio="f"/>
                  <v:textbox inset="0mm,0mm,0mm,0mm"/>
                </v:shape>
                <v:shape id="Graphic 476" o:spid="_x0000_s1026" o:spt="100" style="position:absolute;left:0;top:12;height:58419;width:6313805;" fillcolor="#2D7C31" filled="t" stroked="f" coordsize="6313805,58419" o:gfxdata="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5e33&#10;wAAAANwAAAAPAAAAAAAAAAEAIAAAACIAAABkcnMvZG93bnJldi54bWxQSwECFAAUAAAACACHTuJA&#10;My8FnjsAAAA5AAAAEAAAAAAAAAABACAAAAAPAQAAZHJzL3NoYXBleG1sLnhtbFBLBQYAAAAABgAG&#10;AFsBAAC5AwAAAAA=&#10;" path="m6313678,0l6307582,0,38100,0,0,0,0,6083,0,57899,38100,57899,38100,6083,6307582,6083,6307582,57899,6313678,57899,6313678,6083,6313678,0xe">
                  <v:fill on="t" focussize="0,0"/>
                  <v:stroke on="f"/>
                  <v:imagedata o:title=""/>
                  <o:lock v:ext="edit" aspectratio="f"/>
                  <v:textbox inset="0mm,0mm,0mm,0mm"/>
                </v:shape>
                <v:shape id="Graphic 477" o:spid="_x0000_s1026" o:spt="100" style="position:absolute;left:19811;top:429717;height:50800;width:6290945;" fillcolor="#E8F5E9" filled="t" stroked="f" coordsize="6290945,50800" o:gfxdata="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Kwpb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478" o:spid="_x0000_s1026" o:spt="100" style="position:absolute;left:0;top:57861;height:429895;width:6313805;" fillcolor="#2D7C31" filled="t" stroked="f" coordsize="6313805,429895" o:gfxdata="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Err/ugAAANwA&#10;AAAPAAAAAAAAAAEAIAAAACIAAABkcnMvZG93bnJldi54bWxQSwECFAAUAAAACACHTuJAMy8FnjsA&#10;AAA5AAAAEAAAAAAAAAABACAAAAAJAQAAZHJzL3NoYXBleG1sLnhtbFBLBQYAAAAABgAGAFsBAACz&#10;AwAAAAA=&#10;" path="m38100,0l0,0,0,423672,38100,423672,38100,0xem6313678,423684l6307582,423684,0,423684,0,429768,6307582,429768,6313678,429768,6313678,423684xem6313678,0l6307582,0,6307582,423672,6313678,423672,6313678,0xe">
                  <v:fill on="t" focussize="0,0"/>
                  <v:stroke on="f"/>
                  <v:imagedata o:title=""/>
                  <o:lock v:ext="edit" aspectratio="f"/>
                  <v:textbox inset="0mm,0mm,0mm,0mm"/>
                </v:shape>
                <v:shape id="Textbox 479" o:spid="_x0000_s1026" o:spt="202" type="#_x0000_t202" style="position:absolute;left:38100;top:6095;height:475615;width:6269990;" filled="f" stroked="f" coordsize="21600,21600" o:gfxdata="UEsDBAoAAAAAAIdO4kAAAAAAAAAAAAAAAAAEAAAAZHJzL1BLAwQUAAAACACHTuJAA9IvBr4AAADc&#10;AAAADwAAAGRycy9kb3ducmV2LnhtbEWPQWsCMRSE7wX/Q3iCt5ooYu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Iv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066A1E">
                        <w:pPr>
                          <w:spacing w:before="78" w:line="276" w:lineRule="auto"/>
                          <w:ind w:left="88" w:right="236" w:firstLine="0"/>
                          <w:jc w:val="left"/>
                          <w:rPr>
                            <w:sz w:val="21"/>
                          </w:rPr>
                        </w:pPr>
                        <w:r>
                          <w:rPr>
                            <w:b/>
                            <w:color w:val="1B5E1F"/>
                            <w:sz w:val="20"/>
                          </w:rPr>
                          <w:t>Conclusion:</w:t>
                        </w:r>
                        <w:r>
                          <w:rPr>
                            <w:b/>
                            <w:color w:val="1B5E1F"/>
                            <w:spacing w:val="40"/>
                            <w:sz w:val="20"/>
                          </w:rPr>
                          <w:t xml:space="preserve"> </w:t>
                        </w:r>
                        <w:r>
                          <w:rPr>
                            <w:sz w:val="21"/>
                          </w:rPr>
                          <w:t>Root-cause-based</w:t>
                        </w:r>
                        <w:r>
                          <w:rPr>
                            <w:spacing w:val="-3"/>
                            <w:sz w:val="21"/>
                          </w:rPr>
                          <w:t xml:space="preserve"> </w:t>
                        </w:r>
                        <w:r>
                          <w:rPr>
                            <w:sz w:val="21"/>
                          </w:rPr>
                          <w:t>improvements</w:t>
                        </w:r>
                        <w:r>
                          <w:rPr>
                            <w:spacing w:val="-4"/>
                            <w:sz w:val="21"/>
                          </w:rPr>
                          <w:t xml:space="preserve"> </w:t>
                        </w:r>
                        <w:r>
                          <w:rPr>
                            <w:sz w:val="21"/>
                          </w:rPr>
                          <w:t>in</w:t>
                        </w:r>
                        <w:r>
                          <w:rPr>
                            <w:spacing w:val="-4"/>
                            <w:sz w:val="21"/>
                          </w:rPr>
                          <w:t xml:space="preserve"> </w:t>
                        </w:r>
                        <w:r>
                          <w:rPr>
                            <w:sz w:val="21"/>
                          </w:rPr>
                          <w:t>test</w:t>
                        </w:r>
                        <w:r>
                          <w:rPr>
                            <w:spacing w:val="-5"/>
                            <w:sz w:val="21"/>
                          </w:rPr>
                          <w:t xml:space="preserve"> </w:t>
                        </w:r>
                        <w:r>
                          <w:rPr>
                            <w:sz w:val="21"/>
                          </w:rPr>
                          <w:t>coverage,</w:t>
                        </w:r>
                        <w:r>
                          <w:rPr>
                            <w:spacing w:val="-5"/>
                            <w:sz w:val="21"/>
                          </w:rPr>
                          <w:t xml:space="preserve"> </w:t>
                        </w:r>
                        <w:r>
                          <w:rPr>
                            <w:sz w:val="21"/>
                          </w:rPr>
                          <w:t>design,</w:t>
                        </w:r>
                        <w:r>
                          <w:rPr>
                            <w:spacing w:val="-6"/>
                            <w:sz w:val="21"/>
                          </w:rPr>
                          <w:t xml:space="preserve"> </w:t>
                        </w:r>
                        <w:r>
                          <w:rPr>
                            <w:sz w:val="21"/>
                          </w:rPr>
                          <w:t>environment</w:t>
                        </w:r>
                        <w:r>
                          <w:rPr>
                            <w:spacing w:val="-7"/>
                            <w:sz w:val="21"/>
                          </w:rPr>
                          <w:t xml:space="preserve"> </w:t>
                        </w:r>
                        <w:r>
                          <w:rPr>
                            <w:sz w:val="21"/>
                          </w:rPr>
                          <w:t>and</w:t>
                        </w:r>
                        <w:r>
                          <w:rPr>
                            <w:spacing w:val="-3"/>
                            <w:sz w:val="21"/>
                          </w:rPr>
                          <w:t xml:space="preserve"> </w:t>
                        </w:r>
                        <w:r>
                          <w:rPr>
                            <w:sz w:val="21"/>
                          </w:rPr>
                          <w:t>regression</w:t>
                        </w:r>
                        <w:r>
                          <w:rPr>
                            <w:spacing w:val="-3"/>
                            <w:sz w:val="21"/>
                          </w:rPr>
                          <w:t xml:space="preserve"> </w:t>
                        </w:r>
                        <w:r>
                          <w:rPr>
                            <w:sz w:val="21"/>
                          </w:rPr>
                          <w:t>reduce defect leakage and protect production quality.</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2518E593">
      <w:pPr>
        <w:pStyle w:val="7"/>
        <w:spacing w:before="6"/>
        <w:rPr>
          <w:rFonts w:hint="default" w:ascii="Times New Roman" w:hAnsi="Times New Roman" w:cs="Times New Roman"/>
          <w:i/>
          <w:sz w:val="4"/>
        </w:rPr>
      </w:pPr>
    </w:p>
    <w:p w14:paraId="6C3E1AB0">
      <w:pPr>
        <w:pStyle w:val="7"/>
        <w:spacing w:before="89"/>
        <w:rPr>
          <w:rFonts w:hint="default" w:ascii="Times New Roman" w:hAnsi="Times New Roman" w:cs="Times New Roman"/>
          <w:i/>
          <w:sz w:val="20"/>
        </w:rPr>
      </w:pPr>
    </w:p>
    <w:p w14:paraId="75890723">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43A41221">
      <w:pPr>
        <w:pStyle w:val="7"/>
        <w:spacing w:before="9"/>
        <w:rPr>
          <w:rFonts w:hint="default" w:ascii="Times New Roman" w:hAnsi="Times New Roman" w:cs="Times New Roman"/>
          <w:i/>
          <w:sz w:val="2"/>
        </w:rPr>
      </w:pP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1306"/>
        <w:gridCol w:w="7502"/>
        <w:gridCol w:w="1102"/>
      </w:tblGrid>
      <w:tr w14:paraId="7BAC8240">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47" w:hRule="atLeast"/>
        </w:trPr>
        <w:tc>
          <w:tcPr>
            <w:tcW w:w="1306" w:type="dxa"/>
            <w:tcBorders>
              <w:bottom w:val="nil"/>
              <w:right w:val="nil"/>
            </w:tcBorders>
            <w:shd w:val="clear" w:color="auto" w:fill="1F3863"/>
          </w:tcPr>
          <w:p w14:paraId="4B26A9F9">
            <w:pPr>
              <w:pStyle w:val="10"/>
              <w:spacing w:before="77"/>
              <w:ind w:left="309"/>
              <w:rPr>
                <w:rFonts w:hint="default" w:ascii="Times New Roman" w:hAnsi="Times New Roman" w:cs="Times New Roman"/>
                <w:b/>
                <w:sz w:val="40"/>
              </w:rPr>
            </w:pPr>
            <w:r>
              <w:rPr>
                <w:rFonts w:hint="default" w:ascii="Times New Roman" w:hAnsi="Times New Roman" w:cs="Times New Roman"/>
                <w:b/>
                <w:color w:val="FFFFFF"/>
                <w:spacing w:val="-5"/>
                <w:sz w:val="40"/>
              </w:rPr>
              <w:t>Q30</w:t>
            </w:r>
          </w:p>
        </w:tc>
        <w:tc>
          <w:tcPr>
            <w:tcW w:w="7502" w:type="dxa"/>
            <w:tcBorders>
              <w:left w:val="nil"/>
            </w:tcBorders>
            <w:shd w:val="clear" w:color="auto" w:fill="EAF0FA"/>
          </w:tcPr>
          <w:p w14:paraId="6A9A762F">
            <w:pPr>
              <w:pStyle w:val="10"/>
              <w:spacing w:before="165"/>
              <w:ind w:left="117"/>
              <w:rPr>
                <w:rFonts w:hint="default" w:ascii="Times New Roman" w:hAnsi="Times New Roman" w:cs="Times New Roman"/>
                <w:b/>
                <w:sz w:val="26"/>
              </w:rPr>
            </w:pPr>
            <w:r>
              <w:rPr>
                <w:rFonts w:hint="default" w:ascii="Times New Roman" w:hAnsi="Times New Roman" w:cs="Times New Roman"/>
                <w:b/>
                <w:color w:val="1F3863"/>
                <w:sz w:val="26"/>
              </w:rPr>
              <w:t>Early</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Defect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Detection</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Strategy</w:t>
            </w:r>
            <w:r>
              <w:rPr>
                <w:rFonts w:hint="default" w:ascii="Times New Roman" w:hAnsi="Times New Roman" w:cs="Times New Roman"/>
                <w:b/>
                <w:color w:val="1F3863"/>
                <w:spacing w:val="-7"/>
                <w:sz w:val="26"/>
              </w:rPr>
              <w:t xml:space="preserve"> </w:t>
            </w:r>
            <w:r>
              <w:rPr>
                <w:rFonts w:hint="default" w:ascii="Times New Roman" w:hAnsi="Times New Roman" w:cs="Times New Roman"/>
                <w:b/>
                <w:color w:val="1F3863"/>
                <w:sz w:val="26"/>
              </w:rPr>
              <w:t>to</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Reduce</w:t>
            </w:r>
            <w:r>
              <w:rPr>
                <w:rFonts w:hint="default" w:ascii="Times New Roman" w:hAnsi="Times New Roman" w:cs="Times New Roman"/>
                <w:b/>
                <w:color w:val="1F3863"/>
                <w:spacing w:val="-10"/>
                <w:sz w:val="26"/>
              </w:rPr>
              <w:t xml:space="preserve"> </w:t>
            </w:r>
            <w:r>
              <w:rPr>
                <w:rFonts w:hint="default" w:ascii="Times New Roman" w:hAnsi="Times New Roman" w:cs="Times New Roman"/>
                <w:b/>
                <w:color w:val="1F3863"/>
                <w:sz w:val="26"/>
              </w:rPr>
              <w:t>Cost</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z w:val="26"/>
              </w:rPr>
              <w:t>and</w:t>
            </w:r>
            <w:r>
              <w:rPr>
                <w:rFonts w:hint="default" w:ascii="Times New Roman" w:hAnsi="Times New Roman" w:cs="Times New Roman"/>
                <w:b/>
                <w:color w:val="1F3863"/>
                <w:spacing w:val="-8"/>
                <w:sz w:val="26"/>
              </w:rPr>
              <w:t xml:space="preserve"> </w:t>
            </w:r>
            <w:r>
              <w:rPr>
                <w:rFonts w:hint="default" w:ascii="Times New Roman" w:hAnsi="Times New Roman" w:cs="Times New Roman"/>
                <w:b/>
                <w:color w:val="1F3863"/>
                <w:spacing w:val="-2"/>
                <w:sz w:val="26"/>
              </w:rPr>
              <w:t>Effort</w:t>
            </w:r>
          </w:p>
        </w:tc>
        <w:tc>
          <w:tcPr>
            <w:tcW w:w="1102" w:type="dxa"/>
            <w:shd w:val="clear" w:color="auto" w:fill="2D75B6"/>
          </w:tcPr>
          <w:p w14:paraId="1FB30354">
            <w:pPr>
              <w:pStyle w:val="10"/>
              <w:spacing w:before="215"/>
              <w:ind w:left="143"/>
              <w:rPr>
                <w:rFonts w:hint="default" w:ascii="Times New Roman" w:hAnsi="Times New Roman" w:cs="Times New Roman"/>
                <w:b/>
                <w:sz w:val="18"/>
              </w:rPr>
            </w:pPr>
            <w:r>
              <w:rPr>
                <w:rFonts w:hint="default" w:ascii="Times New Roman" w:hAnsi="Times New Roman" w:cs="Times New Roman"/>
                <w:b/>
                <w:color w:val="FFFFFF"/>
                <w:sz w:val="18"/>
              </w:rPr>
              <w:t>Bloom’s</w:t>
            </w:r>
            <w:r>
              <w:rPr>
                <w:rFonts w:hint="default" w:ascii="Times New Roman" w:hAnsi="Times New Roman" w:cs="Times New Roman"/>
                <w:b/>
                <w:color w:val="FFFFFF"/>
                <w:spacing w:val="-5"/>
                <w:sz w:val="18"/>
              </w:rPr>
              <w:t xml:space="preserve"> L3</w:t>
            </w:r>
          </w:p>
        </w:tc>
      </w:tr>
      <w:tr w14:paraId="6E4BD7D9">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662" w:hRule="atLeast"/>
        </w:trPr>
        <w:tc>
          <w:tcPr>
            <w:tcW w:w="9910" w:type="dxa"/>
            <w:gridSpan w:val="3"/>
            <w:tcBorders>
              <w:top w:val="nil"/>
              <w:left w:val="single" w:color="D9D9D9" w:sz="4" w:space="0"/>
              <w:bottom w:val="single" w:color="D9D9D9" w:sz="4" w:space="0"/>
              <w:right w:val="single" w:color="D9D9D9" w:sz="4" w:space="0"/>
            </w:tcBorders>
            <w:shd w:val="clear" w:color="auto" w:fill="F7F7F7"/>
          </w:tcPr>
          <w:p w14:paraId="6312EFF6">
            <w:pPr>
              <w:pStyle w:val="10"/>
              <w:spacing w:before="81" w:line="261" w:lineRule="auto"/>
              <w:ind w:right="147"/>
              <w:rPr>
                <w:rFonts w:hint="default" w:ascii="Times New Roman" w:hAnsi="Times New Roman" w:cs="Times New Roman"/>
                <w:i/>
                <w:sz w:val="19"/>
              </w:rPr>
            </w:pPr>
            <w:r>
              <w:rPr>
                <w:rFonts w:hint="default" w:ascii="Times New Roman" w:hAnsi="Times New Roman" w:cs="Times New Roman"/>
                <w:b/>
                <w:color w:val="585858"/>
                <w:sz w:val="19"/>
              </w:rPr>
              <w:t>Question:</w:t>
            </w:r>
            <w:r>
              <w:rPr>
                <w:rFonts w:hint="default" w:ascii="Times New Roman" w:hAnsi="Times New Roman" w:cs="Times New Roman"/>
                <w:b/>
                <w:color w:val="585858"/>
                <w:spacing w:val="-1"/>
                <w:sz w:val="19"/>
              </w:rPr>
              <w:t xml:space="preserve"> </w:t>
            </w:r>
            <w:r>
              <w:rPr>
                <w:rFonts w:hint="default" w:ascii="Times New Roman" w:hAnsi="Times New Roman" w:cs="Times New Roman"/>
                <w:i/>
                <w:color w:val="585858"/>
                <w:sz w:val="19"/>
              </w:rPr>
              <w:t>A</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project</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team</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is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unable</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identify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defects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early</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due</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to</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poor</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testing</w:t>
            </w:r>
            <w:r>
              <w:rPr>
                <w:rFonts w:hint="default" w:ascii="Times New Roman" w:hAnsi="Times New Roman" w:cs="Times New Roman"/>
                <w:i/>
                <w:color w:val="585858"/>
                <w:spacing w:val="-1"/>
                <w:sz w:val="19"/>
              </w:rPr>
              <w:t xml:space="preserve"> </w:t>
            </w:r>
            <w:r>
              <w:rPr>
                <w:rFonts w:hint="default" w:ascii="Times New Roman" w:hAnsi="Times New Roman" w:cs="Times New Roman"/>
                <w:i/>
                <w:color w:val="585858"/>
                <w:sz w:val="19"/>
              </w:rPr>
              <w:t>strategies.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This</w:t>
            </w:r>
            <w:r>
              <w:rPr>
                <w:rFonts w:hint="default" w:ascii="Times New Roman" w:hAnsi="Times New Roman" w:cs="Times New Roman"/>
                <w:i/>
                <w:color w:val="585858"/>
                <w:spacing w:val="-2"/>
                <w:sz w:val="19"/>
              </w:rPr>
              <w:t xml:space="preserve"> </w:t>
            </w:r>
            <w:r>
              <w:rPr>
                <w:rFonts w:hint="default" w:ascii="Times New Roman" w:hAnsi="Times New Roman" w:cs="Times New Roman"/>
                <w:i/>
                <w:color w:val="585858"/>
                <w:sz w:val="19"/>
              </w:rPr>
              <w:t>increases</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overall</w:t>
            </w:r>
            <w:r>
              <w:rPr>
                <w:rFonts w:hint="default" w:ascii="Times New Roman" w:hAnsi="Times New Roman" w:cs="Times New Roman"/>
                <w:i/>
                <w:color w:val="585858"/>
                <w:spacing w:val="-3"/>
                <w:sz w:val="19"/>
              </w:rPr>
              <w:t xml:space="preserve"> </w:t>
            </w:r>
            <w:r>
              <w:rPr>
                <w:rFonts w:hint="default" w:ascii="Times New Roman" w:hAnsi="Times New Roman" w:cs="Times New Roman"/>
                <w:i/>
                <w:color w:val="585858"/>
                <w:sz w:val="19"/>
              </w:rPr>
              <w:t>cost</w:t>
            </w:r>
            <w:r>
              <w:rPr>
                <w:rFonts w:hint="default" w:ascii="Times New Roman" w:hAnsi="Times New Roman" w:cs="Times New Roman"/>
                <w:i/>
                <w:color w:val="585858"/>
                <w:spacing w:val="-4"/>
                <w:sz w:val="19"/>
              </w:rPr>
              <w:t xml:space="preserve"> </w:t>
            </w:r>
            <w:r>
              <w:rPr>
                <w:rFonts w:hint="default" w:ascii="Times New Roman" w:hAnsi="Times New Roman" w:cs="Times New Roman"/>
                <w:i/>
                <w:color w:val="585858"/>
                <w:sz w:val="19"/>
              </w:rPr>
              <w:t>and effort. Apply testing principles to redesign the strategy. Explain how early defect detection improves efficiency.</w:t>
            </w:r>
          </w:p>
        </w:tc>
      </w:tr>
    </w:tbl>
    <w:p w14:paraId="7E045F4F">
      <w:pPr>
        <w:pStyle w:val="9"/>
        <w:numPr>
          <w:ilvl w:val="0"/>
          <w:numId w:val="30"/>
        </w:numPr>
        <w:tabs>
          <w:tab w:val="left" w:pos="442"/>
        </w:tabs>
        <w:spacing w:before="202" w:after="0" w:line="240" w:lineRule="auto"/>
        <w:ind w:left="442" w:right="0" w:hanging="292"/>
        <w:jc w:val="both"/>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3472" behindDoc="1" locked="0" layoutInCell="1" allowOverlap="1">
                <wp:simplePos x="0" y="0"/>
                <wp:positionH relativeFrom="page">
                  <wp:posOffset>616585</wp:posOffset>
                </wp:positionH>
                <wp:positionV relativeFrom="paragraph">
                  <wp:posOffset>325120</wp:posOffset>
                </wp:positionV>
                <wp:extent cx="6329045" cy="9525"/>
                <wp:effectExtent l="0" t="0" r="0" b="0"/>
                <wp:wrapTopAndBottom/>
                <wp:docPr id="480" name="Graphic 480"/>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80" o:spid="_x0000_s1026" o:spt="100" style="position:absolute;left:0pt;margin-left:48.55pt;margin-top:25.6pt;height:0.75pt;width:498.35pt;mso-position-horizontal-relative:page;mso-wrap-distance-bottom:0pt;mso-wrap-distance-top:0pt;z-index:-251563008;mso-width-relative:page;mso-height-relative:page;" fillcolor="#2D75B6" filled="t" stroked="f" coordsize="6329045,9525" o:gfxdata="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W+ylbZAAAACQEAAA8AAAAAAAAAAQAgAAAAIgAAAGRycy9kb3ducmV2LnhtbFBLAQIUABQA&#10;AAAIAIdO4kCaAMNuKAIAAOAEAAAOAAAAAAAAAAEAIAAAACg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CONCEPT</w:t>
      </w:r>
      <w:r>
        <w:rPr>
          <w:rFonts w:hint="default" w:ascii="Times New Roman" w:hAnsi="Times New Roman" w:cs="Times New Roman"/>
          <w:b/>
          <w:color w:val="1F3863"/>
          <w:spacing w:val="56"/>
          <w:sz w:val="22"/>
        </w:rPr>
        <w:t xml:space="preserve"> </w:t>
      </w:r>
      <w:r>
        <w:rPr>
          <w:rFonts w:hint="default" w:ascii="Times New Roman" w:hAnsi="Times New Roman" w:cs="Times New Roman"/>
          <w:i/>
          <w:color w:val="585858"/>
          <w:sz w:val="17"/>
        </w:rPr>
        <w:t>[Conceptual</w:t>
      </w:r>
      <w:r>
        <w:rPr>
          <w:rFonts w:hint="default" w:ascii="Times New Roman" w:hAnsi="Times New Roman" w:cs="Times New Roman"/>
          <w:i/>
          <w:color w:val="585858"/>
          <w:spacing w:val="-6"/>
          <w:sz w:val="17"/>
        </w:rPr>
        <w:t xml:space="preserve"> </w:t>
      </w:r>
      <w:r>
        <w:rPr>
          <w:rFonts w:hint="default" w:ascii="Times New Roman" w:hAnsi="Times New Roman" w:cs="Times New Roman"/>
          <w:i/>
          <w:color w:val="585858"/>
          <w:spacing w:val="-2"/>
          <w:sz w:val="17"/>
        </w:rPr>
        <w:t>Understanding]</w:t>
      </w:r>
    </w:p>
    <w:p w14:paraId="150345FF">
      <w:pPr>
        <w:pStyle w:val="7"/>
        <w:spacing w:line="276" w:lineRule="auto"/>
        <w:ind w:left="150" w:right="146"/>
        <w:jc w:val="both"/>
        <w:rPr>
          <w:rFonts w:hint="default" w:ascii="Times New Roman" w:hAnsi="Times New Roman" w:cs="Times New Roman"/>
        </w:rPr>
      </w:pPr>
      <w:r>
        <w:rPr>
          <w:rFonts w:hint="default" w:ascii="Times New Roman" w:hAnsi="Times New Roman" w:cs="Times New Roman"/>
        </w:rPr>
        <w:t>Poor testing strategy that finds defects late increases cost, because the cost of a defect rises steeply the later it is found. A redesigned strategy applying</w:t>
      </w:r>
      <w:r>
        <w:rPr>
          <w:rFonts w:hint="default" w:ascii="Times New Roman" w:hAnsi="Times New Roman" w:cs="Times New Roman"/>
          <w:spacing w:val="-1"/>
        </w:rPr>
        <w:t xml:space="preserve"> </w:t>
      </w:r>
      <w:r>
        <w:rPr>
          <w:rFonts w:hint="default" w:ascii="Times New Roman" w:hAnsi="Times New Roman" w:cs="Times New Roman"/>
        </w:rPr>
        <w:t>the principle of early testing</w:t>
      </w:r>
      <w:r>
        <w:rPr>
          <w:rFonts w:hint="default" w:ascii="Times New Roman" w:hAnsi="Times New Roman" w:cs="Times New Roman"/>
          <w:spacing w:val="-1"/>
        </w:rPr>
        <w:t xml:space="preserve"> </w:t>
      </w:r>
      <w:r>
        <w:rPr>
          <w:rFonts w:hint="default" w:ascii="Times New Roman" w:hAnsi="Times New Roman" w:cs="Times New Roman"/>
        </w:rPr>
        <w:t>(‘shift-left’) integrates verification and validation activities from the very start of the project.</w:t>
      </w:r>
    </w:p>
    <w:p w14:paraId="2CED3583">
      <w:pPr>
        <w:pStyle w:val="9"/>
        <w:numPr>
          <w:ilvl w:val="0"/>
          <w:numId w:val="30"/>
        </w:numPr>
        <w:tabs>
          <w:tab w:val="left" w:pos="442"/>
        </w:tabs>
        <w:spacing w:before="203"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3472" behindDoc="1" locked="0" layoutInCell="1" allowOverlap="1">
                <wp:simplePos x="0" y="0"/>
                <wp:positionH relativeFrom="page">
                  <wp:posOffset>616585</wp:posOffset>
                </wp:positionH>
                <wp:positionV relativeFrom="paragraph">
                  <wp:posOffset>324485</wp:posOffset>
                </wp:positionV>
                <wp:extent cx="6329045" cy="9525"/>
                <wp:effectExtent l="0" t="0" r="0" b="0"/>
                <wp:wrapTopAndBottom/>
                <wp:docPr id="481" name="Graphic 481"/>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81" o:spid="_x0000_s1026" o:spt="100" style="position:absolute;left:0pt;margin-left:48.55pt;margin-top:25.55pt;height:0.75pt;width:498.35pt;mso-position-horizontal-relative:page;mso-wrap-distance-bottom:0pt;mso-wrap-distance-top:0pt;z-index:-251563008;mso-width-relative:page;mso-height-relative:page;" fillcolor="#2D75B6" filled="t" stroked="f" coordsize="6329045,9525" o:gfxdata="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0BSdvYAAAACQEAAA8AAAAAAAAAAQAgAAAAIgAAAGRycy9kb3ducmV2LnhtbFBLAQIUABQA&#10;AAAIAIdO4kDILkqd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APPLICATION</w:t>
      </w:r>
      <w:r>
        <w:rPr>
          <w:rFonts w:hint="default" w:ascii="Times New Roman" w:hAnsi="Times New Roman" w:cs="Times New Roman"/>
          <w:b/>
          <w:color w:val="1F3863"/>
          <w:spacing w:val="-6"/>
          <w:sz w:val="22"/>
        </w:rPr>
        <w:t xml:space="preserve"> </w:t>
      </w:r>
      <w:r>
        <w:rPr>
          <w:rFonts w:hint="default" w:ascii="Times New Roman" w:hAnsi="Times New Roman" w:cs="Times New Roman"/>
          <w:b/>
          <w:color w:val="1F3863"/>
          <w:sz w:val="22"/>
        </w:rPr>
        <w:t>TO</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THE</w:t>
      </w:r>
      <w:r>
        <w:rPr>
          <w:rFonts w:hint="default" w:ascii="Times New Roman" w:hAnsi="Times New Roman" w:cs="Times New Roman"/>
          <w:b/>
          <w:color w:val="1F3863"/>
          <w:spacing w:val="-5"/>
          <w:sz w:val="22"/>
        </w:rPr>
        <w:t xml:space="preserve"> </w:t>
      </w:r>
      <w:r>
        <w:rPr>
          <w:rFonts w:hint="default" w:ascii="Times New Roman" w:hAnsi="Times New Roman" w:cs="Times New Roman"/>
          <w:b/>
          <w:color w:val="1F3863"/>
          <w:sz w:val="22"/>
        </w:rPr>
        <w:t>SCENARIO</w:t>
      </w:r>
      <w:r>
        <w:rPr>
          <w:rFonts w:hint="default" w:ascii="Times New Roman" w:hAnsi="Times New Roman" w:cs="Times New Roman"/>
          <w:b/>
          <w:color w:val="1F3863"/>
          <w:spacing w:val="57"/>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2"/>
          <w:sz w:val="17"/>
        </w:rPr>
        <w:t xml:space="preserve"> </w:t>
      </w:r>
      <w:r>
        <w:rPr>
          <w:rFonts w:hint="default" w:ascii="Times New Roman" w:hAnsi="Times New Roman" w:cs="Times New Roman"/>
          <w:i/>
          <w:color w:val="585858"/>
          <w:sz w:val="17"/>
        </w:rPr>
        <w:t>of</w:t>
      </w:r>
      <w:r>
        <w:rPr>
          <w:rFonts w:hint="default" w:ascii="Times New Roman" w:hAnsi="Times New Roman" w:cs="Times New Roman"/>
          <w:i/>
          <w:color w:val="585858"/>
          <w:spacing w:val="-2"/>
          <w:sz w:val="17"/>
        </w:rPr>
        <w:t xml:space="preserve"> Knowledge]</w:t>
      </w:r>
    </w:p>
    <w:p w14:paraId="0958FC2D">
      <w:pPr>
        <w:pStyle w:val="9"/>
        <w:numPr>
          <w:ilvl w:val="1"/>
          <w:numId w:val="30"/>
        </w:numPr>
        <w:tabs>
          <w:tab w:val="left" w:pos="612"/>
        </w:tabs>
        <w:spacing w:before="78" w:after="0" w:line="268" w:lineRule="auto"/>
        <w:ind w:left="612" w:right="419" w:hanging="281"/>
        <w:jc w:val="left"/>
        <w:rPr>
          <w:rFonts w:hint="default" w:ascii="Times New Roman" w:hAnsi="Times New Roman" w:cs="Times New Roman"/>
          <w:sz w:val="21"/>
        </w:rPr>
      </w:pPr>
      <w:r>
        <w:rPr>
          <w:rFonts w:hint="default" w:ascii="Times New Roman" w:hAnsi="Times New Roman" w:cs="Times New Roman"/>
          <w:b/>
          <w:color w:val="1F3863"/>
          <w:sz w:val="21"/>
        </w:rPr>
        <w:t>Static</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first:</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Reviews,</w:t>
      </w:r>
      <w:r>
        <w:rPr>
          <w:rFonts w:hint="default" w:ascii="Times New Roman" w:hAnsi="Times New Roman" w:cs="Times New Roman"/>
          <w:spacing w:val="-5"/>
          <w:sz w:val="21"/>
        </w:rPr>
        <w:t xml:space="preserve"> </w:t>
      </w:r>
      <w:r>
        <w:rPr>
          <w:rFonts w:hint="default" w:ascii="Times New Roman" w:hAnsi="Times New Roman" w:cs="Times New Roman"/>
          <w:sz w:val="21"/>
        </w:rPr>
        <w:t>walkthroughs</w:t>
      </w:r>
      <w:r>
        <w:rPr>
          <w:rFonts w:hint="default" w:ascii="Times New Roman" w:hAnsi="Times New Roman" w:cs="Times New Roman"/>
          <w:spacing w:val="-4"/>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inspections</w:t>
      </w:r>
      <w:r>
        <w:rPr>
          <w:rFonts w:hint="default" w:ascii="Times New Roman" w:hAnsi="Times New Roman" w:cs="Times New Roman"/>
          <w:spacing w:val="-4"/>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requirements,</w:t>
      </w:r>
      <w:r>
        <w:rPr>
          <w:rFonts w:hint="default" w:ascii="Times New Roman" w:hAnsi="Times New Roman" w:cs="Times New Roman"/>
          <w:spacing w:val="-2"/>
          <w:sz w:val="21"/>
        </w:rPr>
        <w:t xml:space="preserve"> </w:t>
      </w:r>
      <w:r>
        <w:rPr>
          <w:rFonts w:hint="default" w:ascii="Times New Roman" w:hAnsi="Times New Roman" w:cs="Times New Roman"/>
          <w:sz w:val="21"/>
        </w:rPr>
        <w:t>design</w:t>
      </w:r>
      <w:r>
        <w:rPr>
          <w:rFonts w:hint="default" w:ascii="Times New Roman" w:hAnsi="Times New Roman" w:cs="Times New Roman"/>
          <w:spacing w:val="-2"/>
          <w:sz w:val="21"/>
        </w:rPr>
        <w:t xml:space="preserve"> </w:t>
      </w:r>
      <w:r>
        <w:rPr>
          <w:rFonts w:hint="default" w:ascii="Times New Roman" w:hAnsi="Times New Roman" w:cs="Times New Roman"/>
          <w:sz w:val="21"/>
        </w:rPr>
        <w:t>and</w:t>
      </w:r>
      <w:r>
        <w:rPr>
          <w:rFonts w:hint="default" w:ascii="Times New Roman" w:hAnsi="Times New Roman" w:cs="Times New Roman"/>
          <w:spacing w:val="-3"/>
          <w:sz w:val="21"/>
        </w:rPr>
        <w:t xml:space="preserve"> </w:t>
      </w:r>
      <w:r>
        <w:rPr>
          <w:rFonts w:hint="default" w:ascii="Times New Roman" w:hAnsi="Times New Roman" w:cs="Times New Roman"/>
          <w:sz w:val="21"/>
        </w:rPr>
        <w:t>code;</w:t>
      </w:r>
      <w:r>
        <w:rPr>
          <w:rFonts w:hint="default" w:ascii="Times New Roman" w:hAnsi="Times New Roman" w:cs="Times New Roman"/>
          <w:spacing w:val="-2"/>
          <w:sz w:val="21"/>
        </w:rPr>
        <w:t xml:space="preserve"> </w:t>
      </w:r>
      <w:r>
        <w:rPr>
          <w:rFonts w:hint="default" w:ascii="Times New Roman" w:hAnsi="Times New Roman" w:cs="Times New Roman"/>
          <w:sz w:val="21"/>
        </w:rPr>
        <w:t>static</w:t>
      </w:r>
      <w:r>
        <w:rPr>
          <w:rFonts w:hint="default" w:ascii="Times New Roman" w:hAnsi="Times New Roman" w:cs="Times New Roman"/>
          <w:spacing w:val="-3"/>
          <w:sz w:val="21"/>
        </w:rPr>
        <w:t xml:space="preserve"> </w:t>
      </w:r>
      <w:r>
        <w:rPr>
          <w:rFonts w:hint="default" w:ascii="Times New Roman" w:hAnsi="Times New Roman" w:cs="Times New Roman"/>
          <w:sz w:val="21"/>
        </w:rPr>
        <w:t xml:space="preserve">analysis </w:t>
      </w:r>
      <w:r>
        <w:rPr>
          <w:rFonts w:hint="default" w:ascii="Times New Roman" w:hAnsi="Times New Roman" w:cs="Times New Roman"/>
          <w:spacing w:val="-2"/>
          <w:sz w:val="21"/>
        </w:rPr>
        <w:t>tools.</w:t>
      </w:r>
    </w:p>
    <w:p w14:paraId="31E688A8">
      <w:pPr>
        <w:pStyle w:val="9"/>
        <w:numPr>
          <w:ilvl w:val="1"/>
          <w:numId w:val="30"/>
        </w:numPr>
        <w:tabs>
          <w:tab w:val="left" w:pos="611"/>
        </w:tabs>
        <w:spacing w:before="63"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V-model</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parallel</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test</w:t>
      </w:r>
      <w:r>
        <w:rPr>
          <w:rFonts w:hint="default" w:ascii="Times New Roman" w:hAnsi="Times New Roman" w:cs="Times New Roman"/>
          <w:b/>
          <w:color w:val="1F3863"/>
          <w:spacing w:val="-4"/>
          <w:sz w:val="21"/>
        </w:rPr>
        <w:t xml:space="preserve"> </w:t>
      </w:r>
      <w:r>
        <w:rPr>
          <w:rFonts w:hint="default" w:ascii="Times New Roman" w:hAnsi="Times New Roman" w:cs="Times New Roman"/>
          <w:b/>
          <w:color w:val="1F3863"/>
          <w:sz w:val="21"/>
        </w:rPr>
        <w:t>planning:</w:t>
      </w:r>
      <w:r>
        <w:rPr>
          <w:rFonts w:hint="default" w:ascii="Times New Roman" w:hAnsi="Times New Roman" w:cs="Times New Roman"/>
          <w:b/>
          <w:color w:val="1F3863"/>
          <w:spacing w:val="-3"/>
          <w:sz w:val="21"/>
        </w:rPr>
        <w:t xml:space="preserve"> </w:t>
      </w:r>
      <w:r>
        <w:rPr>
          <w:rFonts w:hint="default" w:ascii="Times New Roman" w:hAnsi="Times New Roman" w:cs="Times New Roman"/>
          <w:sz w:val="21"/>
        </w:rPr>
        <w:t>Prepare</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7"/>
          <w:sz w:val="21"/>
        </w:rPr>
        <w:t xml:space="preserve"> </w:t>
      </w:r>
      <w:r>
        <w:rPr>
          <w:rFonts w:hint="default" w:ascii="Times New Roman" w:hAnsi="Times New Roman" w:cs="Times New Roman"/>
          <w:sz w:val="21"/>
        </w:rPr>
        <w:t>plans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cases</w:t>
      </w:r>
      <w:r>
        <w:rPr>
          <w:rFonts w:hint="default" w:ascii="Times New Roman" w:hAnsi="Times New Roman" w:cs="Times New Roman"/>
          <w:spacing w:val="-4"/>
          <w:sz w:val="21"/>
        </w:rPr>
        <w:t xml:space="preserve"> </w:t>
      </w:r>
      <w:r>
        <w:rPr>
          <w:rFonts w:hint="default" w:ascii="Times New Roman" w:hAnsi="Times New Roman" w:cs="Times New Roman"/>
          <w:sz w:val="21"/>
        </w:rPr>
        <w:t>during</w:t>
      </w:r>
      <w:r>
        <w:rPr>
          <w:rFonts w:hint="default" w:ascii="Times New Roman" w:hAnsi="Times New Roman" w:cs="Times New Roman"/>
          <w:spacing w:val="-6"/>
          <w:sz w:val="21"/>
        </w:rPr>
        <w:t xml:space="preserve"> </w:t>
      </w:r>
      <w:r>
        <w:rPr>
          <w:rFonts w:hint="default" w:ascii="Times New Roman" w:hAnsi="Times New Roman" w:cs="Times New Roman"/>
          <w:sz w:val="21"/>
        </w:rPr>
        <w:t>each</w:t>
      </w:r>
      <w:r>
        <w:rPr>
          <w:rFonts w:hint="default" w:ascii="Times New Roman" w:hAnsi="Times New Roman" w:cs="Times New Roman"/>
          <w:spacing w:val="-7"/>
          <w:sz w:val="21"/>
        </w:rPr>
        <w:t xml:space="preserve"> </w:t>
      </w:r>
      <w:r>
        <w:rPr>
          <w:rFonts w:hint="default" w:ascii="Times New Roman" w:hAnsi="Times New Roman" w:cs="Times New Roman"/>
          <w:sz w:val="21"/>
        </w:rPr>
        <w:t>development</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phase.</w:t>
      </w:r>
    </w:p>
    <w:p w14:paraId="674561BB">
      <w:pPr>
        <w:pStyle w:val="9"/>
        <w:numPr>
          <w:ilvl w:val="1"/>
          <w:numId w:val="30"/>
        </w:numPr>
        <w:tabs>
          <w:tab w:val="left" w:pos="612"/>
        </w:tabs>
        <w:spacing w:before="91" w:after="0" w:line="268" w:lineRule="auto"/>
        <w:ind w:left="612" w:right="1164" w:hanging="281"/>
        <w:jc w:val="left"/>
        <w:rPr>
          <w:rFonts w:hint="default" w:ascii="Times New Roman" w:hAnsi="Times New Roman" w:cs="Times New Roman"/>
          <w:sz w:val="21"/>
        </w:rPr>
      </w:pPr>
      <w:r>
        <w:rPr>
          <w:rFonts w:hint="default" w:ascii="Times New Roman" w:hAnsi="Times New Roman" w:cs="Times New Roman"/>
          <w:b/>
          <w:color w:val="1F3863"/>
          <w:sz w:val="21"/>
        </w:rPr>
        <w:t>Unit</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testing</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3"/>
          <w:sz w:val="21"/>
        </w:rPr>
        <w:t xml:space="preserve"> </w:t>
      </w:r>
      <w:r>
        <w:rPr>
          <w:rFonts w:hint="default" w:ascii="Times New Roman" w:hAnsi="Times New Roman" w:cs="Times New Roman"/>
          <w:b/>
          <w:color w:val="1F3863"/>
          <w:sz w:val="21"/>
        </w:rPr>
        <w:t>continuous</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 xml:space="preserve">integration: </w:t>
      </w:r>
      <w:r>
        <w:rPr>
          <w:rFonts w:hint="default" w:ascii="Times New Roman" w:hAnsi="Times New Roman" w:cs="Times New Roman"/>
          <w:sz w:val="21"/>
        </w:rPr>
        <w:t>Developers</w:t>
      </w:r>
      <w:r>
        <w:rPr>
          <w:rFonts w:hint="default" w:ascii="Times New Roman" w:hAnsi="Times New Roman" w:cs="Times New Roman"/>
          <w:spacing w:val="-5"/>
          <w:sz w:val="21"/>
        </w:rPr>
        <w:t xml:space="preserve"> </w:t>
      </w:r>
      <w:r>
        <w:rPr>
          <w:rFonts w:hint="default" w:ascii="Times New Roman" w:hAnsi="Times New Roman" w:cs="Times New Roman"/>
          <w:sz w:val="21"/>
        </w:rPr>
        <w:t>run</w:t>
      </w:r>
      <w:r>
        <w:rPr>
          <w:rFonts w:hint="default" w:ascii="Times New Roman" w:hAnsi="Times New Roman" w:cs="Times New Roman"/>
          <w:spacing w:val="-6"/>
          <w:sz w:val="21"/>
        </w:rPr>
        <w:t xml:space="preserve"> </w:t>
      </w:r>
      <w:r>
        <w:rPr>
          <w:rFonts w:hint="default" w:ascii="Times New Roman" w:hAnsi="Times New Roman" w:cs="Times New Roman"/>
          <w:sz w:val="21"/>
        </w:rPr>
        <w:t>unit</w:t>
      </w:r>
      <w:r>
        <w:rPr>
          <w:rFonts w:hint="default" w:ascii="Times New Roman" w:hAnsi="Times New Roman" w:cs="Times New Roman"/>
          <w:spacing w:val="-4"/>
          <w:sz w:val="21"/>
        </w:rPr>
        <w:t xml:space="preserve"> </w:t>
      </w:r>
      <w:r>
        <w:rPr>
          <w:rFonts w:hint="default" w:ascii="Times New Roman" w:hAnsi="Times New Roman" w:cs="Times New Roman"/>
          <w:sz w:val="21"/>
        </w:rPr>
        <w:t>tests;</w:t>
      </w:r>
      <w:r>
        <w:rPr>
          <w:rFonts w:hint="default" w:ascii="Times New Roman" w:hAnsi="Times New Roman" w:cs="Times New Roman"/>
          <w:spacing w:val="-1"/>
          <w:sz w:val="21"/>
        </w:rPr>
        <w:t xml:space="preserve"> </w:t>
      </w:r>
      <w:r>
        <w:rPr>
          <w:rFonts w:hint="default" w:ascii="Times New Roman" w:hAnsi="Times New Roman" w:cs="Times New Roman"/>
          <w:sz w:val="21"/>
        </w:rPr>
        <w:t>every</w:t>
      </w:r>
      <w:r>
        <w:rPr>
          <w:rFonts w:hint="default" w:ascii="Times New Roman" w:hAnsi="Times New Roman" w:cs="Times New Roman"/>
          <w:spacing w:val="-2"/>
          <w:sz w:val="21"/>
        </w:rPr>
        <w:t xml:space="preserve"> </w:t>
      </w:r>
      <w:r>
        <w:rPr>
          <w:rFonts w:hint="default" w:ascii="Times New Roman" w:hAnsi="Times New Roman" w:cs="Times New Roman"/>
          <w:sz w:val="21"/>
        </w:rPr>
        <w:t>build</w:t>
      </w:r>
      <w:r>
        <w:rPr>
          <w:rFonts w:hint="default" w:ascii="Times New Roman" w:hAnsi="Times New Roman" w:cs="Times New Roman"/>
          <w:spacing w:val="-3"/>
          <w:sz w:val="21"/>
        </w:rPr>
        <w:t xml:space="preserve"> </w:t>
      </w:r>
      <w:r>
        <w:rPr>
          <w:rFonts w:hint="default" w:ascii="Times New Roman" w:hAnsi="Times New Roman" w:cs="Times New Roman"/>
          <w:sz w:val="21"/>
        </w:rPr>
        <w:t>triggers</w:t>
      </w:r>
      <w:r>
        <w:rPr>
          <w:rFonts w:hint="default" w:ascii="Times New Roman" w:hAnsi="Times New Roman" w:cs="Times New Roman"/>
          <w:spacing w:val="-3"/>
          <w:sz w:val="21"/>
        </w:rPr>
        <w:t xml:space="preserve"> </w:t>
      </w:r>
      <w:r>
        <w:rPr>
          <w:rFonts w:hint="default" w:ascii="Times New Roman" w:hAnsi="Times New Roman" w:cs="Times New Roman"/>
          <w:sz w:val="21"/>
        </w:rPr>
        <w:t>automated smoke/regression tests.</w:t>
      </w:r>
    </w:p>
    <w:p w14:paraId="38F52885">
      <w:pPr>
        <w:pStyle w:val="9"/>
        <w:numPr>
          <w:ilvl w:val="1"/>
          <w:numId w:val="30"/>
        </w:numPr>
        <w:tabs>
          <w:tab w:val="left" w:pos="611"/>
        </w:tabs>
        <w:spacing w:before="6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Risk-based</w:t>
      </w:r>
      <w:r>
        <w:rPr>
          <w:rFonts w:hint="default" w:ascii="Times New Roman" w:hAnsi="Times New Roman" w:cs="Times New Roman"/>
          <w:b/>
          <w:color w:val="1F3863"/>
          <w:spacing w:val="-10"/>
          <w:sz w:val="21"/>
        </w:rPr>
        <w:t xml:space="preserve"> </w:t>
      </w:r>
      <w:r>
        <w:rPr>
          <w:rFonts w:hint="default" w:ascii="Times New Roman" w:hAnsi="Times New Roman" w:cs="Times New Roman"/>
          <w:b/>
          <w:color w:val="1F3863"/>
          <w:sz w:val="21"/>
        </w:rPr>
        <w:t>prioritisation:</w:t>
      </w:r>
      <w:r>
        <w:rPr>
          <w:rFonts w:hint="default" w:ascii="Times New Roman" w:hAnsi="Times New Roman" w:cs="Times New Roman"/>
          <w:b/>
          <w:color w:val="1F3863"/>
          <w:spacing w:val="-9"/>
          <w:sz w:val="21"/>
        </w:rPr>
        <w:t xml:space="preserve"> </w:t>
      </w:r>
      <w:r>
        <w:rPr>
          <w:rFonts w:hint="default" w:ascii="Times New Roman" w:hAnsi="Times New Roman" w:cs="Times New Roman"/>
          <w:sz w:val="21"/>
        </w:rPr>
        <w:t>Test</w:t>
      </w:r>
      <w:r>
        <w:rPr>
          <w:rFonts w:hint="default" w:ascii="Times New Roman" w:hAnsi="Times New Roman" w:cs="Times New Roman"/>
          <w:spacing w:val="-9"/>
          <w:sz w:val="21"/>
        </w:rPr>
        <w:t xml:space="preserve"> </w:t>
      </w:r>
      <w:r>
        <w:rPr>
          <w:rFonts w:hint="default" w:ascii="Times New Roman" w:hAnsi="Times New Roman" w:cs="Times New Roman"/>
          <w:sz w:val="21"/>
        </w:rPr>
        <w:t>high-risk</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8"/>
          <w:sz w:val="21"/>
        </w:rPr>
        <w:t xml:space="preserve"> </w:t>
      </w:r>
      <w:r>
        <w:rPr>
          <w:rFonts w:hint="default" w:ascii="Times New Roman" w:hAnsi="Times New Roman" w:cs="Times New Roman"/>
          <w:sz w:val="21"/>
        </w:rPr>
        <w:t>defect-prone</w:t>
      </w:r>
      <w:r>
        <w:rPr>
          <w:rFonts w:hint="default" w:ascii="Times New Roman" w:hAnsi="Times New Roman" w:cs="Times New Roman"/>
          <w:spacing w:val="-8"/>
          <w:sz w:val="21"/>
        </w:rPr>
        <w:t xml:space="preserve"> </w:t>
      </w:r>
      <w:r>
        <w:rPr>
          <w:rFonts w:hint="default" w:ascii="Times New Roman" w:hAnsi="Times New Roman" w:cs="Times New Roman"/>
          <w:sz w:val="21"/>
        </w:rPr>
        <w:t>areas</w:t>
      </w:r>
      <w:r>
        <w:rPr>
          <w:rFonts w:hint="default" w:ascii="Times New Roman" w:hAnsi="Times New Roman" w:cs="Times New Roman"/>
          <w:spacing w:val="-8"/>
          <w:sz w:val="21"/>
        </w:rPr>
        <w:t xml:space="preserve"> </w:t>
      </w:r>
      <w:r>
        <w:rPr>
          <w:rFonts w:hint="default" w:ascii="Times New Roman" w:hAnsi="Times New Roman" w:cs="Times New Roman"/>
          <w:spacing w:val="-2"/>
          <w:sz w:val="21"/>
        </w:rPr>
        <w:t>first.</w:t>
      </w:r>
    </w:p>
    <w:p w14:paraId="181671CD">
      <w:pPr>
        <w:pStyle w:val="9"/>
        <w:numPr>
          <w:ilvl w:val="1"/>
          <w:numId w:val="3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Clear</w:t>
      </w:r>
      <w:r>
        <w:rPr>
          <w:rFonts w:hint="default" w:ascii="Times New Roman" w:hAnsi="Times New Roman" w:cs="Times New Roman"/>
          <w:b/>
          <w:color w:val="1F3863"/>
          <w:spacing w:val="-8"/>
          <w:sz w:val="21"/>
        </w:rPr>
        <w:t xml:space="preserve"> </w:t>
      </w:r>
      <w:r>
        <w:rPr>
          <w:rFonts w:hint="default" w:ascii="Times New Roman" w:hAnsi="Times New Roman" w:cs="Times New Roman"/>
          <w:b/>
          <w:color w:val="1F3863"/>
          <w:sz w:val="21"/>
        </w:rPr>
        <w:t>entry/exit</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criteria:</w:t>
      </w:r>
      <w:r>
        <w:rPr>
          <w:rFonts w:hint="default" w:ascii="Times New Roman" w:hAnsi="Times New Roman" w:cs="Times New Roman"/>
          <w:b/>
          <w:color w:val="1F3863"/>
          <w:spacing w:val="-6"/>
          <w:sz w:val="21"/>
        </w:rPr>
        <w:t xml:space="preserve"> </w:t>
      </w:r>
      <w:r>
        <w:rPr>
          <w:rFonts w:hint="default" w:ascii="Times New Roman" w:hAnsi="Times New Roman" w:cs="Times New Roman"/>
          <w:sz w:val="21"/>
        </w:rPr>
        <w:t>Quality</w:t>
      </w:r>
      <w:r>
        <w:rPr>
          <w:rFonts w:hint="default" w:ascii="Times New Roman" w:hAnsi="Times New Roman" w:cs="Times New Roman"/>
          <w:spacing w:val="-6"/>
          <w:sz w:val="21"/>
        </w:rPr>
        <w:t xml:space="preserve"> </w:t>
      </w:r>
      <w:r>
        <w:rPr>
          <w:rFonts w:hint="default" w:ascii="Times New Roman" w:hAnsi="Times New Roman" w:cs="Times New Roman"/>
          <w:sz w:val="21"/>
        </w:rPr>
        <w:t>gates</w:t>
      </w:r>
      <w:r>
        <w:rPr>
          <w:rFonts w:hint="default" w:ascii="Times New Roman" w:hAnsi="Times New Roman" w:cs="Times New Roman"/>
          <w:spacing w:val="-6"/>
          <w:sz w:val="21"/>
        </w:rPr>
        <w:t xml:space="preserve"> </w:t>
      </w:r>
      <w:r>
        <w:rPr>
          <w:rFonts w:hint="default" w:ascii="Times New Roman" w:hAnsi="Times New Roman" w:cs="Times New Roman"/>
          <w:sz w:val="21"/>
        </w:rPr>
        <w:t>between</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phases.</w:t>
      </w:r>
    </w:p>
    <w:p w14:paraId="40992ABE">
      <w:pPr>
        <w:pStyle w:val="9"/>
        <w:numPr>
          <w:ilvl w:val="1"/>
          <w:numId w:val="3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Metrics:</w:t>
      </w:r>
      <w:r>
        <w:rPr>
          <w:rFonts w:hint="default" w:ascii="Times New Roman" w:hAnsi="Times New Roman" w:cs="Times New Roman"/>
          <w:b/>
          <w:color w:val="1F3863"/>
          <w:spacing w:val="-8"/>
          <w:sz w:val="21"/>
        </w:rPr>
        <w:t xml:space="preserve"> </w:t>
      </w:r>
      <w:r>
        <w:rPr>
          <w:rFonts w:hint="default" w:ascii="Times New Roman" w:hAnsi="Times New Roman" w:cs="Times New Roman"/>
          <w:sz w:val="21"/>
        </w:rPr>
        <w:t>Track</w:t>
      </w:r>
      <w:r>
        <w:rPr>
          <w:rFonts w:hint="default" w:ascii="Times New Roman" w:hAnsi="Times New Roman" w:cs="Times New Roman"/>
          <w:spacing w:val="-5"/>
          <w:sz w:val="21"/>
        </w:rPr>
        <w:t xml:space="preserve"> </w:t>
      </w:r>
      <w:r>
        <w:rPr>
          <w:rFonts w:hint="default" w:ascii="Times New Roman" w:hAnsi="Times New Roman" w:cs="Times New Roman"/>
          <w:sz w:val="21"/>
        </w:rPr>
        <w:t>defect</w:t>
      </w:r>
      <w:r>
        <w:rPr>
          <w:rFonts w:hint="default" w:ascii="Times New Roman" w:hAnsi="Times New Roman" w:cs="Times New Roman"/>
          <w:spacing w:val="-6"/>
          <w:sz w:val="21"/>
        </w:rPr>
        <w:t xml:space="preserve"> </w:t>
      </w:r>
      <w:r>
        <w:rPr>
          <w:rFonts w:hint="default" w:ascii="Times New Roman" w:hAnsi="Times New Roman" w:cs="Times New Roman"/>
          <w:sz w:val="21"/>
        </w:rPr>
        <w:t>detection</w:t>
      </w:r>
      <w:r>
        <w:rPr>
          <w:rFonts w:hint="default" w:ascii="Times New Roman" w:hAnsi="Times New Roman" w:cs="Times New Roman"/>
          <w:spacing w:val="-5"/>
          <w:sz w:val="21"/>
        </w:rPr>
        <w:t xml:space="preserve"> </w:t>
      </w:r>
      <w:r>
        <w:rPr>
          <w:rFonts w:hint="default" w:ascii="Times New Roman" w:hAnsi="Times New Roman" w:cs="Times New Roman"/>
          <w:sz w:val="21"/>
        </w:rPr>
        <w:t>percentage</w:t>
      </w:r>
      <w:r>
        <w:rPr>
          <w:rFonts w:hint="default" w:ascii="Times New Roman" w:hAnsi="Times New Roman" w:cs="Times New Roman"/>
          <w:spacing w:val="-5"/>
          <w:sz w:val="21"/>
        </w:rPr>
        <w:t xml:space="preserve"> </w:t>
      </w:r>
      <w:r>
        <w:rPr>
          <w:rFonts w:hint="default" w:ascii="Times New Roman" w:hAnsi="Times New Roman" w:cs="Times New Roman"/>
          <w:sz w:val="21"/>
        </w:rPr>
        <w:t>per</w:t>
      </w:r>
      <w:r>
        <w:rPr>
          <w:rFonts w:hint="default" w:ascii="Times New Roman" w:hAnsi="Times New Roman" w:cs="Times New Roman"/>
          <w:spacing w:val="-5"/>
          <w:sz w:val="21"/>
        </w:rPr>
        <w:t xml:space="preserve"> </w:t>
      </w:r>
      <w:r>
        <w:rPr>
          <w:rFonts w:hint="default" w:ascii="Times New Roman" w:hAnsi="Times New Roman" w:cs="Times New Roman"/>
          <w:sz w:val="21"/>
        </w:rPr>
        <w:t>phase</w:t>
      </w:r>
      <w:r>
        <w:rPr>
          <w:rFonts w:hint="default" w:ascii="Times New Roman" w:hAnsi="Times New Roman" w:cs="Times New Roman"/>
          <w:spacing w:val="-7"/>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phase</w:t>
      </w:r>
      <w:r>
        <w:rPr>
          <w:rFonts w:hint="default" w:ascii="Times New Roman" w:hAnsi="Times New Roman" w:cs="Times New Roman"/>
          <w:spacing w:val="-5"/>
          <w:sz w:val="21"/>
        </w:rPr>
        <w:t xml:space="preserve"> </w:t>
      </w:r>
      <w:r>
        <w:rPr>
          <w:rFonts w:hint="default" w:ascii="Times New Roman" w:hAnsi="Times New Roman" w:cs="Times New Roman"/>
          <w:spacing w:val="-2"/>
          <w:sz w:val="21"/>
        </w:rPr>
        <w:t>containment.</w:t>
      </w:r>
    </w:p>
    <w:p w14:paraId="38F923DB">
      <w:pPr>
        <w:pStyle w:val="7"/>
        <w:spacing w:before="25"/>
        <w:rPr>
          <w:rFonts w:hint="default" w:ascii="Times New Roman" w:hAnsi="Times New Roman" w:cs="Times New Roman"/>
          <w:sz w:val="17"/>
        </w:rPr>
      </w:pPr>
    </w:p>
    <w:p w14:paraId="569A6502">
      <w:pPr>
        <w:pStyle w:val="9"/>
        <w:numPr>
          <w:ilvl w:val="0"/>
          <w:numId w:val="30"/>
        </w:numPr>
        <w:tabs>
          <w:tab w:val="left" w:pos="442"/>
        </w:tabs>
        <w:spacing w:before="0"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4496" behindDoc="1" locked="0" layoutInCell="1" allowOverlap="1">
                <wp:simplePos x="0" y="0"/>
                <wp:positionH relativeFrom="page">
                  <wp:posOffset>616585</wp:posOffset>
                </wp:positionH>
                <wp:positionV relativeFrom="paragraph">
                  <wp:posOffset>197485</wp:posOffset>
                </wp:positionV>
                <wp:extent cx="6329045" cy="9525"/>
                <wp:effectExtent l="0" t="0" r="0" b="0"/>
                <wp:wrapTopAndBottom/>
                <wp:docPr id="482" name="Graphic 482"/>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4"/>
                              </a:lnTo>
                              <a:lnTo>
                                <a:pt x="6328917" y="9144"/>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82" o:spid="_x0000_s1026" o:spt="100" style="position:absolute;left:0pt;margin-left:48.55pt;margin-top:15.55pt;height:0.75pt;width:498.35pt;mso-position-horizontal-relative:page;mso-wrap-distance-bottom:0pt;mso-wrap-distance-top:0pt;z-index:-251561984;mso-width-relative:page;mso-height-relative:page;" fillcolor="#2D75B6" filled="t" stroked="f" coordsize="6329045,9525" o:gfxdata="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7M1HYAAAACQEAAA8AAAAAAAAAAQAgAAAAIgAAAGRycy9kb3ducmV2LnhtbFBLAQIUABQA&#10;AAAIAIdO4kB47EkrKQIAAOAEAAAOAAAAAAAAAAEAIAAAACcBAABkcnMvZTJvRG9jLnhtbFBLBQYA&#10;AAAABgAGAFkBAADCBQAAAAA=&#10;" path="m6328917,0l0,0,0,9144,6328917,9144,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b/>
          <w:color w:val="1F3863"/>
          <w:sz w:val="22"/>
        </w:rPr>
        <w:t>DETAILED</w:t>
      </w:r>
      <w:r>
        <w:rPr>
          <w:rFonts w:hint="default" w:ascii="Times New Roman" w:hAnsi="Times New Roman" w:cs="Times New Roman"/>
          <w:b/>
          <w:color w:val="1F3863"/>
          <w:spacing w:val="-7"/>
          <w:sz w:val="22"/>
        </w:rPr>
        <w:t xml:space="preserve"> </w:t>
      </w:r>
      <w:r>
        <w:rPr>
          <w:rFonts w:hint="default" w:ascii="Times New Roman" w:hAnsi="Times New Roman" w:cs="Times New Roman"/>
          <w:b/>
          <w:color w:val="1F3863"/>
          <w:sz w:val="22"/>
        </w:rPr>
        <w:t>EXPLANATION</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[Accuracy</w:t>
      </w:r>
      <w:r>
        <w:rPr>
          <w:rFonts w:hint="default" w:ascii="Times New Roman" w:hAnsi="Times New Roman" w:cs="Times New Roman"/>
          <w:i/>
          <w:color w:val="585858"/>
          <w:spacing w:val="-3"/>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5"/>
          <w:sz w:val="17"/>
        </w:rPr>
        <w:t xml:space="preserve"> </w:t>
      </w:r>
      <w:r>
        <w:rPr>
          <w:rFonts w:hint="default" w:ascii="Times New Roman" w:hAnsi="Times New Roman" w:cs="Times New Roman"/>
          <w:i/>
          <w:color w:val="585858"/>
          <w:spacing w:val="-2"/>
          <w:sz w:val="17"/>
        </w:rPr>
        <w:t>Completeness]</w:t>
      </w:r>
    </w:p>
    <w:p w14:paraId="1CD22ED3">
      <w:pPr>
        <w:spacing w:before="100" w:after="54"/>
        <w:ind w:left="150" w:right="0" w:firstLine="0"/>
        <w:jc w:val="left"/>
        <w:rPr>
          <w:rFonts w:hint="default" w:ascii="Times New Roman" w:hAnsi="Times New Roman" w:cs="Times New Roman"/>
          <w:b/>
          <w:i/>
          <w:sz w:val="19"/>
        </w:rPr>
      </w:pPr>
      <w:r>
        <w:rPr>
          <w:rFonts w:hint="default" w:ascii="Times New Roman" w:hAnsi="Times New Roman" w:cs="Times New Roman"/>
          <w:b/>
          <w:i/>
          <w:color w:val="585858"/>
          <w:sz w:val="19"/>
        </w:rPr>
        <w:t>Table: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Illustrative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relative</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cost</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z w:val="19"/>
        </w:rPr>
        <w:t>of</w:t>
      </w:r>
      <w:r>
        <w:rPr>
          <w:rFonts w:hint="default" w:ascii="Times New Roman" w:hAnsi="Times New Roman" w:cs="Times New Roman"/>
          <w:b/>
          <w:i/>
          <w:color w:val="585858"/>
          <w:spacing w:val="-3"/>
          <w:sz w:val="19"/>
        </w:rPr>
        <w:t xml:space="preserve"> </w:t>
      </w:r>
      <w:r>
        <w:rPr>
          <w:rFonts w:hint="default" w:ascii="Times New Roman" w:hAnsi="Times New Roman" w:cs="Times New Roman"/>
          <w:b/>
          <w:i/>
          <w:color w:val="585858"/>
          <w:sz w:val="19"/>
        </w:rPr>
        <w:t>fixing</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a</w:t>
      </w:r>
      <w:r>
        <w:rPr>
          <w:rFonts w:hint="default" w:ascii="Times New Roman" w:hAnsi="Times New Roman" w:cs="Times New Roman"/>
          <w:b/>
          <w:i/>
          <w:color w:val="585858"/>
          <w:spacing w:val="-5"/>
          <w:sz w:val="19"/>
        </w:rPr>
        <w:t xml:space="preserve"> </w:t>
      </w:r>
      <w:r>
        <w:rPr>
          <w:rFonts w:hint="default" w:ascii="Times New Roman" w:hAnsi="Times New Roman" w:cs="Times New Roman"/>
          <w:b/>
          <w:i/>
          <w:color w:val="585858"/>
          <w:sz w:val="19"/>
        </w:rPr>
        <w:t>defect</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by</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phase</w:t>
      </w:r>
      <w:r>
        <w:rPr>
          <w:rFonts w:hint="default" w:ascii="Times New Roman" w:hAnsi="Times New Roman" w:cs="Times New Roman"/>
          <w:b/>
          <w:i/>
          <w:color w:val="585858"/>
          <w:spacing w:val="-6"/>
          <w:sz w:val="19"/>
        </w:rPr>
        <w:t xml:space="preserve"> </w:t>
      </w:r>
      <w:r>
        <w:rPr>
          <w:rFonts w:hint="default" w:ascii="Times New Roman" w:hAnsi="Times New Roman" w:cs="Times New Roman"/>
          <w:b/>
          <w:i/>
          <w:color w:val="585858"/>
          <w:sz w:val="19"/>
        </w:rPr>
        <w:t>of</w:t>
      </w:r>
      <w:r>
        <w:rPr>
          <w:rFonts w:hint="default" w:ascii="Times New Roman" w:hAnsi="Times New Roman" w:cs="Times New Roman"/>
          <w:b/>
          <w:i/>
          <w:color w:val="585858"/>
          <w:spacing w:val="-7"/>
          <w:sz w:val="19"/>
        </w:rPr>
        <w:t xml:space="preserve"> </w:t>
      </w:r>
      <w:r>
        <w:rPr>
          <w:rFonts w:hint="default" w:ascii="Times New Roman" w:hAnsi="Times New Roman" w:cs="Times New Roman"/>
          <w:b/>
          <w:i/>
          <w:color w:val="585858"/>
          <w:spacing w:val="-2"/>
          <w:sz w:val="19"/>
        </w:rPr>
        <w:t>detection</w:t>
      </w:r>
    </w:p>
    <w:tbl>
      <w:tblPr>
        <w:tblStyle w:val="6"/>
        <w:tblW w:w="0" w:type="auto"/>
        <w:tblInd w:w="160" w:type="dxa"/>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Layout w:type="fixed"/>
        <w:tblCellMar>
          <w:top w:w="0" w:type="dxa"/>
          <w:left w:w="0" w:type="dxa"/>
          <w:bottom w:w="0" w:type="dxa"/>
          <w:right w:w="0" w:type="dxa"/>
        </w:tblCellMar>
      </w:tblPr>
      <w:tblGrid>
        <w:gridCol w:w="3500"/>
        <w:gridCol w:w="2302"/>
        <w:gridCol w:w="4107"/>
      </w:tblGrid>
      <w:tr w14:paraId="160EA70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17" w:hRule="atLeast"/>
        </w:trPr>
        <w:tc>
          <w:tcPr>
            <w:tcW w:w="3500" w:type="dxa"/>
            <w:tcBorders>
              <w:top w:val="nil"/>
              <w:bottom w:val="nil"/>
            </w:tcBorders>
            <w:shd w:val="clear" w:color="auto" w:fill="1F3863"/>
          </w:tcPr>
          <w:p w14:paraId="4150FA6B">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Phase</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z w:val="20"/>
              </w:rPr>
              <w:t>where</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z w:val="20"/>
              </w:rPr>
              <w:t>defect</w:t>
            </w:r>
            <w:r>
              <w:rPr>
                <w:rFonts w:hint="default" w:ascii="Times New Roman" w:hAnsi="Times New Roman" w:cs="Times New Roman"/>
                <w:b/>
                <w:color w:val="FFFFFF"/>
                <w:spacing w:val="-5"/>
                <w:sz w:val="20"/>
              </w:rPr>
              <w:t xml:space="preserve"> </w:t>
            </w:r>
            <w:r>
              <w:rPr>
                <w:rFonts w:hint="default" w:ascii="Times New Roman" w:hAnsi="Times New Roman" w:cs="Times New Roman"/>
                <w:b/>
                <w:color w:val="FFFFFF"/>
                <w:sz w:val="20"/>
              </w:rPr>
              <w:t>is</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pacing w:val="-2"/>
                <w:sz w:val="20"/>
              </w:rPr>
              <w:t>found</w:t>
            </w:r>
          </w:p>
        </w:tc>
        <w:tc>
          <w:tcPr>
            <w:tcW w:w="2302" w:type="dxa"/>
            <w:tcBorders>
              <w:top w:val="nil"/>
              <w:bottom w:val="nil"/>
            </w:tcBorders>
            <w:shd w:val="clear" w:color="auto" w:fill="1F3863"/>
          </w:tcPr>
          <w:p w14:paraId="1E82125A">
            <w:pPr>
              <w:pStyle w:val="10"/>
              <w:spacing w:before="90"/>
              <w:rPr>
                <w:rFonts w:hint="default" w:ascii="Times New Roman" w:hAnsi="Times New Roman" w:cs="Times New Roman"/>
                <w:b/>
                <w:sz w:val="20"/>
              </w:rPr>
            </w:pPr>
            <w:r>
              <w:rPr>
                <w:rFonts w:hint="default" w:ascii="Times New Roman" w:hAnsi="Times New Roman" w:cs="Times New Roman"/>
                <w:b/>
                <w:color w:val="FFFFFF"/>
                <w:sz w:val="20"/>
              </w:rPr>
              <w:t>Relative</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z w:val="20"/>
              </w:rPr>
              <w:t>cost</w:t>
            </w:r>
            <w:r>
              <w:rPr>
                <w:rFonts w:hint="default" w:ascii="Times New Roman" w:hAnsi="Times New Roman" w:cs="Times New Roman"/>
                <w:b/>
                <w:color w:val="FFFFFF"/>
                <w:spacing w:val="-6"/>
                <w:sz w:val="20"/>
              </w:rPr>
              <w:t xml:space="preserve"> </w:t>
            </w:r>
            <w:r>
              <w:rPr>
                <w:rFonts w:hint="default" w:ascii="Times New Roman" w:hAnsi="Times New Roman" w:cs="Times New Roman"/>
                <w:b/>
                <w:color w:val="FFFFFF"/>
                <w:sz w:val="20"/>
              </w:rPr>
              <w:t>to</w:t>
            </w:r>
            <w:r>
              <w:rPr>
                <w:rFonts w:hint="default" w:ascii="Times New Roman" w:hAnsi="Times New Roman" w:cs="Times New Roman"/>
                <w:b/>
                <w:color w:val="FFFFFF"/>
                <w:spacing w:val="-4"/>
                <w:sz w:val="20"/>
              </w:rPr>
              <w:t xml:space="preserve"> </w:t>
            </w:r>
            <w:r>
              <w:rPr>
                <w:rFonts w:hint="default" w:ascii="Times New Roman" w:hAnsi="Times New Roman" w:cs="Times New Roman"/>
                <w:b/>
                <w:color w:val="FFFFFF"/>
                <w:spacing w:val="-5"/>
                <w:sz w:val="20"/>
              </w:rPr>
              <w:t>fix</w:t>
            </w:r>
          </w:p>
        </w:tc>
        <w:tc>
          <w:tcPr>
            <w:tcW w:w="4107" w:type="dxa"/>
            <w:tcBorders>
              <w:top w:val="nil"/>
              <w:bottom w:val="nil"/>
            </w:tcBorders>
            <w:shd w:val="clear" w:color="auto" w:fill="1F3863"/>
          </w:tcPr>
          <w:p w14:paraId="301618CA">
            <w:pPr>
              <w:pStyle w:val="10"/>
              <w:spacing w:before="90"/>
              <w:ind w:left="117"/>
              <w:rPr>
                <w:rFonts w:hint="default" w:ascii="Times New Roman" w:hAnsi="Times New Roman" w:cs="Times New Roman"/>
                <w:b/>
                <w:sz w:val="20"/>
              </w:rPr>
            </w:pPr>
            <w:r>
              <w:rPr>
                <w:rFonts w:hint="default" w:ascii="Times New Roman" w:hAnsi="Times New Roman" w:cs="Times New Roman"/>
                <w:b/>
                <w:color w:val="FFFFFF"/>
                <w:spacing w:val="-2"/>
                <w:sz w:val="20"/>
              </w:rPr>
              <w:t>Comment</w:t>
            </w:r>
          </w:p>
        </w:tc>
      </w:tr>
      <w:tr w14:paraId="67905F5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0" w:hRule="atLeast"/>
        </w:trPr>
        <w:tc>
          <w:tcPr>
            <w:tcW w:w="3500" w:type="dxa"/>
            <w:tcBorders>
              <w:left w:val="single" w:color="BEBEBE" w:sz="4" w:space="0"/>
              <w:bottom w:val="single" w:color="BEBEBE" w:sz="4" w:space="0"/>
              <w:right w:val="single" w:color="BEBEBE" w:sz="4" w:space="0"/>
            </w:tcBorders>
          </w:tcPr>
          <w:p w14:paraId="11E802E8">
            <w:pPr>
              <w:pStyle w:val="10"/>
              <w:spacing w:before="75"/>
              <w:rPr>
                <w:rFonts w:hint="default" w:ascii="Times New Roman" w:hAnsi="Times New Roman" w:cs="Times New Roman"/>
                <w:b/>
                <w:sz w:val="20"/>
              </w:rPr>
            </w:pPr>
            <w:r>
              <w:rPr>
                <w:rFonts w:hint="default" w:ascii="Times New Roman" w:hAnsi="Times New Roman" w:cs="Times New Roman"/>
                <w:b/>
                <w:spacing w:val="-2"/>
                <w:sz w:val="20"/>
              </w:rPr>
              <w:t>Requirements</w:t>
            </w:r>
          </w:p>
        </w:tc>
        <w:tc>
          <w:tcPr>
            <w:tcW w:w="2302" w:type="dxa"/>
            <w:tcBorders>
              <w:left w:val="single" w:color="BEBEBE" w:sz="4" w:space="0"/>
              <w:bottom w:val="single" w:color="BEBEBE" w:sz="4" w:space="0"/>
              <w:right w:val="single" w:color="BEBEBE" w:sz="4" w:space="0"/>
            </w:tcBorders>
          </w:tcPr>
          <w:p w14:paraId="53DAB828">
            <w:pPr>
              <w:pStyle w:val="10"/>
              <w:spacing w:before="75"/>
              <w:rPr>
                <w:rFonts w:hint="default" w:ascii="Times New Roman" w:hAnsi="Times New Roman" w:cs="Times New Roman"/>
                <w:sz w:val="20"/>
              </w:rPr>
            </w:pPr>
            <w:r>
              <w:rPr>
                <w:rFonts w:hint="default" w:ascii="Times New Roman" w:hAnsi="Times New Roman" w:cs="Times New Roman"/>
                <w:spacing w:val="-5"/>
                <w:sz w:val="20"/>
              </w:rPr>
              <w:t>1×</w:t>
            </w:r>
          </w:p>
        </w:tc>
        <w:tc>
          <w:tcPr>
            <w:tcW w:w="4107" w:type="dxa"/>
            <w:tcBorders>
              <w:left w:val="single" w:color="BEBEBE" w:sz="4" w:space="0"/>
              <w:bottom w:val="single" w:color="BEBEBE" w:sz="4" w:space="0"/>
              <w:right w:val="single" w:color="BEBEBE" w:sz="4" w:space="0"/>
            </w:tcBorders>
          </w:tcPr>
          <w:p w14:paraId="38CACEEB">
            <w:pPr>
              <w:pStyle w:val="10"/>
              <w:spacing w:before="75"/>
              <w:ind w:left="117"/>
              <w:rPr>
                <w:rFonts w:hint="default" w:ascii="Times New Roman" w:hAnsi="Times New Roman" w:cs="Times New Roman"/>
                <w:sz w:val="20"/>
              </w:rPr>
            </w:pPr>
            <w:r>
              <w:rPr>
                <w:rFonts w:hint="default" w:ascii="Times New Roman" w:hAnsi="Times New Roman" w:cs="Times New Roman"/>
                <w:sz w:val="20"/>
              </w:rPr>
              <w:t>Correct</w:t>
            </w:r>
            <w:r>
              <w:rPr>
                <w:rFonts w:hint="default" w:ascii="Times New Roman" w:hAnsi="Times New Roman" w:cs="Times New Roman"/>
                <w:spacing w:val="-4"/>
                <w:sz w:val="20"/>
              </w:rPr>
              <w:t xml:space="preserve"> </w:t>
            </w:r>
            <w:r>
              <w:rPr>
                <w:rFonts w:hint="default" w:ascii="Times New Roman" w:hAnsi="Times New Roman" w:cs="Times New Roman"/>
                <w:sz w:val="20"/>
              </w:rPr>
              <w:t>a</w:t>
            </w:r>
            <w:r>
              <w:rPr>
                <w:rFonts w:hint="default" w:ascii="Times New Roman" w:hAnsi="Times New Roman" w:cs="Times New Roman"/>
                <w:spacing w:val="-4"/>
                <w:sz w:val="20"/>
              </w:rPr>
              <w:t xml:space="preserve"> </w:t>
            </w:r>
            <w:r>
              <w:rPr>
                <w:rFonts w:hint="default" w:ascii="Times New Roman" w:hAnsi="Times New Roman" w:cs="Times New Roman"/>
                <w:spacing w:val="-2"/>
                <w:sz w:val="20"/>
              </w:rPr>
              <w:t>statement</w:t>
            </w:r>
          </w:p>
        </w:tc>
      </w:tr>
      <w:tr w14:paraId="4959564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3" w:hRule="atLeast"/>
        </w:trPr>
        <w:tc>
          <w:tcPr>
            <w:tcW w:w="3500" w:type="dxa"/>
            <w:tcBorders>
              <w:top w:val="single" w:color="BEBEBE" w:sz="4" w:space="0"/>
              <w:left w:val="single" w:color="BEBEBE" w:sz="4" w:space="0"/>
              <w:bottom w:val="single" w:color="BEBEBE" w:sz="4" w:space="0"/>
              <w:right w:val="single" w:color="BEBEBE" w:sz="4" w:space="0"/>
            </w:tcBorders>
            <w:shd w:val="clear" w:color="auto" w:fill="F1F6FB"/>
          </w:tcPr>
          <w:p w14:paraId="5450ECA5">
            <w:pPr>
              <w:pStyle w:val="10"/>
              <w:spacing w:before="81"/>
              <w:rPr>
                <w:rFonts w:hint="default" w:ascii="Times New Roman" w:hAnsi="Times New Roman" w:cs="Times New Roman"/>
                <w:b/>
                <w:sz w:val="20"/>
              </w:rPr>
            </w:pPr>
            <w:r>
              <w:rPr>
                <w:rFonts w:hint="default" w:ascii="Times New Roman" w:hAnsi="Times New Roman" w:cs="Times New Roman"/>
                <w:b/>
                <w:spacing w:val="-2"/>
                <w:sz w:val="20"/>
              </w:rPr>
              <w:t>Design</w:t>
            </w:r>
          </w:p>
        </w:tc>
        <w:tc>
          <w:tcPr>
            <w:tcW w:w="2302" w:type="dxa"/>
            <w:tcBorders>
              <w:top w:val="single" w:color="BEBEBE" w:sz="4" w:space="0"/>
              <w:left w:val="single" w:color="BEBEBE" w:sz="4" w:space="0"/>
              <w:bottom w:val="single" w:color="BEBEBE" w:sz="4" w:space="0"/>
              <w:right w:val="single" w:color="BEBEBE" w:sz="4" w:space="0"/>
            </w:tcBorders>
            <w:shd w:val="clear" w:color="auto" w:fill="F1F6FB"/>
          </w:tcPr>
          <w:p w14:paraId="7FA7699A">
            <w:pPr>
              <w:pStyle w:val="10"/>
              <w:spacing w:before="81"/>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2"/>
                <w:sz w:val="20"/>
              </w:rPr>
              <w:t xml:space="preserve"> </w:t>
            </w:r>
            <w:r>
              <w:rPr>
                <w:rFonts w:hint="default" w:ascii="Times New Roman" w:hAnsi="Times New Roman" w:cs="Times New Roman"/>
                <w:spacing w:val="-5"/>
                <w:sz w:val="20"/>
              </w:rPr>
              <w:t>5×</w:t>
            </w:r>
          </w:p>
        </w:tc>
        <w:tc>
          <w:tcPr>
            <w:tcW w:w="4107" w:type="dxa"/>
            <w:tcBorders>
              <w:top w:val="single" w:color="BEBEBE" w:sz="4" w:space="0"/>
              <w:left w:val="single" w:color="BEBEBE" w:sz="4" w:space="0"/>
              <w:bottom w:val="single" w:color="BEBEBE" w:sz="4" w:space="0"/>
              <w:right w:val="single" w:color="BEBEBE" w:sz="4" w:space="0"/>
            </w:tcBorders>
            <w:shd w:val="clear" w:color="auto" w:fill="F1F6FB"/>
          </w:tcPr>
          <w:p w14:paraId="083E0C10">
            <w:pPr>
              <w:pStyle w:val="10"/>
              <w:spacing w:before="81"/>
              <w:ind w:left="117"/>
              <w:rPr>
                <w:rFonts w:hint="default" w:ascii="Times New Roman" w:hAnsi="Times New Roman" w:cs="Times New Roman"/>
                <w:sz w:val="20"/>
              </w:rPr>
            </w:pPr>
            <w:r>
              <w:rPr>
                <w:rFonts w:hint="default" w:ascii="Times New Roman" w:hAnsi="Times New Roman" w:cs="Times New Roman"/>
                <w:sz w:val="20"/>
              </w:rPr>
              <w:t>Change</w:t>
            </w:r>
            <w:r>
              <w:rPr>
                <w:rFonts w:hint="default" w:ascii="Times New Roman" w:hAnsi="Times New Roman" w:cs="Times New Roman"/>
                <w:spacing w:val="-7"/>
                <w:sz w:val="20"/>
              </w:rPr>
              <w:t xml:space="preserve"> </w:t>
            </w:r>
            <w:r>
              <w:rPr>
                <w:rFonts w:hint="default" w:ascii="Times New Roman" w:hAnsi="Times New Roman" w:cs="Times New Roman"/>
                <w:sz w:val="20"/>
              </w:rPr>
              <w:t>design</w:t>
            </w:r>
            <w:r>
              <w:rPr>
                <w:rFonts w:hint="default" w:ascii="Times New Roman" w:hAnsi="Times New Roman" w:cs="Times New Roman"/>
                <w:spacing w:val="-5"/>
                <w:sz w:val="20"/>
              </w:rPr>
              <w:t xml:space="preserve"> </w:t>
            </w:r>
            <w:r>
              <w:rPr>
                <w:rFonts w:hint="default" w:ascii="Times New Roman" w:hAnsi="Times New Roman" w:cs="Times New Roman"/>
                <w:sz w:val="20"/>
              </w:rPr>
              <w:t>and</w:t>
            </w:r>
            <w:r>
              <w:rPr>
                <w:rFonts w:hint="default" w:ascii="Times New Roman" w:hAnsi="Times New Roman" w:cs="Times New Roman"/>
                <w:spacing w:val="-5"/>
                <w:sz w:val="20"/>
              </w:rPr>
              <w:t xml:space="preserve"> </w:t>
            </w:r>
            <w:r>
              <w:rPr>
                <w:rFonts w:hint="default" w:ascii="Times New Roman" w:hAnsi="Times New Roman" w:cs="Times New Roman"/>
                <w:spacing w:val="-2"/>
                <w:sz w:val="20"/>
              </w:rPr>
              <w:t>documents</w:t>
            </w:r>
          </w:p>
        </w:tc>
      </w:tr>
      <w:tr w14:paraId="68AAF45A">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500" w:type="dxa"/>
            <w:tcBorders>
              <w:top w:val="single" w:color="BEBEBE" w:sz="4" w:space="0"/>
              <w:left w:val="single" w:color="BEBEBE" w:sz="4" w:space="0"/>
              <w:bottom w:val="single" w:color="BEBEBE" w:sz="4" w:space="0"/>
              <w:right w:val="single" w:color="BEBEBE" w:sz="4" w:space="0"/>
            </w:tcBorders>
          </w:tcPr>
          <w:p w14:paraId="5A3AD1E5">
            <w:pPr>
              <w:pStyle w:val="10"/>
              <w:rPr>
                <w:rFonts w:hint="default" w:ascii="Times New Roman" w:hAnsi="Times New Roman" w:cs="Times New Roman"/>
                <w:b/>
                <w:sz w:val="20"/>
              </w:rPr>
            </w:pPr>
            <w:r>
              <w:rPr>
                <w:rFonts w:hint="default" w:ascii="Times New Roman" w:hAnsi="Times New Roman" w:cs="Times New Roman"/>
                <w:b/>
                <w:sz w:val="20"/>
              </w:rPr>
              <w:t>Coding</w:t>
            </w:r>
            <w:r>
              <w:rPr>
                <w:rFonts w:hint="default" w:ascii="Times New Roman" w:hAnsi="Times New Roman" w:cs="Times New Roman"/>
                <w:b/>
                <w:spacing w:val="-6"/>
                <w:sz w:val="20"/>
              </w:rPr>
              <w:t xml:space="preserve"> </w:t>
            </w:r>
            <w:r>
              <w:rPr>
                <w:rFonts w:hint="default" w:ascii="Times New Roman" w:hAnsi="Times New Roman" w:cs="Times New Roman"/>
                <w:b/>
                <w:sz w:val="20"/>
              </w:rPr>
              <w:t>/</w:t>
            </w:r>
            <w:r>
              <w:rPr>
                <w:rFonts w:hint="default" w:ascii="Times New Roman" w:hAnsi="Times New Roman" w:cs="Times New Roman"/>
                <w:b/>
                <w:spacing w:val="-3"/>
                <w:sz w:val="20"/>
              </w:rPr>
              <w:t xml:space="preserve"> </w:t>
            </w:r>
            <w:r>
              <w:rPr>
                <w:rFonts w:hint="default" w:ascii="Times New Roman" w:hAnsi="Times New Roman" w:cs="Times New Roman"/>
                <w:b/>
                <w:sz w:val="20"/>
              </w:rPr>
              <w:t>unit</w:t>
            </w:r>
            <w:r>
              <w:rPr>
                <w:rFonts w:hint="default" w:ascii="Times New Roman" w:hAnsi="Times New Roman" w:cs="Times New Roman"/>
                <w:b/>
                <w:spacing w:val="-3"/>
                <w:sz w:val="20"/>
              </w:rPr>
              <w:t xml:space="preserve"> </w:t>
            </w:r>
            <w:r>
              <w:rPr>
                <w:rFonts w:hint="default" w:ascii="Times New Roman" w:hAnsi="Times New Roman" w:cs="Times New Roman"/>
                <w:b/>
                <w:spacing w:val="-4"/>
                <w:sz w:val="20"/>
              </w:rPr>
              <w:t>test</w:t>
            </w:r>
          </w:p>
        </w:tc>
        <w:tc>
          <w:tcPr>
            <w:tcW w:w="2302" w:type="dxa"/>
            <w:tcBorders>
              <w:top w:val="single" w:color="BEBEBE" w:sz="4" w:space="0"/>
              <w:left w:val="single" w:color="BEBEBE" w:sz="4" w:space="0"/>
              <w:bottom w:val="single" w:color="BEBEBE" w:sz="4" w:space="0"/>
              <w:right w:val="single" w:color="BEBEBE" w:sz="4" w:space="0"/>
            </w:tcBorders>
          </w:tcPr>
          <w:p w14:paraId="3F7A346D">
            <w:pPr>
              <w:pStyle w:val="10"/>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2"/>
                <w:sz w:val="20"/>
              </w:rPr>
              <w:t xml:space="preserve"> </w:t>
            </w:r>
            <w:r>
              <w:rPr>
                <w:rFonts w:hint="default" w:ascii="Times New Roman" w:hAnsi="Times New Roman" w:cs="Times New Roman"/>
                <w:spacing w:val="-5"/>
                <w:sz w:val="20"/>
              </w:rPr>
              <w:t>10×</w:t>
            </w:r>
          </w:p>
        </w:tc>
        <w:tc>
          <w:tcPr>
            <w:tcW w:w="4107" w:type="dxa"/>
            <w:tcBorders>
              <w:top w:val="single" w:color="BEBEBE" w:sz="4" w:space="0"/>
              <w:left w:val="single" w:color="BEBEBE" w:sz="4" w:space="0"/>
              <w:bottom w:val="single" w:color="BEBEBE" w:sz="4" w:space="0"/>
              <w:right w:val="single" w:color="BEBEBE" w:sz="4" w:space="0"/>
            </w:tcBorders>
          </w:tcPr>
          <w:p w14:paraId="2AE17423">
            <w:pPr>
              <w:pStyle w:val="10"/>
              <w:ind w:left="117"/>
              <w:rPr>
                <w:rFonts w:hint="default" w:ascii="Times New Roman" w:hAnsi="Times New Roman" w:cs="Times New Roman"/>
                <w:sz w:val="20"/>
              </w:rPr>
            </w:pPr>
            <w:r>
              <w:rPr>
                <w:rFonts w:hint="default" w:ascii="Times New Roman" w:hAnsi="Times New Roman" w:cs="Times New Roman"/>
                <w:sz w:val="20"/>
              </w:rPr>
              <w:t>Fix</w:t>
            </w:r>
            <w:r>
              <w:rPr>
                <w:rFonts w:hint="default" w:ascii="Times New Roman" w:hAnsi="Times New Roman" w:cs="Times New Roman"/>
                <w:spacing w:val="-5"/>
                <w:sz w:val="20"/>
              </w:rPr>
              <w:t xml:space="preserve"> </w:t>
            </w:r>
            <w:r>
              <w:rPr>
                <w:rFonts w:hint="default" w:ascii="Times New Roman" w:hAnsi="Times New Roman" w:cs="Times New Roman"/>
                <w:sz w:val="20"/>
              </w:rPr>
              <w:t>code</w:t>
            </w:r>
            <w:r>
              <w:rPr>
                <w:rFonts w:hint="default" w:ascii="Times New Roman" w:hAnsi="Times New Roman" w:cs="Times New Roman"/>
                <w:spacing w:val="-4"/>
                <w:sz w:val="20"/>
              </w:rPr>
              <w:t xml:space="preserve"> </w:t>
            </w:r>
            <w:r>
              <w:rPr>
                <w:rFonts w:hint="default" w:ascii="Times New Roman" w:hAnsi="Times New Roman" w:cs="Times New Roman"/>
                <w:sz w:val="20"/>
              </w:rPr>
              <w:t>and</w:t>
            </w:r>
            <w:r>
              <w:rPr>
                <w:rFonts w:hint="default" w:ascii="Times New Roman" w:hAnsi="Times New Roman" w:cs="Times New Roman"/>
                <w:spacing w:val="-4"/>
                <w:sz w:val="20"/>
              </w:rPr>
              <w:t xml:space="preserve"> </w:t>
            </w:r>
            <w:r>
              <w:rPr>
                <w:rFonts w:hint="default" w:ascii="Times New Roman" w:hAnsi="Times New Roman" w:cs="Times New Roman"/>
                <w:sz w:val="20"/>
              </w:rPr>
              <w:t>unit</w:t>
            </w:r>
            <w:r>
              <w:rPr>
                <w:rFonts w:hint="default" w:ascii="Times New Roman" w:hAnsi="Times New Roman" w:cs="Times New Roman"/>
                <w:spacing w:val="-3"/>
                <w:sz w:val="20"/>
              </w:rPr>
              <w:t xml:space="preserve"> </w:t>
            </w:r>
            <w:r>
              <w:rPr>
                <w:rFonts w:hint="default" w:ascii="Times New Roman" w:hAnsi="Times New Roman" w:cs="Times New Roman"/>
                <w:spacing w:val="-2"/>
                <w:sz w:val="20"/>
              </w:rPr>
              <w:t>tests</w:t>
            </w:r>
          </w:p>
        </w:tc>
      </w:tr>
      <w:tr w14:paraId="4D20ABC4">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2" w:hRule="atLeast"/>
        </w:trPr>
        <w:tc>
          <w:tcPr>
            <w:tcW w:w="3500" w:type="dxa"/>
            <w:tcBorders>
              <w:top w:val="single" w:color="BEBEBE" w:sz="4" w:space="0"/>
              <w:left w:val="single" w:color="BEBEBE" w:sz="4" w:space="0"/>
              <w:bottom w:val="single" w:color="BEBEBE" w:sz="4" w:space="0"/>
              <w:right w:val="single" w:color="BEBEBE" w:sz="4" w:space="0"/>
            </w:tcBorders>
            <w:shd w:val="clear" w:color="auto" w:fill="F1F6FB"/>
          </w:tcPr>
          <w:p w14:paraId="156CF8FB">
            <w:pPr>
              <w:pStyle w:val="10"/>
              <w:rPr>
                <w:rFonts w:hint="default" w:ascii="Times New Roman" w:hAnsi="Times New Roman" w:cs="Times New Roman"/>
                <w:b/>
                <w:sz w:val="20"/>
              </w:rPr>
            </w:pPr>
            <w:r>
              <w:rPr>
                <w:rFonts w:hint="default" w:ascii="Times New Roman" w:hAnsi="Times New Roman" w:cs="Times New Roman"/>
                <w:b/>
                <w:sz w:val="20"/>
              </w:rPr>
              <w:t>System</w:t>
            </w:r>
            <w:r>
              <w:rPr>
                <w:rFonts w:hint="default" w:ascii="Times New Roman" w:hAnsi="Times New Roman" w:cs="Times New Roman"/>
                <w:b/>
                <w:spacing w:val="-11"/>
                <w:sz w:val="20"/>
              </w:rPr>
              <w:t xml:space="preserve"> </w:t>
            </w:r>
            <w:r>
              <w:rPr>
                <w:rFonts w:hint="default" w:ascii="Times New Roman" w:hAnsi="Times New Roman" w:cs="Times New Roman"/>
                <w:b/>
                <w:spacing w:val="-2"/>
                <w:sz w:val="20"/>
              </w:rPr>
              <w:t>testing</w:t>
            </w:r>
          </w:p>
        </w:tc>
        <w:tc>
          <w:tcPr>
            <w:tcW w:w="2302" w:type="dxa"/>
            <w:tcBorders>
              <w:top w:val="single" w:color="BEBEBE" w:sz="4" w:space="0"/>
              <w:left w:val="single" w:color="BEBEBE" w:sz="4" w:space="0"/>
              <w:bottom w:val="single" w:color="BEBEBE" w:sz="4" w:space="0"/>
              <w:right w:val="single" w:color="BEBEBE" w:sz="4" w:space="0"/>
            </w:tcBorders>
            <w:shd w:val="clear" w:color="auto" w:fill="F1F6FB"/>
          </w:tcPr>
          <w:p w14:paraId="0DED0BF1">
            <w:pPr>
              <w:pStyle w:val="10"/>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2"/>
                <w:sz w:val="20"/>
              </w:rPr>
              <w:t xml:space="preserve"> </w:t>
            </w:r>
            <w:r>
              <w:rPr>
                <w:rFonts w:hint="default" w:ascii="Times New Roman" w:hAnsi="Times New Roman" w:cs="Times New Roman"/>
                <w:spacing w:val="-5"/>
                <w:sz w:val="20"/>
              </w:rPr>
              <w:t>20×</w:t>
            </w:r>
          </w:p>
        </w:tc>
        <w:tc>
          <w:tcPr>
            <w:tcW w:w="4107" w:type="dxa"/>
            <w:tcBorders>
              <w:top w:val="single" w:color="BEBEBE" w:sz="4" w:space="0"/>
              <w:left w:val="single" w:color="BEBEBE" w:sz="4" w:space="0"/>
              <w:bottom w:val="single" w:color="BEBEBE" w:sz="4" w:space="0"/>
              <w:right w:val="single" w:color="BEBEBE" w:sz="4" w:space="0"/>
            </w:tcBorders>
            <w:shd w:val="clear" w:color="auto" w:fill="F1F6FB"/>
          </w:tcPr>
          <w:p w14:paraId="5FAADDA3">
            <w:pPr>
              <w:pStyle w:val="10"/>
              <w:ind w:left="117"/>
              <w:rPr>
                <w:rFonts w:hint="default" w:ascii="Times New Roman" w:hAnsi="Times New Roman" w:cs="Times New Roman"/>
                <w:sz w:val="20"/>
              </w:rPr>
            </w:pPr>
            <w:r>
              <w:rPr>
                <w:rFonts w:hint="default" w:ascii="Times New Roman" w:hAnsi="Times New Roman" w:cs="Times New Roman"/>
                <w:sz w:val="20"/>
              </w:rPr>
              <w:t>Fix,</w:t>
            </w:r>
            <w:r>
              <w:rPr>
                <w:rFonts w:hint="default" w:ascii="Times New Roman" w:hAnsi="Times New Roman" w:cs="Times New Roman"/>
                <w:spacing w:val="-7"/>
                <w:sz w:val="20"/>
              </w:rPr>
              <w:t xml:space="preserve"> </w:t>
            </w:r>
            <w:r>
              <w:rPr>
                <w:rFonts w:hint="default" w:ascii="Times New Roman" w:hAnsi="Times New Roman" w:cs="Times New Roman"/>
                <w:sz w:val="20"/>
              </w:rPr>
              <w:t>rebuild,</w:t>
            </w:r>
            <w:r>
              <w:rPr>
                <w:rFonts w:hint="default" w:ascii="Times New Roman" w:hAnsi="Times New Roman" w:cs="Times New Roman"/>
                <w:spacing w:val="-7"/>
                <w:sz w:val="20"/>
              </w:rPr>
              <w:t xml:space="preserve"> </w:t>
            </w:r>
            <w:r>
              <w:rPr>
                <w:rFonts w:hint="default" w:ascii="Times New Roman" w:hAnsi="Times New Roman" w:cs="Times New Roman"/>
                <w:sz w:val="20"/>
              </w:rPr>
              <w:t>retest,</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regress</w:t>
            </w:r>
          </w:p>
        </w:tc>
      </w:tr>
      <w:tr w14:paraId="2B85E03C">
        <w:tblPrEx>
          <w:tblBorders>
            <w:top w:val="single" w:color="1F3863" w:sz="4" w:space="0"/>
            <w:left w:val="single" w:color="1F3863" w:sz="4" w:space="0"/>
            <w:bottom w:val="single" w:color="1F3863" w:sz="4" w:space="0"/>
            <w:right w:val="single" w:color="1F3863" w:sz="4" w:space="0"/>
            <w:insideH w:val="single" w:color="1F3863" w:sz="4" w:space="0"/>
            <w:insideV w:val="single" w:color="1F3863" w:sz="4" w:space="0"/>
          </w:tblBorders>
          <w:tblCellMar>
            <w:top w:w="0" w:type="dxa"/>
            <w:left w:w="0" w:type="dxa"/>
            <w:bottom w:w="0" w:type="dxa"/>
            <w:right w:w="0" w:type="dxa"/>
          </w:tblCellMar>
        </w:tblPrEx>
        <w:trPr>
          <w:trHeight w:val="405" w:hRule="atLeast"/>
        </w:trPr>
        <w:tc>
          <w:tcPr>
            <w:tcW w:w="3500" w:type="dxa"/>
            <w:tcBorders>
              <w:top w:val="single" w:color="BEBEBE" w:sz="4" w:space="0"/>
              <w:left w:val="single" w:color="BEBEBE" w:sz="4" w:space="0"/>
              <w:bottom w:val="single" w:color="BEBEBE" w:sz="4" w:space="0"/>
              <w:right w:val="single" w:color="BEBEBE" w:sz="4" w:space="0"/>
            </w:tcBorders>
          </w:tcPr>
          <w:p w14:paraId="2D301374">
            <w:pPr>
              <w:pStyle w:val="10"/>
              <w:spacing w:before="83"/>
              <w:rPr>
                <w:rFonts w:hint="default" w:ascii="Times New Roman" w:hAnsi="Times New Roman" w:cs="Times New Roman"/>
                <w:b/>
                <w:sz w:val="20"/>
              </w:rPr>
            </w:pPr>
            <w:r>
              <w:rPr>
                <w:rFonts w:hint="default" w:ascii="Times New Roman" w:hAnsi="Times New Roman" w:cs="Times New Roman"/>
                <w:b/>
                <w:spacing w:val="-2"/>
                <w:sz w:val="20"/>
              </w:rPr>
              <w:t>Production</w:t>
            </w:r>
          </w:p>
        </w:tc>
        <w:tc>
          <w:tcPr>
            <w:tcW w:w="2302" w:type="dxa"/>
            <w:tcBorders>
              <w:top w:val="single" w:color="BEBEBE" w:sz="4" w:space="0"/>
              <w:left w:val="single" w:color="BEBEBE" w:sz="4" w:space="0"/>
              <w:bottom w:val="single" w:color="BEBEBE" w:sz="4" w:space="0"/>
              <w:right w:val="single" w:color="BEBEBE" w:sz="4" w:space="0"/>
            </w:tcBorders>
          </w:tcPr>
          <w:p w14:paraId="5F31C3F3">
            <w:pPr>
              <w:pStyle w:val="10"/>
              <w:spacing w:before="83"/>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spacing w:val="-2"/>
                <w:sz w:val="20"/>
              </w:rPr>
              <w:t xml:space="preserve"> </w:t>
            </w:r>
            <w:r>
              <w:rPr>
                <w:rFonts w:hint="default" w:ascii="Times New Roman" w:hAnsi="Times New Roman" w:cs="Times New Roman"/>
                <w:spacing w:val="-4"/>
                <w:sz w:val="20"/>
              </w:rPr>
              <w:t>100×</w:t>
            </w:r>
          </w:p>
        </w:tc>
        <w:tc>
          <w:tcPr>
            <w:tcW w:w="4107" w:type="dxa"/>
            <w:tcBorders>
              <w:top w:val="single" w:color="BEBEBE" w:sz="4" w:space="0"/>
              <w:left w:val="single" w:color="BEBEBE" w:sz="4" w:space="0"/>
              <w:bottom w:val="single" w:color="BEBEBE" w:sz="4" w:space="0"/>
              <w:right w:val="single" w:color="BEBEBE" w:sz="4" w:space="0"/>
            </w:tcBorders>
          </w:tcPr>
          <w:p w14:paraId="259B131E">
            <w:pPr>
              <w:pStyle w:val="10"/>
              <w:spacing w:before="83"/>
              <w:ind w:left="117"/>
              <w:rPr>
                <w:rFonts w:hint="default" w:ascii="Times New Roman" w:hAnsi="Times New Roman" w:cs="Times New Roman"/>
                <w:sz w:val="20"/>
              </w:rPr>
            </w:pPr>
            <w:r>
              <w:rPr>
                <w:rFonts w:hint="default" w:ascii="Times New Roman" w:hAnsi="Times New Roman" w:cs="Times New Roman"/>
                <w:sz w:val="20"/>
              </w:rPr>
              <w:t>Hot-fix,</w:t>
            </w:r>
            <w:r>
              <w:rPr>
                <w:rFonts w:hint="default" w:ascii="Times New Roman" w:hAnsi="Times New Roman" w:cs="Times New Roman"/>
                <w:spacing w:val="-10"/>
                <w:sz w:val="20"/>
              </w:rPr>
              <w:t xml:space="preserve"> </w:t>
            </w:r>
            <w:r>
              <w:rPr>
                <w:rFonts w:hint="default" w:ascii="Times New Roman" w:hAnsi="Times New Roman" w:cs="Times New Roman"/>
                <w:sz w:val="20"/>
              </w:rPr>
              <w:t>downtime,</w:t>
            </w:r>
            <w:r>
              <w:rPr>
                <w:rFonts w:hint="default" w:ascii="Times New Roman" w:hAnsi="Times New Roman" w:cs="Times New Roman"/>
                <w:spacing w:val="-10"/>
                <w:sz w:val="20"/>
              </w:rPr>
              <w:t xml:space="preserve"> </w:t>
            </w:r>
            <w:r>
              <w:rPr>
                <w:rFonts w:hint="default" w:ascii="Times New Roman" w:hAnsi="Times New Roman" w:cs="Times New Roman"/>
                <w:sz w:val="20"/>
              </w:rPr>
              <w:t>reputation</w:t>
            </w:r>
            <w:r>
              <w:rPr>
                <w:rFonts w:hint="default" w:ascii="Times New Roman" w:hAnsi="Times New Roman" w:cs="Times New Roman"/>
                <w:spacing w:val="-10"/>
                <w:sz w:val="20"/>
              </w:rPr>
              <w:t xml:space="preserve"> </w:t>
            </w:r>
            <w:r>
              <w:rPr>
                <w:rFonts w:hint="default" w:ascii="Times New Roman" w:hAnsi="Times New Roman" w:cs="Times New Roman"/>
                <w:spacing w:val="-4"/>
                <w:sz w:val="20"/>
              </w:rPr>
              <w:t>loss</w:t>
            </w:r>
          </w:p>
        </w:tc>
      </w:tr>
    </w:tbl>
    <w:p w14:paraId="21F8A30A">
      <w:pPr>
        <w:pStyle w:val="7"/>
        <w:spacing w:before="90"/>
        <w:rPr>
          <w:rFonts w:hint="default" w:ascii="Times New Roman" w:hAnsi="Times New Roman" w:cs="Times New Roman"/>
          <w:b/>
          <w:i/>
          <w:sz w:val="19"/>
        </w:rPr>
      </w:pPr>
    </w:p>
    <w:p w14:paraId="5FD721FC">
      <w:pPr>
        <w:pStyle w:val="9"/>
        <w:numPr>
          <w:ilvl w:val="1"/>
          <w:numId w:val="30"/>
        </w:numPr>
        <w:tabs>
          <w:tab w:val="left" w:pos="612"/>
        </w:tabs>
        <w:spacing w:before="1" w:after="0" w:line="268" w:lineRule="auto"/>
        <w:ind w:left="612" w:right="312" w:hanging="281"/>
        <w:jc w:val="left"/>
        <w:rPr>
          <w:rFonts w:hint="default" w:ascii="Times New Roman" w:hAnsi="Times New Roman" w:cs="Times New Roman"/>
          <w:sz w:val="21"/>
        </w:rPr>
      </w:pPr>
      <w:r>
        <w:rPr>
          <w:rFonts w:hint="default" w:ascii="Times New Roman" w:hAnsi="Times New Roman" w:cs="Times New Roman"/>
          <w:b/>
          <w:color w:val="1F3863"/>
          <w:sz w:val="21"/>
        </w:rPr>
        <w:t>Lower</w:t>
      </w:r>
      <w:r>
        <w:rPr>
          <w:rFonts w:hint="default" w:ascii="Times New Roman" w:hAnsi="Times New Roman" w:cs="Times New Roman"/>
          <w:b/>
          <w:color w:val="1F3863"/>
          <w:spacing w:val="-2"/>
          <w:sz w:val="21"/>
        </w:rPr>
        <w:t xml:space="preserve"> </w:t>
      </w:r>
      <w:r>
        <w:rPr>
          <w:rFonts w:hint="default" w:ascii="Times New Roman" w:hAnsi="Times New Roman" w:cs="Times New Roman"/>
          <w:b/>
          <w:color w:val="1F3863"/>
          <w:sz w:val="21"/>
        </w:rPr>
        <w:t>cost:</w:t>
      </w:r>
      <w:r>
        <w:rPr>
          <w:rFonts w:hint="default" w:ascii="Times New Roman" w:hAnsi="Times New Roman" w:cs="Times New Roman"/>
          <w:b/>
          <w:color w:val="1F3863"/>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same</w:t>
      </w:r>
      <w:r>
        <w:rPr>
          <w:rFonts w:hint="default" w:ascii="Times New Roman" w:hAnsi="Times New Roman" w:cs="Times New Roman"/>
          <w:spacing w:val="-3"/>
          <w:sz w:val="21"/>
        </w:rPr>
        <w:t xml:space="preserve"> </w:t>
      </w:r>
      <w:r>
        <w:rPr>
          <w:rFonts w:hint="default" w:ascii="Times New Roman" w:hAnsi="Times New Roman" w:cs="Times New Roman"/>
          <w:sz w:val="21"/>
        </w:rPr>
        <w:t>defect</w:t>
      </w:r>
      <w:r>
        <w:rPr>
          <w:rFonts w:hint="default" w:ascii="Times New Roman" w:hAnsi="Times New Roman" w:cs="Times New Roman"/>
          <w:spacing w:val="-3"/>
          <w:sz w:val="21"/>
        </w:rPr>
        <w:t xml:space="preserve"> </w:t>
      </w:r>
      <w:r>
        <w:rPr>
          <w:rFonts w:hint="default" w:ascii="Times New Roman" w:hAnsi="Times New Roman" w:cs="Times New Roman"/>
          <w:sz w:val="21"/>
        </w:rPr>
        <w:t>is</w:t>
      </w:r>
      <w:r>
        <w:rPr>
          <w:rFonts w:hint="default" w:ascii="Times New Roman" w:hAnsi="Times New Roman" w:cs="Times New Roman"/>
          <w:spacing w:val="-3"/>
          <w:sz w:val="21"/>
        </w:rPr>
        <w:t xml:space="preserve"> </w:t>
      </w:r>
      <w:r>
        <w:rPr>
          <w:rFonts w:hint="default" w:ascii="Times New Roman" w:hAnsi="Times New Roman" w:cs="Times New Roman"/>
          <w:sz w:val="21"/>
        </w:rPr>
        <w:t>cheaper</w:t>
      </w:r>
      <w:r>
        <w:rPr>
          <w:rFonts w:hint="default" w:ascii="Times New Roman" w:hAnsi="Times New Roman" w:cs="Times New Roman"/>
          <w:spacing w:val="-3"/>
          <w:sz w:val="21"/>
        </w:rPr>
        <w:t xml:space="preserve"> </w:t>
      </w:r>
      <w:r>
        <w:rPr>
          <w:rFonts w:hint="default" w:ascii="Times New Roman" w:hAnsi="Times New Roman" w:cs="Times New Roman"/>
          <w:sz w:val="21"/>
        </w:rPr>
        <w:t>to</w:t>
      </w:r>
      <w:r>
        <w:rPr>
          <w:rFonts w:hint="default" w:ascii="Times New Roman" w:hAnsi="Times New Roman" w:cs="Times New Roman"/>
          <w:spacing w:val="-3"/>
          <w:sz w:val="21"/>
        </w:rPr>
        <w:t xml:space="preserve"> </w:t>
      </w:r>
      <w:r>
        <w:rPr>
          <w:rFonts w:hint="default" w:ascii="Times New Roman" w:hAnsi="Times New Roman" w:cs="Times New Roman"/>
          <w:sz w:val="21"/>
        </w:rPr>
        <w:t>fix</w:t>
      </w:r>
      <w:r>
        <w:rPr>
          <w:rFonts w:hint="default" w:ascii="Times New Roman" w:hAnsi="Times New Roman" w:cs="Times New Roman"/>
          <w:spacing w:val="-3"/>
          <w:sz w:val="21"/>
        </w:rPr>
        <w:t xml:space="preserve"> </w:t>
      </w:r>
      <w:r>
        <w:rPr>
          <w:rFonts w:hint="default" w:ascii="Times New Roman" w:hAnsi="Times New Roman" w:cs="Times New Roman"/>
          <w:sz w:val="21"/>
        </w:rPr>
        <w:t>in</w:t>
      </w:r>
      <w:r>
        <w:rPr>
          <w:rFonts w:hint="default" w:ascii="Times New Roman" w:hAnsi="Times New Roman" w:cs="Times New Roman"/>
          <w:spacing w:val="-3"/>
          <w:sz w:val="21"/>
        </w:rPr>
        <w:t xml:space="preserve"> </w:t>
      </w:r>
      <w:r>
        <w:rPr>
          <w:rFonts w:hint="default" w:ascii="Times New Roman" w:hAnsi="Times New Roman" w:cs="Times New Roman"/>
          <w:sz w:val="21"/>
        </w:rPr>
        <w:t>an</w:t>
      </w:r>
      <w:r>
        <w:rPr>
          <w:rFonts w:hint="default" w:ascii="Times New Roman" w:hAnsi="Times New Roman" w:cs="Times New Roman"/>
          <w:spacing w:val="-4"/>
          <w:sz w:val="21"/>
        </w:rPr>
        <w:t xml:space="preserve"> </w:t>
      </w:r>
      <w:r>
        <w:rPr>
          <w:rFonts w:hint="default" w:ascii="Times New Roman" w:hAnsi="Times New Roman" w:cs="Times New Roman"/>
          <w:sz w:val="21"/>
        </w:rPr>
        <w:t>early</w:t>
      </w:r>
      <w:r>
        <w:rPr>
          <w:rFonts w:hint="default" w:ascii="Times New Roman" w:hAnsi="Times New Roman" w:cs="Times New Roman"/>
          <w:spacing w:val="-3"/>
          <w:sz w:val="21"/>
        </w:rPr>
        <w:t xml:space="preserve"> </w:t>
      </w:r>
      <w:r>
        <w:rPr>
          <w:rFonts w:hint="default" w:ascii="Times New Roman" w:hAnsi="Times New Roman" w:cs="Times New Roman"/>
          <w:sz w:val="21"/>
        </w:rPr>
        <w:t>phase</w:t>
      </w:r>
      <w:r>
        <w:rPr>
          <w:rFonts w:hint="default" w:ascii="Times New Roman" w:hAnsi="Times New Roman" w:cs="Times New Roman"/>
          <w:spacing w:val="-2"/>
          <w:sz w:val="21"/>
        </w:rPr>
        <w:t xml:space="preserve"> </w:t>
      </w:r>
      <w:r>
        <w:rPr>
          <w:rFonts w:hint="default" w:ascii="Times New Roman" w:hAnsi="Times New Roman" w:cs="Times New Roman"/>
          <w:sz w:val="21"/>
        </w:rPr>
        <w:t>(figures</w:t>
      </w:r>
      <w:r>
        <w:rPr>
          <w:rFonts w:hint="default" w:ascii="Times New Roman" w:hAnsi="Times New Roman" w:cs="Times New Roman"/>
          <w:spacing w:val="-2"/>
          <w:sz w:val="21"/>
        </w:rPr>
        <w:t xml:space="preserve"> </w:t>
      </w:r>
      <w:r>
        <w:rPr>
          <w:rFonts w:hint="default" w:ascii="Times New Roman" w:hAnsi="Times New Roman" w:cs="Times New Roman"/>
          <w:sz w:val="21"/>
        </w:rPr>
        <w:t>are</w:t>
      </w:r>
      <w:r>
        <w:rPr>
          <w:rFonts w:hint="default" w:ascii="Times New Roman" w:hAnsi="Times New Roman" w:cs="Times New Roman"/>
          <w:spacing w:val="-2"/>
          <w:sz w:val="21"/>
        </w:rPr>
        <w:t xml:space="preserve"> </w:t>
      </w:r>
      <w:r>
        <w:rPr>
          <w:rFonts w:hint="default" w:ascii="Times New Roman" w:hAnsi="Times New Roman" w:cs="Times New Roman"/>
          <w:sz w:val="21"/>
        </w:rPr>
        <w:t>illustrative</w:t>
      </w:r>
      <w:r>
        <w:rPr>
          <w:rFonts w:hint="default" w:ascii="Times New Roman" w:hAnsi="Times New Roman" w:cs="Times New Roman"/>
          <w:spacing w:val="-2"/>
          <w:sz w:val="21"/>
        </w:rPr>
        <w:t xml:space="preserve"> </w:t>
      </w:r>
      <w:r>
        <w:rPr>
          <w:rFonts w:hint="default" w:ascii="Times New Roman" w:hAnsi="Times New Roman" w:cs="Times New Roman"/>
          <w:sz w:val="21"/>
        </w:rPr>
        <w:t>of</w:t>
      </w:r>
      <w:r>
        <w:rPr>
          <w:rFonts w:hint="default" w:ascii="Times New Roman" w:hAnsi="Times New Roman" w:cs="Times New Roman"/>
          <w:spacing w:val="-2"/>
          <w:sz w:val="21"/>
        </w:rPr>
        <w:t xml:space="preserve"> </w:t>
      </w:r>
      <w:r>
        <w:rPr>
          <w:rFonts w:hint="default" w:ascii="Times New Roman" w:hAnsi="Times New Roman" w:cs="Times New Roman"/>
          <w:sz w:val="21"/>
        </w:rPr>
        <w:t>the</w:t>
      </w:r>
      <w:r>
        <w:rPr>
          <w:rFonts w:hint="default" w:ascii="Times New Roman" w:hAnsi="Times New Roman" w:cs="Times New Roman"/>
          <w:spacing w:val="-2"/>
          <w:sz w:val="21"/>
        </w:rPr>
        <w:t xml:space="preserve"> </w:t>
      </w:r>
      <w:r>
        <w:rPr>
          <w:rFonts w:hint="default" w:ascii="Times New Roman" w:hAnsi="Times New Roman" w:cs="Times New Roman"/>
          <w:sz w:val="21"/>
        </w:rPr>
        <w:t>commonly</w:t>
      </w:r>
      <w:r>
        <w:rPr>
          <w:rFonts w:hint="default" w:ascii="Times New Roman" w:hAnsi="Times New Roman" w:cs="Times New Roman"/>
          <w:spacing w:val="-2"/>
          <w:sz w:val="21"/>
        </w:rPr>
        <w:t xml:space="preserve"> </w:t>
      </w:r>
      <w:r>
        <w:rPr>
          <w:rFonts w:hint="default" w:ascii="Times New Roman" w:hAnsi="Times New Roman" w:cs="Times New Roman"/>
          <w:sz w:val="21"/>
        </w:rPr>
        <w:t xml:space="preserve">cited </w:t>
      </w:r>
      <w:r>
        <w:rPr>
          <w:rFonts w:hint="default" w:ascii="Times New Roman" w:hAnsi="Times New Roman" w:cs="Times New Roman"/>
          <w:spacing w:val="-2"/>
          <w:sz w:val="21"/>
        </w:rPr>
        <w:t>trend).</w:t>
      </w:r>
    </w:p>
    <w:p w14:paraId="7C95C150">
      <w:pPr>
        <w:pStyle w:val="9"/>
        <w:numPr>
          <w:ilvl w:val="1"/>
          <w:numId w:val="30"/>
        </w:numPr>
        <w:tabs>
          <w:tab w:val="left" w:pos="611"/>
        </w:tabs>
        <w:spacing w:before="61"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Less</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effort</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and</w:t>
      </w:r>
      <w:r>
        <w:rPr>
          <w:rFonts w:hint="default" w:ascii="Times New Roman" w:hAnsi="Times New Roman" w:cs="Times New Roman"/>
          <w:b/>
          <w:color w:val="1F3863"/>
          <w:spacing w:val="-6"/>
          <w:sz w:val="21"/>
        </w:rPr>
        <w:t xml:space="preserve"> </w:t>
      </w:r>
      <w:r>
        <w:rPr>
          <w:rFonts w:hint="default" w:ascii="Times New Roman" w:hAnsi="Times New Roman" w:cs="Times New Roman"/>
          <w:b/>
          <w:color w:val="1F3863"/>
          <w:sz w:val="21"/>
        </w:rPr>
        <w:t>rework:</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Fewer</w:t>
      </w:r>
      <w:r>
        <w:rPr>
          <w:rFonts w:hint="default" w:ascii="Times New Roman" w:hAnsi="Times New Roman" w:cs="Times New Roman"/>
          <w:spacing w:val="-4"/>
          <w:sz w:val="21"/>
        </w:rPr>
        <w:t xml:space="preserve"> </w:t>
      </w:r>
      <w:r>
        <w:rPr>
          <w:rFonts w:hint="default" w:ascii="Times New Roman" w:hAnsi="Times New Roman" w:cs="Times New Roman"/>
          <w:sz w:val="21"/>
        </w:rPr>
        <w:t>defects</w:t>
      </w:r>
      <w:r>
        <w:rPr>
          <w:rFonts w:hint="default" w:ascii="Times New Roman" w:hAnsi="Times New Roman" w:cs="Times New Roman"/>
          <w:spacing w:val="-7"/>
          <w:sz w:val="21"/>
        </w:rPr>
        <w:t xml:space="preserve"> </w:t>
      </w:r>
      <w:r>
        <w:rPr>
          <w:rFonts w:hint="default" w:ascii="Times New Roman" w:hAnsi="Times New Roman" w:cs="Times New Roman"/>
          <w:sz w:val="21"/>
        </w:rPr>
        <w:t>reach</w:t>
      </w:r>
      <w:r>
        <w:rPr>
          <w:rFonts w:hint="default" w:ascii="Times New Roman" w:hAnsi="Times New Roman" w:cs="Times New Roman"/>
          <w:spacing w:val="-6"/>
          <w:sz w:val="21"/>
        </w:rPr>
        <w:t xml:space="preserve"> </w:t>
      </w:r>
      <w:r>
        <w:rPr>
          <w:rFonts w:hint="default" w:ascii="Times New Roman" w:hAnsi="Times New Roman" w:cs="Times New Roman"/>
          <w:sz w:val="21"/>
        </w:rPr>
        <w:t>later,</w:t>
      </w:r>
      <w:r>
        <w:rPr>
          <w:rFonts w:hint="default" w:ascii="Times New Roman" w:hAnsi="Times New Roman" w:cs="Times New Roman"/>
          <w:spacing w:val="-4"/>
          <w:sz w:val="21"/>
        </w:rPr>
        <w:t xml:space="preserve"> </w:t>
      </w:r>
      <w:r>
        <w:rPr>
          <w:rFonts w:hint="default" w:ascii="Times New Roman" w:hAnsi="Times New Roman" w:cs="Times New Roman"/>
          <w:sz w:val="21"/>
        </w:rPr>
        <w:t>more</w:t>
      </w:r>
      <w:r>
        <w:rPr>
          <w:rFonts w:hint="default" w:ascii="Times New Roman" w:hAnsi="Times New Roman" w:cs="Times New Roman"/>
          <w:spacing w:val="-9"/>
          <w:sz w:val="21"/>
        </w:rPr>
        <w:t xml:space="preserve"> </w:t>
      </w:r>
      <w:r>
        <w:rPr>
          <w:rFonts w:hint="default" w:ascii="Times New Roman" w:hAnsi="Times New Roman" w:cs="Times New Roman"/>
          <w:sz w:val="21"/>
        </w:rPr>
        <w:t>expensive</w:t>
      </w:r>
      <w:r>
        <w:rPr>
          <w:rFonts w:hint="default" w:ascii="Times New Roman" w:hAnsi="Times New Roman" w:cs="Times New Roman"/>
          <w:spacing w:val="-4"/>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levels.</w:t>
      </w:r>
    </w:p>
    <w:p w14:paraId="3F9D0787">
      <w:pPr>
        <w:pStyle w:val="9"/>
        <w:numPr>
          <w:ilvl w:val="1"/>
          <w:numId w:val="30"/>
        </w:numPr>
        <w:tabs>
          <w:tab w:val="left" w:pos="611"/>
        </w:tabs>
        <w:spacing w:before="92"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Faster</w:t>
      </w:r>
      <w:r>
        <w:rPr>
          <w:rFonts w:hint="default" w:ascii="Times New Roman" w:hAnsi="Times New Roman" w:cs="Times New Roman"/>
          <w:b/>
          <w:color w:val="1F3863"/>
          <w:spacing w:val="-5"/>
          <w:sz w:val="21"/>
        </w:rPr>
        <w:t xml:space="preserve"> </w:t>
      </w:r>
      <w:r>
        <w:rPr>
          <w:rFonts w:hint="default" w:ascii="Times New Roman" w:hAnsi="Times New Roman" w:cs="Times New Roman"/>
          <w:b/>
          <w:color w:val="1F3863"/>
          <w:sz w:val="21"/>
        </w:rPr>
        <w:t>delivery:</w:t>
      </w:r>
      <w:r>
        <w:rPr>
          <w:rFonts w:hint="default" w:ascii="Times New Roman" w:hAnsi="Times New Roman" w:cs="Times New Roman"/>
          <w:b/>
          <w:color w:val="1F3863"/>
          <w:spacing w:val="-7"/>
          <w:sz w:val="21"/>
        </w:rPr>
        <w:t xml:space="preserve"> </w:t>
      </w:r>
      <w:r>
        <w:rPr>
          <w:rFonts w:hint="default" w:ascii="Times New Roman" w:hAnsi="Times New Roman" w:cs="Times New Roman"/>
          <w:sz w:val="21"/>
        </w:rPr>
        <w:t>Stable</w:t>
      </w:r>
      <w:r>
        <w:rPr>
          <w:rFonts w:hint="default" w:ascii="Times New Roman" w:hAnsi="Times New Roman" w:cs="Times New Roman"/>
          <w:spacing w:val="-4"/>
          <w:sz w:val="21"/>
        </w:rPr>
        <w:t xml:space="preserve"> </w:t>
      </w:r>
      <w:r>
        <w:rPr>
          <w:rFonts w:hint="default" w:ascii="Times New Roman" w:hAnsi="Times New Roman" w:cs="Times New Roman"/>
          <w:sz w:val="21"/>
        </w:rPr>
        <w:t>builds</w:t>
      </w:r>
      <w:r>
        <w:rPr>
          <w:rFonts w:hint="default" w:ascii="Times New Roman" w:hAnsi="Times New Roman" w:cs="Times New Roman"/>
          <w:spacing w:val="-5"/>
          <w:sz w:val="21"/>
        </w:rPr>
        <w:t xml:space="preserve"> </w:t>
      </w:r>
      <w:r>
        <w:rPr>
          <w:rFonts w:hint="default" w:ascii="Times New Roman" w:hAnsi="Times New Roman" w:cs="Times New Roman"/>
          <w:sz w:val="21"/>
        </w:rPr>
        <w:t>and</w:t>
      </w:r>
      <w:r>
        <w:rPr>
          <w:rFonts w:hint="default" w:ascii="Times New Roman" w:hAnsi="Times New Roman" w:cs="Times New Roman"/>
          <w:spacing w:val="-5"/>
          <w:sz w:val="21"/>
        </w:rPr>
        <w:t xml:space="preserve"> </w:t>
      </w:r>
      <w:r>
        <w:rPr>
          <w:rFonts w:hint="default" w:ascii="Times New Roman" w:hAnsi="Times New Roman" w:cs="Times New Roman"/>
          <w:sz w:val="21"/>
        </w:rPr>
        <w:t>shorter</w:t>
      </w:r>
      <w:r>
        <w:rPr>
          <w:rFonts w:hint="default" w:ascii="Times New Roman" w:hAnsi="Times New Roman" w:cs="Times New Roman"/>
          <w:spacing w:val="-3"/>
          <w:sz w:val="21"/>
        </w:rPr>
        <w:t xml:space="preserve"> </w:t>
      </w:r>
      <w:r>
        <w:rPr>
          <w:rFonts w:hint="default" w:ascii="Times New Roman" w:hAnsi="Times New Roman" w:cs="Times New Roman"/>
          <w:sz w:val="21"/>
        </w:rPr>
        <w:t>test</w:t>
      </w:r>
      <w:r>
        <w:rPr>
          <w:rFonts w:hint="default" w:ascii="Times New Roman" w:hAnsi="Times New Roman" w:cs="Times New Roman"/>
          <w:spacing w:val="-6"/>
          <w:sz w:val="21"/>
        </w:rPr>
        <w:t xml:space="preserve"> </w:t>
      </w:r>
      <w:r>
        <w:rPr>
          <w:rFonts w:hint="default" w:ascii="Times New Roman" w:hAnsi="Times New Roman" w:cs="Times New Roman"/>
          <w:spacing w:val="-2"/>
          <w:sz w:val="21"/>
        </w:rPr>
        <w:t>cycles.</w:t>
      </w:r>
    </w:p>
    <w:p w14:paraId="1FFDC13D">
      <w:pPr>
        <w:pStyle w:val="9"/>
        <w:numPr>
          <w:ilvl w:val="1"/>
          <w:numId w:val="30"/>
        </w:numPr>
        <w:tabs>
          <w:tab w:val="left" w:pos="611"/>
        </w:tabs>
        <w:spacing w:before="94" w:after="0" w:line="240" w:lineRule="auto"/>
        <w:ind w:left="611" w:right="0" w:hanging="280"/>
        <w:jc w:val="left"/>
        <w:rPr>
          <w:rFonts w:hint="default" w:ascii="Times New Roman" w:hAnsi="Times New Roman" w:cs="Times New Roman"/>
          <w:sz w:val="21"/>
        </w:rPr>
      </w:pPr>
      <w:r>
        <w:rPr>
          <w:rFonts w:hint="default" w:ascii="Times New Roman" w:hAnsi="Times New Roman" w:cs="Times New Roman"/>
          <w:b/>
          <w:color w:val="1F3863"/>
          <w:sz w:val="21"/>
        </w:rPr>
        <w:t>Higher</w:t>
      </w:r>
      <w:r>
        <w:rPr>
          <w:rFonts w:hint="default" w:ascii="Times New Roman" w:hAnsi="Times New Roman" w:cs="Times New Roman"/>
          <w:b/>
          <w:color w:val="1F3863"/>
          <w:spacing w:val="-7"/>
          <w:sz w:val="21"/>
        </w:rPr>
        <w:t xml:space="preserve"> </w:t>
      </w:r>
      <w:r>
        <w:rPr>
          <w:rFonts w:hint="default" w:ascii="Times New Roman" w:hAnsi="Times New Roman" w:cs="Times New Roman"/>
          <w:b/>
          <w:color w:val="1F3863"/>
          <w:sz w:val="21"/>
        </w:rPr>
        <w:t>efficiency:</w:t>
      </w:r>
      <w:r>
        <w:rPr>
          <w:rFonts w:hint="default" w:ascii="Times New Roman" w:hAnsi="Times New Roman" w:cs="Times New Roman"/>
          <w:b/>
          <w:color w:val="1F3863"/>
          <w:spacing w:val="-4"/>
          <w:sz w:val="21"/>
        </w:rPr>
        <w:t xml:space="preserve"> </w:t>
      </w:r>
      <w:r>
        <w:rPr>
          <w:rFonts w:hint="default" w:ascii="Times New Roman" w:hAnsi="Times New Roman" w:cs="Times New Roman"/>
          <w:sz w:val="21"/>
        </w:rPr>
        <w:t>Teams</w:t>
      </w:r>
      <w:r>
        <w:rPr>
          <w:rFonts w:hint="default" w:ascii="Times New Roman" w:hAnsi="Times New Roman" w:cs="Times New Roman"/>
          <w:spacing w:val="-6"/>
          <w:sz w:val="21"/>
        </w:rPr>
        <w:t xml:space="preserve"> </w:t>
      </w:r>
      <w:r>
        <w:rPr>
          <w:rFonts w:hint="default" w:ascii="Times New Roman" w:hAnsi="Times New Roman" w:cs="Times New Roman"/>
          <w:sz w:val="21"/>
        </w:rPr>
        <w:t>spend</w:t>
      </w:r>
      <w:r>
        <w:rPr>
          <w:rFonts w:hint="default" w:ascii="Times New Roman" w:hAnsi="Times New Roman" w:cs="Times New Roman"/>
          <w:spacing w:val="-5"/>
          <w:sz w:val="21"/>
        </w:rPr>
        <w:t xml:space="preserve"> </w:t>
      </w:r>
      <w:r>
        <w:rPr>
          <w:rFonts w:hint="default" w:ascii="Times New Roman" w:hAnsi="Times New Roman" w:cs="Times New Roman"/>
          <w:sz w:val="21"/>
        </w:rPr>
        <w:t>time</w:t>
      </w:r>
      <w:r>
        <w:rPr>
          <w:rFonts w:hint="default" w:ascii="Times New Roman" w:hAnsi="Times New Roman" w:cs="Times New Roman"/>
          <w:spacing w:val="-5"/>
          <w:sz w:val="21"/>
        </w:rPr>
        <w:t xml:space="preserve"> </w:t>
      </w:r>
      <w:r>
        <w:rPr>
          <w:rFonts w:hint="default" w:ascii="Times New Roman" w:hAnsi="Times New Roman" w:cs="Times New Roman"/>
          <w:sz w:val="21"/>
        </w:rPr>
        <w:t>on</w:t>
      </w:r>
      <w:r>
        <w:rPr>
          <w:rFonts w:hint="default" w:ascii="Times New Roman" w:hAnsi="Times New Roman" w:cs="Times New Roman"/>
          <w:spacing w:val="-4"/>
          <w:sz w:val="21"/>
        </w:rPr>
        <w:t xml:space="preserve"> </w:t>
      </w:r>
      <w:r>
        <w:rPr>
          <w:rFonts w:hint="default" w:ascii="Times New Roman" w:hAnsi="Times New Roman" w:cs="Times New Roman"/>
          <w:sz w:val="21"/>
        </w:rPr>
        <w:t>building</w:t>
      </w:r>
      <w:r>
        <w:rPr>
          <w:rFonts w:hint="default" w:ascii="Times New Roman" w:hAnsi="Times New Roman" w:cs="Times New Roman"/>
          <w:spacing w:val="-6"/>
          <w:sz w:val="21"/>
        </w:rPr>
        <w:t xml:space="preserve"> </w:t>
      </w:r>
      <w:r>
        <w:rPr>
          <w:rFonts w:hint="default" w:ascii="Times New Roman" w:hAnsi="Times New Roman" w:cs="Times New Roman"/>
          <w:sz w:val="21"/>
        </w:rPr>
        <w:t>features</w:t>
      </w:r>
      <w:r>
        <w:rPr>
          <w:rFonts w:hint="default" w:ascii="Times New Roman" w:hAnsi="Times New Roman" w:cs="Times New Roman"/>
          <w:spacing w:val="-6"/>
          <w:sz w:val="21"/>
        </w:rPr>
        <w:t xml:space="preserve"> </w:t>
      </w:r>
      <w:r>
        <w:rPr>
          <w:rFonts w:hint="default" w:ascii="Times New Roman" w:hAnsi="Times New Roman" w:cs="Times New Roman"/>
          <w:sz w:val="21"/>
        </w:rPr>
        <w:t>rather</w:t>
      </w:r>
      <w:r>
        <w:rPr>
          <w:rFonts w:hint="default" w:ascii="Times New Roman" w:hAnsi="Times New Roman" w:cs="Times New Roman"/>
          <w:spacing w:val="-5"/>
          <w:sz w:val="21"/>
        </w:rPr>
        <w:t xml:space="preserve"> </w:t>
      </w:r>
      <w:r>
        <w:rPr>
          <w:rFonts w:hint="default" w:ascii="Times New Roman" w:hAnsi="Times New Roman" w:cs="Times New Roman"/>
          <w:sz w:val="21"/>
        </w:rPr>
        <w:t>than</w:t>
      </w:r>
      <w:r>
        <w:rPr>
          <w:rFonts w:hint="default" w:ascii="Times New Roman" w:hAnsi="Times New Roman" w:cs="Times New Roman"/>
          <w:spacing w:val="-7"/>
          <w:sz w:val="21"/>
        </w:rPr>
        <w:t xml:space="preserve"> </w:t>
      </w:r>
      <w:r>
        <w:rPr>
          <w:rFonts w:hint="default" w:ascii="Times New Roman" w:hAnsi="Times New Roman" w:cs="Times New Roman"/>
          <w:sz w:val="21"/>
        </w:rPr>
        <w:t>fixing</w:t>
      </w:r>
      <w:r>
        <w:rPr>
          <w:rFonts w:hint="default" w:ascii="Times New Roman" w:hAnsi="Times New Roman" w:cs="Times New Roman"/>
          <w:spacing w:val="-7"/>
          <w:sz w:val="21"/>
        </w:rPr>
        <w:t xml:space="preserve"> </w:t>
      </w:r>
      <w:r>
        <w:rPr>
          <w:rFonts w:hint="default" w:ascii="Times New Roman" w:hAnsi="Times New Roman" w:cs="Times New Roman"/>
          <w:sz w:val="21"/>
        </w:rPr>
        <w:t>late</w:t>
      </w:r>
      <w:r>
        <w:rPr>
          <w:rFonts w:hint="default" w:ascii="Times New Roman" w:hAnsi="Times New Roman" w:cs="Times New Roman"/>
          <w:spacing w:val="-4"/>
          <w:sz w:val="21"/>
        </w:rPr>
        <w:t xml:space="preserve"> </w:t>
      </w:r>
      <w:r>
        <w:rPr>
          <w:rFonts w:hint="default" w:ascii="Times New Roman" w:hAnsi="Times New Roman" w:cs="Times New Roman"/>
          <w:spacing w:val="-2"/>
          <w:sz w:val="21"/>
        </w:rPr>
        <w:t>defects.</w:t>
      </w:r>
    </w:p>
    <w:p w14:paraId="045CEB99">
      <w:pPr>
        <w:pStyle w:val="7"/>
        <w:spacing w:before="26"/>
        <w:rPr>
          <w:rFonts w:hint="default" w:ascii="Times New Roman" w:hAnsi="Times New Roman" w:cs="Times New Roman"/>
          <w:sz w:val="17"/>
        </w:rPr>
      </w:pPr>
    </w:p>
    <w:p w14:paraId="4E12EFF7">
      <w:pPr>
        <w:pStyle w:val="9"/>
        <w:numPr>
          <w:ilvl w:val="0"/>
          <w:numId w:val="30"/>
        </w:numPr>
        <w:tabs>
          <w:tab w:val="left" w:pos="442"/>
        </w:tabs>
        <w:spacing w:before="1" w:after="0" w:line="240" w:lineRule="auto"/>
        <w:ind w:left="442" w:right="0" w:hanging="292"/>
        <w:jc w:val="left"/>
        <w:rPr>
          <w:rFonts w:hint="default" w:ascii="Times New Roman" w:hAnsi="Times New Roman" w:cs="Times New Roman"/>
          <w:i/>
          <w:sz w:val="17"/>
        </w:rPr>
      </w:pPr>
      <w:r>
        <w:rPr>
          <w:rFonts w:hint="default" w:ascii="Times New Roman" w:hAnsi="Times New Roman" w:cs="Times New Roman"/>
          <w:i/>
          <w:sz w:val="17"/>
        </w:rPr>
        <mc:AlternateContent>
          <mc:Choice Requires="wps">
            <w:drawing>
              <wp:anchor distT="0" distB="0" distL="0" distR="0" simplePos="0" relativeHeight="251754496" behindDoc="1" locked="0" layoutInCell="1" allowOverlap="1">
                <wp:simplePos x="0" y="0"/>
                <wp:positionH relativeFrom="page">
                  <wp:posOffset>616585</wp:posOffset>
                </wp:positionH>
                <wp:positionV relativeFrom="paragraph">
                  <wp:posOffset>195580</wp:posOffset>
                </wp:positionV>
                <wp:extent cx="6329045" cy="9525"/>
                <wp:effectExtent l="0" t="0" r="0" b="0"/>
                <wp:wrapTopAndBottom/>
                <wp:docPr id="483" name="Graphic 483"/>
                <wp:cNvGraphicFramePr/>
                <a:graphic xmlns:a="http://schemas.openxmlformats.org/drawingml/2006/main">
                  <a:graphicData uri="http://schemas.microsoft.com/office/word/2010/wordprocessingShape">
                    <wps:wsp>
                      <wps:cNvSpPr/>
                      <wps:spPr>
                        <a:xfrm>
                          <a:off x="0" y="0"/>
                          <a:ext cx="6329045" cy="9525"/>
                        </a:xfrm>
                        <a:custGeom>
                          <a:avLst/>
                          <a:gdLst/>
                          <a:ahLst/>
                          <a:cxnLst/>
                          <a:rect l="l" t="t" r="r" b="b"/>
                          <a:pathLst>
                            <a:path w="6329045" h="9525">
                              <a:moveTo>
                                <a:pt x="6328917" y="0"/>
                              </a:moveTo>
                              <a:lnTo>
                                <a:pt x="0" y="0"/>
                              </a:lnTo>
                              <a:lnTo>
                                <a:pt x="0" y="9143"/>
                              </a:lnTo>
                              <a:lnTo>
                                <a:pt x="6328917" y="9143"/>
                              </a:lnTo>
                              <a:lnTo>
                                <a:pt x="6328917" y="0"/>
                              </a:lnTo>
                              <a:close/>
                            </a:path>
                          </a:pathLst>
                        </a:custGeom>
                        <a:solidFill>
                          <a:srgbClr val="2D75B6"/>
                        </a:solidFill>
                      </wps:spPr>
                      <wps:bodyPr wrap="square" lIns="0" tIns="0" rIns="0" bIns="0" rtlCol="0">
                        <a:noAutofit/>
                      </wps:bodyPr>
                    </wps:wsp>
                  </a:graphicData>
                </a:graphic>
              </wp:anchor>
            </w:drawing>
          </mc:Choice>
          <mc:Fallback>
            <w:pict>
              <v:shape id="Graphic 483" o:spid="_x0000_s1026" o:spt="100" style="position:absolute;left:0pt;margin-left:48.55pt;margin-top:15.4pt;height:0.75pt;width:498.35pt;mso-position-horizontal-relative:page;mso-wrap-distance-bottom:0pt;mso-wrap-distance-top:0pt;z-index:-251561984;mso-width-relative:page;mso-height-relative:page;" fillcolor="#2D75B6" filled="t" stroked="f" coordsize="6329045,9525" o:gfxdata="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XxZ77YAAAACQEAAA8AAAAAAAAAAQAgAAAAIgAAAGRycy9kb3ducmV2LnhtbFBLAQIUABQA&#10;AAAIAIdO4kAqwsDYKQIAAOAEAAAOAAAAAAAAAAEAIAAAACcBAABkcnMvZTJvRG9jLnhtbFBLBQYA&#10;AAAABgAGAFkBAADCBQAAAAA=&#10;" path="m6328917,0l0,0,0,9143,6328917,9143,6328917,0xe">
                <v:fill on="t" focussize="0,0"/>
                <v:stroke on="f"/>
                <v:imagedata o:title=""/>
                <o:lock v:ext="edit" aspectratio="f"/>
                <v:textbox inset="0mm,0mm,0mm,0mm"/>
                <w10:wrap type="topAndBottom"/>
              </v:shape>
            </w:pict>
          </mc:Fallback>
        </mc:AlternateContent>
      </w:r>
      <w:r>
        <w:rPr>
          <w:rFonts w:hint="default" w:ascii="Times New Roman" w:hAnsi="Times New Roman" w:cs="Times New Roman"/>
          <w:i/>
          <w:sz w:val="17"/>
        </w:rPr>
        <mc:AlternateContent>
          <mc:Choice Requires="wpg">
            <w:drawing>
              <wp:anchor distT="0" distB="0" distL="0" distR="0" simplePos="0" relativeHeight="251755520" behindDoc="1" locked="0" layoutInCell="1" allowOverlap="1">
                <wp:simplePos x="0" y="0"/>
                <wp:positionH relativeFrom="page">
                  <wp:posOffset>635000</wp:posOffset>
                </wp:positionH>
                <wp:positionV relativeFrom="paragraph">
                  <wp:posOffset>255270</wp:posOffset>
                </wp:positionV>
                <wp:extent cx="6313805" cy="676910"/>
                <wp:effectExtent l="0" t="0" r="10795" b="8890"/>
                <wp:wrapTopAndBottom/>
                <wp:docPr id="484" name="Group 484"/>
                <wp:cNvGraphicFramePr/>
                <a:graphic xmlns:a="http://schemas.openxmlformats.org/drawingml/2006/main">
                  <a:graphicData uri="http://schemas.microsoft.com/office/word/2010/wordprocessingGroup">
                    <wpg:wgp>
                      <wpg:cNvGrpSpPr/>
                      <wpg:grpSpPr>
                        <a:xfrm>
                          <a:off x="0" y="0"/>
                          <a:ext cx="6313805" cy="676910"/>
                          <a:chOff x="0" y="0"/>
                          <a:chExt cx="6313805" cy="676910"/>
                        </a:xfrm>
                      </wpg:grpSpPr>
                      <wps:wsp>
                        <wps:cNvPr id="485" name="Graphic 485"/>
                        <wps:cNvSpPr/>
                        <wps:spPr>
                          <a:xfrm>
                            <a:off x="38100" y="7620"/>
                            <a:ext cx="6269990" cy="661670"/>
                          </a:xfrm>
                          <a:custGeom>
                            <a:avLst/>
                            <a:gdLst/>
                            <a:ahLst/>
                            <a:cxnLst/>
                            <a:rect l="l" t="t" r="r" b="b"/>
                            <a:pathLst>
                              <a:path w="6269990" h="661670">
                                <a:moveTo>
                                  <a:pt x="6269482" y="0"/>
                                </a:moveTo>
                                <a:lnTo>
                                  <a:pt x="0" y="0"/>
                                </a:lnTo>
                                <a:lnTo>
                                  <a:pt x="0" y="661416"/>
                                </a:lnTo>
                                <a:lnTo>
                                  <a:pt x="6269482" y="661416"/>
                                </a:lnTo>
                                <a:lnTo>
                                  <a:pt x="6269482" y="0"/>
                                </a:lnTo>
                                <a:close/>
                              </a:path>
                            </a:pathLst>
                          </a:custGeom>
                          <a:solidFill>
                            <a:srgbClr val="FFF4DD"/>
                          </a:solidFill>
                        </wps:spPr>
                        <wps:bodyPr wrap="square" lIns="0" tIns="0" rIns="0" bIns="0" rtlCol="0">
                          <a:noAutofit/>
                        </wps:bodyPr>
                      </wps:wsp>
                      <wps:wsp>
                        <wps:cNvPr id="486" name="Graphic 48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DFA425"/>
                          </a:solidFill>
                        </wps:spPr>
                        <wps:bodyPr wrap="square" lIns="0" tIns="0" rIns="0" bIns="0" rtlCol="0">
                          <a:noAutofit/>
                        </wps:bodyPr>
                      </wps:wsp>
                      <wps:wsp>
                        <wps:cNvPr id="487" name="Graphic 487"/>
                        <wps:cNvSpPr/>
                        <wps:spPr>
                          <a:xfrm>
                            <a:off x="19811" y="618744"/>
                            <a:ext cx="6290945" cy="50800"/>
                          </a:xfrm>
                          <a:custGeom>
                            <a:avLst/>
                            <a:gdLst/>
                            <a:ahLst/>
                            <a:cxnLst/>
                            <a:rect l="l" t="t" r="r" b="b"/>
                            <a:pathLst>
                              <a:path w="6290945" h="50800">
                                <a:moveTo>
                                  <a:pt x="6290817" y="0"/>
                                </a:moveTo>
                                <a:lnTo>
                                  <a:pt x="0" y="0"/>
                                </a:lnTo>
                                <a:lnTo>
                                  <a:pt x="0" y="50291"/>
                                </a:lnTo>
                                <a:lnTo>
                                  <a:pt x="6290817" y="50291"/>
                                </a:lnTo>
                                <a:lnTo>
                                  <a:pt x="6290817" y="0"/>
                                </a:lnTo>
                                <a:close/>
                              </a:path>
                            </a:pathLst>
                          </a:custGeom>
                          <a:solidFill>
                            <a:srgbClr val="FFF4DD"/>
                          </a:solidFill>
                        </wps:spPr>
                        <wps:bodyPr wrap="square" lIns="0" tIns="0" rIns="0" bIns="0" rtlCol="0">
                          <a:noAutofit/>
                        </wps:bodyPr>
                      </wps:wsp>
                      <wps:wsp>
                        <wps:cNvPr id="488" name="Graphic 488"/>
                        <wps:cNvSpPr/>
                        <wps:spPr>
                          <a:xfrm>
                            <a:off x="0" y="57911"/>
                            <a:ext cx="6313805" cy="619125"/>
                          </a:xfrm>
                          <a:custGeom>
                            <a:avLst/>
                            <a:gdLst/>
                            <a:ahLst/>
                            <a:cxnLst/>
                            <a:rect l="l" t="t" r="r" b="b"/>
                            <a:pathLst>
                              <a:path w="6313805" h="619125">
                                <a:moveTo>
                                  <a:pt x="6313678" y="0"/>
                                </a:moveTo>
                                <a:lnTo>
                                  <a:pt x="6307582" y="0"/>
                                </a:lnTo>
                                <a:lnTo>
                                  <a:pt x="6307582" y="612648"/>
                                </a:lnTo>
                                <a:lnTo>
                                  <a:pt x="38100" y="612648"/>
                                </a:lnTo>
                                <a:lnTo>
                                  <a:pt x="38100" y="0"/>
                                </a:lnTo>
                                <a:lnTo>
                                  <a:pt x="0" y="0"/>
                                </a:lnTo>
                                <a:lnTo>
                                  <a:pt x="0" y="612648"/>
                                </a:lnTo>
                                <a:lnTo>
                                  <a:pt x="0" y="618744"/>
                                </a:lnTo>
                                <a:lnTo>
                                  <a:pt x="6307582" y="618744"/>
                                </a:lnTo>
                                <a:lnTo>
                                  <a:pt x="6313678" y="618744"/>
                                </a:lnTo>
                                <a:lnTo>
                                  <a:pt x="6313678" y="612648"/>
                                </a:lnTo>
                                <a:lnTo>
                                  <a:pt x="6313678" y="0"/>
                                </a:lnTo>
                                <a:close/>
                              </a:path>
                            </a:pathLst>
                          </a:custGeom>
                          <a:solidFill>
                            <a:srgbClr val="DFA425"/>
                          </a:solidFill>
                        </wps:spPr>
                        <wps:bodyPr wrap="square" lIns="0" tIns="0" rIns="0" bIns="0" rtlCol="0">
                          <a:noAutofit/>
                        </wps:bodyPr>
                      </wps:wsp>
                      <wps:wsp>
                        <wps:cNvPr id="489" name="Textbox 489"/>
                        <wps:cNvSpPr txBox="1"/>
                        <wps:spPr>
                          <a:xfrm>
                            <a:off x="38100" y="6095"/>
                            <a:ext cx="6269990" cy="664845"/>
                          </a:xfrm>
                          <a:prstGeom prst="rect">
                            <a:avLst/>
                          </a:prstGeom>
                        </wps:spPr>
                        <wps:txbx>
                          <w:txbxContent>
                            <w:p w14:paraId="19ACE546">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review</w:t>
                              </w:r>
                              <w:r>
                                <w:rPr>
                                  <w:spacing w:val="-3"/>
                                  <w:sz w:val="21"/>
                                </w:rPr>
                                <w:t xml:space="preserve"> </w:t>
                              </w:r>
                              <w:r>
                                <w:rPr>
                                  <w:sz w:val="21"/>
                                </w:rPr>
                                <w:t>finds</w:t>
                              </w:r>
                              <w:r>
                                <w:rPr>
                                  <w:spacing w:val="-3"/>
                                  <w:sz w:val="21"/>
                                </w:rPr>
                                <w:t xml:space="preserve"> </w:t>
                              </w:r>
                              <w:r>
                                <w:rPr>
                                  <w:sz w:val="21"/>
                                </w:rPr>
                                <w:t>that</w:t>
                              </w:r>
                              <w:r>
                                <w:rPr>
                                  <w:spacing w:val="-2"/>
                                  <w:sz w:val="21"/>
                                </w:rPr>
                                <w:t xml:space="preserve"> </w:t>
                              </w:r>
                              <w:r>
                                <w:rPr>
                                  <w:sz w:val="21"/>
                                </w:rPr>
                                <w:t>the</w:t>
                              </w:r>
                              <w:r>
                                <w:rPr>
                                  <w:spacing w:val="-1"/>
                                  <w:sz w:val="21"/>
                                </w:rPr>
                                <w:t xml:space="preserve"> </w:t>
                              </w:r>
                              <w:r>
                                <w:rPr>
                                  <w:sz w:val="21"/>
                                </w:rPr>
                                <w:t>SRS</w:t>
                              </w:r>
                              <w:r>
                                <w:rPr>
                                  <w:spacing w:val="-1"/>
                                  <w:sz w:val="21"/>
                                </w:rPr>
                                <w:t xml:space="preserve"> </w:t>
                              </w:r>
                              <w:r>
                                <w:rPr>
                                  <w:sz w:val="21"/>
                                </w:rPr>
                                <w:t>lacks</w:t>
                              </w:r>
                              <w:r>
                                <w:rPr>
                                  <w:spacing w:val="-2"/>
                                  <w:sz w:val="21"/>
                                </w:rPr>
                                <w:t xml:space="preserve"> </w:t>
                              </w:r>
                              <w:r>
                                <w:rPr>
                                  <w:sz w:val="21"/>
                                </w:rPr>
                                <w:t>a</w:t>
                              </w:r>
                              <w:r>
                                <w:rPr>
                                  <w:spacing w:val="-4"/>
                                  <w:sz w:val="21"/>
                                </w:rPr>
                                <w:t xml:space="preserve"> </w:t>
                              </w:r>
                              <w:r>
                                <w:rPr>
                                  <w:sz w:val="21"/>
                                </w:rPr>
                                <w:t>refund</w:t>
                              </w:r>
                              <w:r>
                                <w:rPr>
                                  <w:spacing w:val="-4"/>
                                  <w:sz w:val="21"/>
                                </w:rPr>
                                <w:t xml:space="preserve"> </w:t>
                              </w:r>
                              <w:r>
                                <w:rPr>
                                  <w:sz w:val="21"/>
                                </w:rPr>
                                <w:t>rule.</w:t>
                              </w:r>
                              <w:r>
                                <w:rPr>
                                  <w:spacing w:val="-1"/>
                                  <w:sz w:val="21"/>
                                </w:rPr>
                                <w:t xml:space="preserve"> </w:t>
                              </w:r>
                              <w:r>
                                <w:rPr>
                                  <w:sz w:val="21"/>
                                </w:rPr>
                                <w:t>Adding</w:t>
                              </w:r>
                              <w:r>
                                <w:rPr>
                                  <w:spacing w:val="-3"/>
                                  <w:sz w:val="21"/>
                                </w:rPr>
                                <w:t xml:space="preserve"> </w:t>
                              </w:r>
                              <w:r>
                                <w:rPr>
                                  <w:sz w:val="21"/>
                                </w:rPr>
                                <w:t>one</w:t>
                              </w:r>
                              <w:r>
                                <w:rPr>
                                  <w:spacing w:val="-1"/>
                                  <w:sz w:val="21"/>
                                </w:rPr>
                                <w:t xml:space="preserve"> </w:t>
                              </w:r>
                              <w:r>
                                <w:rPr>
                                  <w:sz w:val="21"/>
                                </w:rPr>
                                <w:t>line</w:t>
                              </w:r>
                              <w:r>
                                <w:rPr>
                                  <w:spacing w:val="-4"/>
                                  <w:sz w:val="21"/>
                                </w:rPr>
                                <w:t xml:space="preserve"> </w:t>
                              </w:r>
                              <w:r>
                                <w:rPr>
                                  <w:sz w:val="21"/>
                                </w:rPr>
                                <w:t>in</w:t>
                              </w:r>
                              <w:r>
                                <w:rPr>
                                  <w:spacing w:val="-2"/>
                                  <w:sz w:val="21"/>
                                </w:rPr>
                                <w:t xml:space="preserve"> </w:t>
                              </w:r>
                              <w:r>
                                <w:rPr>
                                  <w:sz w:val="21"/>
                                </w:rPr>
                                <w:t>the</w:t>
                              </w:r>
                              <w:r>
                                <w:rPr>
                                  <w:spacing w:val="-3"/>
                                  <w:sz w:val="21"/>
                                </w:rPr>
                                <w:t xml:space="preserve"> </w:t>
                              </w:r>
                              <w:r>
                                <w:rPr>
                                  <w:sz w:val="21"/>
                                </w:rPr>
                                <w:t>requirements</w:t>
                              </w:r>
                              <w:r>
                                <w:rPr>
                                  <w:spacing w:val="-2"/>
                                  <w:sz w:val="21"/>
                                </w:rPr>
                                <w:t xml:space="preserve"> </w:t>
                              </w:r>
                              <w:r>
                                <w:rPr>
                                  <w:sz w:val="21"/>
                                </w:rPr>
                                <w:t>phase</w:t>
                              </w:r>
                              <w:r>
                                <w:rPr>
                                  <w:spacing w:val="-1"/>
                                  <w:sz w:val="21"/>
                                </w:rPr>
                                <w:t xml:space="preserve"> </w:t>
                              </w:r>
                              <w:r>
                                <w:rPr>
                                  <w:sz w:val="21"/>
                                </w:rPr>
                                <w:t xml:space="preserve">costs minutes; finding the gap in production would require design, code and data changes and customer </w:t>
                              </w:r>
                              <w:r>
                                <w:rPr>
                                  <w:spacing w:val="-2"/>
                                  <w:sz w:val="21"/>
                                </w:rPr>
                                <w:t>compensation.</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20.1pt;height:53.3pt;width:497.15pt;mso-position-horizontal-relative:page;mso-wrap-distance-bottom:0pt;mso-wrap-distance-top:0pt;z-index:-251560960;mso-width-relative:page;mso-height-relative:page;" coordsize="6313805,676910" o:gfxdata="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">
                <o:lock v:ext="edit" aspectratio="f"/>
                <v:shape id="Graphic 485" o:spid="_x0000_s1026" o:spt="100" style="position:absolute;left:38100;top:7620;height:661670;width:6269990;" fillcolor="#FFF4DD" filled="t" stroked="f" coordsize="6269990,661670" o:gfxdata="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0OHu/&#10;AAAA3AAAAA8AAAAAAAAAAQAgAAAAIgAAAGRycy9kb3ducmV2LnhtbFBLAQIUABQAAAAIAIdO4kAz&#10;LwWeOwAAADkAAAAQAAAAAAAAAAEAIAAAAA4BAABkcnMvc2hhcGV4bWwueG1sUEsFBgAAAAAGAAYA&#10;WwEAALgDAAAAAA==&#10;" path="m6269482,0l0,0,0,661416,6269482,661416,6269482,0xe">
                  <v:fill on="t" focussize="0,0"/>
                  <v:stroke on="f"/>
                  <v:imagedata o:title=""/>
                  <o:lock v:ext="edit" aspectratio="f"/>
                  <v:textbox inset="0mm,0mm,0mm,0mm"/>
                </v:shape>
                <v:shape id="Graphic 486" o:spid="_x0000_s1026" o:spt="100" style="position:absolute;left:0;top:0;height:58419;width:6313805;" fillcolor="#DFA425" filled="t" stroked="f" coordsize="6313805,58419" o:gfxdata="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7w1G/&#10;AAAA3AAAAA8AAAAAAAAAAQAgAAAAIgAAAGRycy9kb3ducmV2LnhtbFBLAQIUABQAAAAIAIdO4kAz&#10;LwWeOwAAADkAAAAQAAAAAAAAAAEAIAAAAA4BAABkcnMvc2hhcGV4bWwueG1sUEsFBgAAAAAGAAYA&#10;WwEAALgDAAAAAA==&#10;" path="m6313678,0l6307582,0,38100,12,0,12,0,6096,0,57912,38100,57912,38100,6096,6307582,6096,6307582,57912,6313678,57912,6313678,6096,6313678,12xe">
                  <v:fill on="t" focussize="0,0"/>
                  <v:stroke on="f"/>
                  <v:imagedata o:title=""/>
                  <o:lock v:ext="edit" aspectratio="f"/>
                  <v:textbox inset="0mm,0mm,0mm,0mm"/>
                </v:shape>
                <v:shape id="Graphic 487" o:spid="_x0000_s1026" o:spt="100" style="position:absolute;left:19811;top:618744;height:50800;width:6290945;" fillcolor="#FFF4DD" filled="t" stroked="f" coordsize="6290945,50800" o:gfxdata="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Ljkr4A&#10;AADcAAAADwAAAAAAAAABACAAAAAiAAAAZHJzL2Rvd25yZXYueG1sUEsBAhQAFAAAAAgAh07iQDMv&#10;BZ47AAAAOQAAABAAAAAAAAAAAQAgAAAADQEAAGRycy9zaGFwZXhtbC54bWxQSwUGAAAAAAYABgBb&#10;AQAAtwMAAAAA&#10;" path="m6290817,0l0,0,0,50291,6290817,50291,6290817,0xe">
                  <v:fill on="t" focussize="0,0"/>
                  <v:stroke on="f"/>
                  <v:imagedata o:title=""/>
                  <o:lock v:ext="edit" aspectratio="f"/>
                  <v:textbox inset="0mm,0mm,0mm,0mm"/>
                </v:shape>
                <v:shape id="Graphic 488" o:spid="_x0000_s1026" o:spt="100" style="position:absolute;left:0;top:57911;height:619125;width:6313805;" fillcolor="#DFA425" filled="t" stroked="f" coordsize="6313805,619125" o:gfxdata="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1tt37sAAADc&#10;AAAADwAAAAAAAAABACAAAAAiAAAAZHJzL2Rvd25yZXYueG1sUEsBAhQAFAAAAAgAh07iQDMvBZ47&#10;AAAAOQAAABAAAAAAAAAAAQAgAAAACgEAAGRycy9zaGFwZXhtbC54bWxQSwUGAAAAAAYABgBbAQAA&#10;tAMAAAAA&#10;" path="m6313678,0l6307582,0,6307582,612648,38100,612648,38100,0,0,0,0,612648,0,618744,6307582,618744,6313678,618744,6313678,612648,6313678,0xe">
                  <v:fill on="t" focussize="0,0"/>
                  <v:stroke on="f"/>
                  <v:imagedata o:title=""/>
                  <o:lock v:ext="edit" aspectratio="f"/>
                  <v:textbox inset="0mm,0mm,0mm,0mm"/>
                </v:shape>
                <v:shape id="Textbox 489" o:spid="_x0000_s1026" o:spt="202" type="#_x0000_t202" style="position:absolute;left:38100;top:6095;height:664845;width:6269990;" filled="f" stroked="f" coordsize="21600,21600" o:gfxdata="UEsDBAoAAAAAAIdO4kAAAAAAAAAAAAAAAAAEAAAAZHJzL1BLAwQUAAAACACHTuJANgdfIb4AAADc&#10;AAAADwAAAGRycy9kb3ducmV2LnhtbEWPT2sCMRTE7wW/Q3hCbzVRi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dfI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ACE546">
                        <w:pPr>
                          <w:spacing w:before="81" w:line="276" w:lineRule="auto"/>
                          <w:ind w:left="88" w:right="164" w:firstLine="0"/>
                          <w:jc w:val="left"/>
                          <w:rPr>
                            <w:sz w:val="21"/>
                          </w:rPr>
                        </w:pPr>
                        <w:r>
                          <w:rPr>
                            <w:b/>
                            <w:color w:val="895A00"/>
                            <w:sz w:val="20"/>
                          </w:rPr>
                          <w:t>Example:</w:t>
                        </w:r>
                        <w:r>
                          <w:rPr>
                            <w:b/>
                            <w:color w:val="895A00"/>
                            <w:spacing w:val="40"/>
                            <w:sz w:val="20"/>
                          </w:rPr>
                          <w:t xml:space="preserve"> </w:t>
                        </w:r>
                        <w:r>
                          <w:rPr>
                            <w:sz w:val="21"/>
                          </w:rPr>
                          <w:t>A</w:t>
                        </w:r>
                        <w:r>
                          <w:rPr>
                            <w:spacing w:val="-1"/>
                            <w:sz w:val="21"/>
                          </w:rPr>
                          <w:t xml:space="preserve"> </w:t>
                        </w:r>
                        <w:r>
                          <w:rPr>
                            <w:sz w:val="21"/>
                          </w:rPr>
                          <w:t>review</w:t>
                        </w:r>
                        <w:r>
                          <w:rPr>
                            <w:spacing w:val="-3"/>
                            <w:sz w:val="21"/>
                          </w:rPr>
                          <w:t xml:space="preserve"> </w:t>
                        </w:r>
                        <w:r>
                          <w:rPr>
                            <w:sz w:val="21"/>
                          </w:rPr>
                          <w:t>finds</w:t>
                        </w:r>
                        <w:r>
                          <w:rPr>
                            <w:spacing w:val="-3"/>
                            <w:sz w:val="21"/>
                          </w:rPr>
                          <w:t xml:space="preserve"> </w:t>
                        </w:r>
                        <w:r>
                          <w:rPr>
                            <w:sz w:val="21"/>
                          </w:rPr>
                          <w:t>that</w:t>
                        </w:r>
                        <w:r>
                          <w:rPr>
                            <w:spacing w:val="-2"/>
                            <w:sz w:val="21"/>
                          </w:rPr>
                          <w:t xml:space="preserve"> </w:t>
                        </w:r>
                        <w:r>
                          <w:rPr>
                            <w:sz w:val="21"/>
                          </w:rPr>
                          <w:t>the</w:t>
                        </w:r>
                        <w:r>
                          <w:rPr>
                            <w:spacing w:val="-1"/>
                            <w:sz w:val="21"/>
                          </w:rPr>
                          <w:t xml:space="preserve"> </w:t>
                        </w:r>
                        <w:r>
                          <w:rPr>
                            <w:sz w:val="21"/>
                          </w:rPr>
                          <w:t>SRS</w:t>
                        </w:r>
                        <w:r>
                          <w:rPr>
                            <w:spacing w:val="-1"/>
                            <w:sz w:val="21"/>
                          </w:rPr>
                          <w:t xml:space="preserve"> </w:t>
                        </w:r>
                        <w:r>
                          <w:rPr>
                            <w:sz w:val="21"/>
                          </w:rPr>
                          <w:t>lacks</w:t>
                        </w:r>
                        <w:r>
                          <w:rPr>
                            <w:spacing w:val="-2"/>
                            <w:sz w:val="21"/>
                          </w:rPr>
                          <w:t xml:space="preserve"> </w:t>
                        </w:r>
                        <w:r>
                          <w:rPr>
                            <w:sz w:val="21"/>
                          </w:rPr>
                          <w:t>a</w:t>
                        </w:r>
                        <w:r>
                          <w:rPr>
                            <w:spacing w:val="-4"/>
                            <w:sz w:val="21"/>
                          </w:rPr>
                          <w:t xml:space="preserve"> </w:t>
                        </w:r>
                        <w:r>
                          <w:rPr>
                            <w:sz w:val="21"/>
                          </w:rPr>
                          <w:t>refund</w:t>
                        </w:r>
                        <w:r>
                          <w:rPr>
                            <w:spacing w:val="-4"/>
                            <w:sz w:val="21"/>
                          </w:rPr>
                          <w:t xml:space="preserve"> </w:t>
                        </w:r>
                        <w:r>
                          <w:rPr>
                            <w:sz w:val="21"/>
                          </w:rPr>
                          <w:t>rule.</w:t>
                        </w:r>
                        <w:r>
                          <w:rPr>
                            <w:spacing w:val="-1"/>
                            <w:sz w:val="21"/>
                          </w:rPr>
                          <w:t xml:space="preserve"> </w:t>
                        </w:r>
                        <w:r>
                          <w:rPr>
                            <w:sz w:val="21"/>
                          </w:rPr>
                          <w:t>Adding</w:t>
                        </w:r>
                        <w:r>
                          <w:rPr>
                            <w:spacing w:val="-3"/>
                            <w:sz w:val="21"/>
                          </w:rPr>
                          <w:t xml:space="preserve"> </w:t>
                        </w:r>
                        <w:r>
                          <w:rPr>
                            <w:sz w:val="21"/>
                          </w:rPr>
                          <w:t>one</w:t>
                        </w:r>
                        <w:r>
                          <w:rPr>
                            <w:spacing w:val="-1"/>
                            <w:sz w:val="21"/>
                          </w:rPr>
                          <w:t xml:space="preserve"> </w:t>
                        </w:r>
                        <w:r>
                          <w:rPr>
                            <w:sz w:val="21"/>
                          </w:rPr>
                          <w:t>line</w:t>
                        </w:r>
                        <w:r>
                          <w:rPr>
                            <w:spacing w:val="-4"/>
                            <w:sz w:val="21"/>
                          </w:rPr>
                          <w:t xml:space="preserve"> </w:t>
                        </w:r>
                        <w:r>
                          <w:rPr>
                            <w:sz w:val="21"/>
                          </w:rPr>
                          <w:t>in</w:t>
                        </w:r>
                        <w:r>
                          <w:rPr>
                            <w:spacing w:val="-2"/>
                            <w:sz w:val="21"/>
                          </w:rPr>
                          <w:t xml:space="preserve"> </w:t>
                        </w:r>
                        <w:r>
                          <w:rPr>
                            <w:sz w:val="21"/>
                          </w:rPr>
                          <w:t>the</w:t>
                        </w:r>
                        <w:r>
                          <w:rPr>
                            <w:spacing w:val="-3"/>
                            <w:sz w:val="21"/>
                          </w:rPr>
                          <w:t xml:space="preserve"> </w:t>
                        </w:r>
                        <w:r>
                          <w:rPr>
                            <w:sz w:val="21"/>
                          </w:rPr>
                          <w:t>requirements</w:t>
                        </w:r>
                        <w:r>
                          <w:rPr>
                            <w:spacing w:val="-2"/>
                            <w:sz w:val="21"/>
                          </w:rPr>
                          <w:t xml:space="preserve"> </w:t>
                        </w:r>
                        <w:r>
                          <w:rPr>
                            <w:sz w:val="21"/>
                          </w:rPr>
                          <w:t>phase</w:t>
                        </w:r>
                        <w:r>
                          <w:rPr>
                            <w:spacing w:val="-1"/>
                            <w:sz w:val="21"/>
                          </w:rPr>
                          <w:t xml:space="preserve"> </w:t>
                        </w:r>
                        <w:r>
                          <w:rPr>
                            <w:sz w:val="21"/>
                          </w:rPr>
                          <w:t xml:space="preserve">costs minutes; finding the gap in production would require design, code and data changes and customer </w:t>
                        </w:r>
                        <w:r>
                          <w:rPr>
                            <w:spacing w:val="-2"/>
                            <w:sz w:val="21"/>
                          </w:rPr>
                          <w:t>compensation.</w:t>
                        </w:r>
                      </w:p>
                    </w:txbxContent>
                  </v:textbox>
                </v:shape>
                <w10:wrap type="topAndBottom"/>
              </v:group>
            </w:pict>
          </mc:Fallback>
        </mc:AlternateContent>
      </w:r>
      <w:r>
        <w:rPr>
          <w:rFonts w:hint="default" w:ascii="Times New Roman" w:hAnsi="Times New Roman" w:cs="Times New Roman"/>
          <w:i/>
          <w:sz w:val="17"/>
        </w:rPr>
        <mc:AlternateContent>
          <mc:Choice Requires="wpg">
            <w:drawing>
              <wp:anchor distT="0" distB="0" distL="0" distR="0" simplePos="0" relativeHeight="251755520" behindDoc="1" locked="0" layoutInCell="1" allowOverlap="1">
                <wp:simplePos x="0" y="0"/>
                <wp:positionH relativeFrom="page">
                  <wp:posOffset>635000</wp:posOffset>
                </wp:positionH>
                <wp:positionV relativeFrom="paragraph">
                  <wp:posOffset>1157605</wp:posOffset>
                </wp:positionV>
                <wp:extent cx="6313805" cy="489585"/>
                <wp:effectExtent l="0" t="0" r="10795" b="13335"/>
                <wp:wrapTopAndBottom/>
                <wp:docPr id="490" name="Group 490"/>
                <wp:cNvGraphicFramePr/>
                <a:graphic xmlns:a="http://schemas.openxmlformats.org/drawingml/2006/main">
                  <a:graphicData uri="http://schemas.microsoft.com/office/word/2010/wordprocessingGroup">
                    <wpg:wgp>
                      <wpg:cNvGrpSpPr/>
                      <wpg:grpSpPr>
                        <a:xfrm>
                          <a:off x="0" y="0"/>
                          <a:ext cx="6313805" cy="489584"/>
                          <a:chOff x="0" y="0"/>
                          <a:chExt cx="6313805" cy="489584"/>
                        </a:xfrm>
                      </wpg:grpSpPr>
                      <wps:wsp>
                        <wps:cNvPr id="491" name="Graphic 491"/>
                        <wps:cNvSpPr/>
                        <wps:spPr>
                          <a:xfrm>
                            <a:off x="38100" y="7569"/>
                            <a:ext cx="6269990" cy="474345"/>
                          </a:xfrm>
                          <a:custGeom>
                            <a:avLst/>
                            <a:gdLst/>
                            <a:ahLst/>
                            <a:cxnLst/>
                            <a:rect l="l" t="t" r="r" b="b"/>
                            <a:pathLst>
                              <a:path w="6269990" h="474345">
                                <a:moveTo>
                                  <a:pt x="6269482" y="0"/>
                                </a:moveTo>
                                <a:lnTo>
                                  <a:pt x="0" y="0"/>
                                </a:lnTo>
                                <a:lnTo>
                                  <a:pt x="0" y="473964"/>
                                </a:lnTo>
                                <a:lnTo>
                                  <a:pt x="6269482" y="473964"/>
                                </a:lnTo>
                                <a:lnTo>
                                  <a:pt x="6269482" y="0"/>
                                </a:lnTo>
                                <a:close/>
                              </a:path>
                            </a:pathLst>
                          </a:custGeom>
                          <a:solidFill>
                            <a:srgbClr val="E8F5E9"/>
                          </a:solidFill>
                        </wps:spPr>
                        <wps:bodyPr wrap="square" lIns="0" tIns="0" rIns="0" bIns="0" rtlCol="0">
                          <a:noAutofit/>
                        </wps:bodyPr>
                      </wps:wsp>
                      <wps:wsp>
                        <wps:cNvPr id="492" name="Graphic 492"/>
                        <wps:cNvSpPr/>
                        <wps:spPr>
                          <a:xfrm>
                            <a:off x="0" y="0"/>
                            <a:ext cx="6313805" cy="58419"/>
                          </a:xfrm>
                          <a:custGeom>
                            <a:avLst/>
                            <a:gdLst/>
                            <a:ahLst/>
                            <a:cxnLst/>
                            <a:rect l="l" t="t" r="r" b="b"/>
                            <a:pathLst>
                              <a:path w="6313805" h="58419">
                                <a:moveTo>
                                  <a:pt x="6313678" y="0"/>
                                </a:moveTo>
                                <a:lnTo>
                                  <a:pt x="6307582" y="0"/>
                                </a:lnTo>
                                <a:lnTo>
                                  <a:pt x="38100" y="0"/>
                                </a:lnTo>
                                <a:lnTo>
                                  <a:pt x="0" y="0"/>
                                </a:lnTo>
                                <a:lnTo>
                                  <a:pt x="0" y="6096"/>
                                </a:lnTo>
                                <a:lnTo>
                                  <a:pt x="0" y="57912"/>
                                </a:lnTo>
                                <a:lnTo>
                                  <a:pt x="38100" y="57912"/>
                                </a:lnTo>
                                <a:lnTo>
                                  <a:pt x="38100" y="6096"/>
                                </a:lnTo>
                                <a:lnTo>
                                  <a:pt x="6307582" y="6096"/>
                                </a:lnTo>
                                <a:lnTo>
                                  <a:pt x="6307582" y="57912"/>
                                </a:lnTo>
                                <a:lnTo>
                                  <a:pt x="6313678" y="57912"/>
                                </a:lnTo>
                                <a:lnTo>
                                  <a:pt x="6313678" y="6096"/>
                                </a:lnTo>
                                <a:lnTo>
                                  <a:pt x="6313678" y="0"/>
                                </a:lnTo>
                                <a:close/>
                              </a:path>
                            </a:pathLst>
                          </a:custGeom>
                          <a:solidFill>
                            <a:srgbClr val="2D7C31"/>
                          </a:solidFill>
                        </wps:spPr>
                        <wps:bodyPr wrap="square" lIns="0" tIns="0" rIns="0" bIns="0" rtlCol="0">
                          <a:noAutofit/>
                        </wps:bodyPr>
                      </wps:wsp>
                      <wps:wsp>
                        <wps:cNvPr id="493" name="Graphic 493"/>
                        <wps:cNvSpPr/>
                        <wps:spPr>
                          <a:xfrm>
                            <a:off x="19811" y="431241"/>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494" name="Graphic 494"/>
                        <wps:cNvSpPr/>
                        <wps:spPr>
                          <a:xfrm>
                            <a:off x="0" y="57874"/>
                            <a:ext cx="6313805" cy="431800"/>
                          </a:xfrm>
                          <a:custGeom>
                            <a:avLst/>
                            <a:gdLst/>
                            <a:ahLst/>
                            <a:cxnLst/>
                            <a:rect l="l" t="t" r="r" b="b"/>
                            <a:pathLst>
                              <a:path w="6313805" h="431800">
                                <a:moveTo>
                                  <a:pt x="38100" y="0"/>
                                </a:moveTo>
                                <a:lnTo>
                                  <a:pt x="0" y="0"/>
                                </a:lnTo>
                                <a:lnTo>
                                  <a:pt x="0" y="425183"/>
                                </a:lnTo>
                                <a:lnTo>
                                  <a:pt x="38100" y="425183"/>
                                </a:lnTo>
                                <a:lnTo>
                                  <a:pt x="38100" y="0"/>
                                </a:lnTo>
                                <a:close/>
                              </a:path>
                              <a:path w="6313805" h="431800">
                                <a:moveTo>
                                  <a:pt x="6313678" y="425196"/>
                                </a:moveTo>
                                <a:lnTo>
                                  <a:pt x="6307582" y="425196"/>
                                </a:lnTo>
                                <a:lnTo>
                                  <a:pt x="0" y="425196"/>
                                </a:lnTo>
                                <a:lnTo>
                                  <a:pt x="0" y="431279"/>
                                </a:lnTo>
                                <a:lnTo>
                                  <a:pt x="6307582" y="431279"/>
                                </a:lnTo>
                                <a:lnTo>
                                  <a:pt x="6313678" y="431279"/>
                                </a:lnTo>
                                <a:lnTo>
                                  <a:pt x="6313678" y="425196"/>
                                </a:lnTo>
                                <a:close/>
                              </a:path>
                              <a:path w="6313805" h="431800">
                                <a:moveTo>
                                  <a:pt x="6313678" y="0"/>
                                </a:moveTo>
                                <a:lnTo>
                                  <a:pt x="6307582" y="0"/>
                                </a:lnTo>
                                <a:lnTo>
                                  <a:pt x="6307582" y="425183"/>
                                </a:lnTo>
                                <a:lnTo>
                                  <a:pt x="6313678" y="425183"/>
                                </a:lnTo>
                                <a:lnTo>
                                  <a:pt x="6313678" y="0"/>
                                </a:lnTo>
                                <a:close/>
                              </a:path>
                            </a:pathLst>
                          </a:custGeom>
                          <a:solidFill>
                            <a:srgbClr val="2D7C31"/>
                          </a:solidFill>
                        </wps:spPr>
                        <wps:bodyPr wrap="square" lIns="0" tIns="0" rIns="0" bIns="0" rtlCol="0">
                          <a:noAutofit/>
                        </wps:bodyPr>
                      </wps:wsp>
                      <wps:wsp>
                        <wps:cNvPr id="495" name="Textbox 495"/>
                        <wps:cNvSpPr txBox="1"/>
                        <wps:spPr>
                          <a:xfrm>
                            <a:off x="38100" y="6096"/>
                            <a:ext cx="6269990" cy="477520"/>
                          </a:xfrm>
                          <a:prstGeom prst="rect">
                            <a:avLst/>
                          </a:prstGeom>
                        </wps:spPr>
                        <wps:txbx>
                          <w:txbxContent>
                            <w:p w14:paraId="4071F388">
                              <w:pPr>
                                <w:spacing w:before="81" w:line="276"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2"/>
                                  <w:sz w:val="21"/>
                                </w:rPr>
                                <w:t xml:space="preserve"> </w:t>
                              </w:r>
                              <w:r>
                                <w:rPr>
                                  <w:sz w:val="21"/>
                                </w:rPr>
                                <w:t>shift-left</w:t>
                              </w:r>
                              <w:r>
                                <w:rPr>
                                  <w:spacing w:val="-3"/>
                                  <w:sz w:val="21"/>
                                </w:rPr>
                                <w:t xml:space="preserve"> </w:t>
                              </w:r>
                              <w:r>
                                <w:rPr>
                                  <w:sz w:val="21"/>
                                </w:rPr>
                                <w:t>strategy</w:t>
                              </w:r>
                              <w:r>
                                <w:rPr>
                                  <w:spacing w:val="-2"/>
                                  <w:sz w:val="21"/>
                                </w:rPr>
                                <w:t xml:space="preserve"> </w:t>
                              </w:r>
                              <w:r>
                                <w:rPr>
                                  <w:sz w:val="21"/>
                                </w:rPr>
                                <w:t>that</w:t>
                              </w:r>
                              <w:r>
                                <w:rPr>
                                  <w:spacing w:val="-4"/>
                                  <w:sz w:val="21"/>
                                </w:rPr>
                                <w:t xml:space="preserve"> </w:t>
                              </w:r>
                              <w:r>
                                <w:rPr>
                                  <w:sz w:val="21"/>
                                </w:rPr>
                                <w:t>detects</w:t>
                              </w:r>
                              <w:r>
                                <w:rPr>
                                  <w:spacing w:val="-3"/>
                                  <w:sz w:val="21"/>
                                </w:rPr>
                                <w:t xml:space="preserve"> </w:t>
                              </w:r>
                              <w:r>
                                <w:rPr>
                                  <w:sz w:val="21"/>
                                </w:rPr>
                                <w:t>defects</w:t>
                              </w:r>
                              <w:r>
                                <w:rPr>
                                  <w:spacing w:val="-3"/>
                                  <w:sz w:val="21"/>
                                </w:rPr>
                                <w:t xml:space="preserve"> </w:t>
                              </w:r>
                              <w:r>
                                <w:rPr>
                                  <w:sz w:val="21"/>
                                </w:rPr>
                                <w:t>early</w:t>
                              </w:r>
                              <w:r>
                                <w:rPr>
                                  <w:spacing w:val="-2"/>
                                  <w:sz w:val="21"/>
                                </w:rPr>
                                <w:t xml:space="preserve"> </w:t>
                              </w:r>
                              <w:r>
                                <w:rPr>
                                  <w:sz w:val="21"/>
                                </w:rPr>
                                <w:t>lowers</w:t>
                              </w:r>
                              <w:r>
                                <w:rPr>
                                  <w:spacing w:val="-3"/>
                                  <w:sz w:val="21"/>
                                </w:rPr>
                                <w:t xml:space="preserve"> </w:t>
                              </w:r>
                              <w:r>
                                <w:rPr>
                                  <w:sz w:val="21"/>
                                </w:rPr>
                                <w:t>rework,</w:t>
                              </w:r>
                              <w:r>
                                <w:rPr>
                                  <w:spacing w:val="-2"/>
                                  <w:sz w:val="21"/>
                                </w:rPr>
                                <w:t xml:space="preserve"> </w:t>
                              </w:r>
                              <w:r>
                                <w:rPr>
                                  <w:sz w:val="21"/>
                                </w:rPr>
                                <w:t>cost</w:t>
                              </w:r>
                              <w:r>
                                <w:rPr>
                                  <w:spacing w:val="-3"/>
                                  <w:sz w:val="21"/>
                                </w:rPr>
                                <w:t xml:space="preserve"> </w:t>
                              </w:r>
                              <w:r>
                                <w:rPr>
                                  <w:sz w:val="21"/>
                                </w:rPr>
                                <w:t>and</w:t>
                              </w:r>
                              <w:r>
                                <w:rPr>
                                  <w:spacing w:val="-3"/>
                                  <w:sz w:val="21"/>
                                </w:rPr>
                                <w:t xml:space="preserve"> </w:t>
                              </w:r>
                              <w:r>
                                <w:rPr>
                                  <w:sz w:val="21"/>
                                </w:rPr>
                                <w:t>risk,</w:t>
                              </w:r>
                              <w:r>
                                <w:rPr>
                                  <w:spacing w:val="-2"/>
                                  <w:sz w:val="21"/>
                                </w:rPr>
                                <w:t xml:space="preserve"> </w:t>
                              </w:r>
                              <w:r>
                                <w:rPr>
                                  <w:sz w:val="21"/>
                                </w:rPr>
                                <w:t>and</w:t>
                              </w:r>
                              <w:r>
                                <w:rPr>
                                  <w:spacing w:val="-2"/>
                                  <w:sz w:val="21"/>
                                </w:rPr>
                                <w:t xml:space="preserve"> </w:t>
                              </w:r>
                              <w:r>
                                <w:rPr>
                                  <w:sz w:val="21"/>
                                </w:rPr>
                                <w:t>improves</w:t>
                              </w:r>
                              <w:r>
                                <w:rPr>
                                  <w:spacing w:val="-3"/>
                                  <w:sz w:val="21"/>
                                </w:rPr>
                                <w:t xml:space="preserve"> </w:t>
                              </w:r>
                              <w:r>
                                <w:rPr>
                                  <w:sz w:val="21"/>
                                </w:rPr>
                                <w:t>the</w:t>
                              </w:r>
                              <w:r>
                                <w:rPr>
                                  <w:spacing w:val="-5"/>
                                  <w:sz w:val="21"/>
                                </w:rPr>
                                <w:t xml:space="preserve"> </w:t>
                              </w:r>
                              <w:r>
                                <w:rPr>
                                  <w:sz w:val="21"/>
                                </w:rPr>
                                <w:t>overall efficiency of the project.</w:t>
                              </w:r>
                            </w:p>
                          </w:txbxContent>
                        </wps:txbx>
                        <wps:bodyPr wrap="square" lIns="0" tIns="0" rIns="0" bIns="0" rtlCol="0">
                          <a:noAutofit/>
                        </wps:bodyPr>
                      </wps:wsp>
                    </wpg:wgp>
                  </a:graphicData>
                </a:graphic>
              </wp:anchor>
            </w:drawing>
          </mc:Choice>
          <mc:Fallback>
            <w:pict>
              <v:group id="_x0000_s1026" o:spid="_x0000_s1026" o:spt="203" style="position:absolute;left:0pt;margin-left:50pt;margin-top:91.15pt;height:38.55pt;width:497.15pt;mso-position-horizontal-relative:page;mso-wrap-distance-bottom:0pt;mso-wrap-distance-top:0pt;z-index:-251560960;mso-width-relative:page;mso-height-relative:page;" coordsize="6313805,489584" o:gfxdata="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">
                <o:lock v:ext="edit" aspectratio="f"/>
                <v:shape id="Graphic 491" o:spid="_x0000_s1026" o:spt="100" style="position:absolute;left:38100;top:7569;height:474345;width:6269990;" fillcolor="#E8F5E9" filled="t" stroked="f" coordsize="6269990,474345" o:gfxdata="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5d74A&#10;AADcAAAADwAAAAAAAAABACAAAAAiAAAAZHJzL2Rvd25yZXYueG1sUEsBAhQAFAAAAAgAh07iQDMv&#10;BZ47AAAAOQAAABAAAAAAAAAAAQAgAAAADQEAAGRycy9zaGFwZXhtbC54bWxQSwUGAAAAAAYABgBb&#10;AQAAtwMAAAAA&#10;" path="m6269482,0l0,0,0,473964,6269482,473964,6269482,0xe">
                  <v:fill on="t" focussize="0,0"/>
                  <v:stroke on="f"/>
                  <v:imagedata o:title=""/>
                  <o:lock v:ext="edit" aspectratio="f"/>
                  <v:textbox inset="0mm,0mm,0mm,0mm"/>
                </v:shape>
                <v:shape id="Graphic 492" o:spid="_x0000_s1026" o:spt="100" style="position:absolute;left:0;top:0;height:58419;width:6313805;" fillcolor="#2D7C31" filled="t" stroked="f" coordsize="6313805,58419" o:gfxdata="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0g0O&#10;wAAAANwAAAAPAAAAAAAAAAEAIAAAACIAAABkcnMvZG93bnJldi54bWxQSwECFAAUAAAACACHTuJA&#10;My8FnjsAAAA5AAAAEAAAAAAAAAABACAAAAAPAQAAZHJzL3NoYXBleG1sLnhtbFBLBQYAAAAABgAG&#10;AFsBAAC5AwAAAAA=&#10;" path="m6313678,0l6307582,0,38100,0,0,0,0,6096,0,57912,38100,57912,38100,6096,6307582,6096,6307582,57912,6313678,57912,6313678,6096,6313678,0xe">
                  <v:fill on="t" focussize="0,0"/>
                  <v:stroke on="f"/>
                  <v:imagedata o:title=""/>
                  <o:lock v:ext="edit" aspectratio="f"/>
                  <v:textbox inset="0mm,0mm,0mm,0mm"/>
                </v:shape>
                <v:shape id="Graphic 493" o:spid="_x0000_s1026" o:spt="100" style="position:absolute;left:19811;top:431241;height:50800;width:6290945;" fillcolor="#E8F5E9" filled="t" stroked="f" coordsize="6290945,50800" o:gfxdata="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VQXL4A&#10;AADcAAAADwAAAAAAAAABACAAAAAiAAAAZHJzL2Rvd25yZXYueG1sUEsBAhQAFAAAAAgAh07iQDMv&#10;BZ47AAAAOQAAABAAAAAAAAAAAQAgAAAADQEAAGRycy9zaGFwZXhtbC54bWxQSwUGAAAAAAYABgBb&#10;AQAAtwMAAAAA&#10;" path="m6290817,0l0,0,0,50292,6290817,50292,6290817,0xe">
                  <v:fill on="t" focussize="0,0"/>
                  <v:stroke on="f"/>
                  <v:imagedata o:title=""/>
                  <o:lock v:ext="edit" aspectratio="f"/>
                  <v:textbox inset="0mm,0mm,0mm,0mm"/>
                </v:shape>
                <v:shape id="Graphic 494" o:spid="_x0000_s1026" o:spt="100" style="position:absolute;left:0;top:57874;height:431800;width:6313805;" fillcolor="#2D7C31" filled="t" stroked="f" coordsize="6313805,431800" o:gfxdata="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IOX74A&#10;AADcAAAADwAAAAAAAAABACAAAAAiAAAAZHJzL2Rvd25yZXYueG1sUEsBAhQAFAAAAAgAh07iQDMv&#10;BZ47AAAAOQAAABAAAAAAAAAAAQAgAAAADQEAAGRycy9zaGFwZXhtbC54bWxQSwUGAAAAAAYABgBb&#10;AQAAtwMAAAAA&#10;" path="m38100,0l0,0,0,425183,38100,425183,38100,0xem6313678,425196l6307582,425196,0,425196,0,431279,6307582,431279,6313678,431279,6313678,425196xem6313678,0l6307582,0,6307582,425183,6313678,425183,6313678,0xe">
                  <v:fill on="t" focussize="0,0"/>
                  <v:stroke on="f"/>
                  <v:imagedata o:title=""/>
                  <o:lock v:ext="edit" aspectratio="f"/>
                  <v:textbox inset="0mm,0mm,0mm,0mm"/>
                </v:shape>
                <v:shape id="Textbox 495" o:spid="_x0000_s1026" o:spt="202" type="#_x0000_t202" style="position:absolute;left:38100;top:6096;height:477520;width:6269990;" filled="f" stroked="f" coordsize="21600,21600" o:gfxdata="UEsDBAoAAAAAAIdO4kAAAAAAAAAAAAAAAAAEAAAAZHJzL1BLAwQUAAAACACHTuJAMpPD+b8AAADc&#10;AAAADwAAAGRycy9kb3ducmV2LnhtbEWPT2sCMRTE70K/Q3gFb5ooVu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Tw/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071F388">
                        <w:pPr>
                          <w:spacing w:before="81" w:line="276" w:lineRule="auto"/>
                          <w:ind w:left="88" w:right="164" w:firstLine="0"/>
                          <w:jc w:val="left"/>
                          <w:rPr>
                            <w:sz w:val="21"/>
                          </w:rPr>
                        </w:pPr>
                        <w:r>
                          <w:rPr>
                            <w:b/>
                            <w:color w:val="1B5E1F"/>
                            <w:sz w:val="20"/>
                          </w:rPr>
                          <w:t>Conclusion:</w:t>
                        </w:r>
                        <w:r>
                          <w:rPr>
                            <w:b/>
                            <w:color w:val="1B5E1F"/>
                            <w:spacing w:val="40"/>
                            <w:sz w:val="20"/>
                          </w:rPr>
                          <w:t xml:space="preserve"> </w:t>
                        </w:r>
                        <w:r>
                          <w:rPr>
                            <w:sz w:val="21"/>
                          </w:rPr>
                          <w:t>A</w:t>
                        </w:r>
                        <w:r>
                          <w:rPr>
                            <w:spacing w:val="-2"/>
                            <w:sz w:val="21"/>
                          </w:rPr>
                          <w:t xml:space="preserve"> </w:t>
                        </w:r>
                        <w:r>
                          <w:rPr>
                            <w:sz w:val="21"/>
                          </w:rPr>
                          <w:t>shift-left</w:t>
                        </w:r>
                        <w:r>
                          <w:rPr>
                            <w:spacing w:val="-3"/>
                            <w:sz w:val="21"/>
                          </w:rPr>
                          <w:t xml:space="preserve"> </w:t>
                        </w:r>
                        <w:r>
                          <w:rPr>
                            <w:sz w:val="21"/>
                          </w:rPr>
                          <w:t>strategy</w:t>
                        </w:r>
                        <w:r>
                          <w:rPr>
                            <w:spacing w:val="-2"/>
                            <w:sz w:val="21"/>
                          </w:rPr>
                          <w:t xml:space="preserve"> </w:t>
                        </w:r>
                        <w:r>
                          <w:rPr>
                            <w:sz w:val="21"/>
                          </w:rPr>
                          <w:t>that</w:t>
                        </w:r>
                        <w:r>
                          <w:rPr>
                            <w:spacing w:val="-4"/>
                            <w:sz w:val="21"/>
                          </w:rPr>
                          <w:t xml:space="preserve"> </w:t>
                        </w:r>
                        <w:r>
                          <w:rPr>
                            <w:sz w:val="21"/>
                          </w:rPr>
                          <w:t>detects</w:t>
                        </w:r>
                        <w:r>
                          <w:rPr>
                            <w:spacing w:val="-3"/>
                            <w:sz w:val="21"/>
                          </w:rPr>
                          <w:t xml:space="preserve"> </w:t>
                        </w:r>
                        <w:r>
                          <w:rPr>
                            <w:sz w:val="21"/>
                          </w:rPr>
                          <w:t>defects</w:t>
                        </w:r>
                        <w:r>
                          <w:rPr>
                            <w:spacing w:val="-3"/>
                            <w:sz w:val="21"/>
                          </w:rPr>
                          <w:t xml:space="preserve"> </w:t>
                        </w:r>
                        <w:r>
                          <w:rPr>
                            <w:sz w:val="21"/>
                          </w:rPr>
                          <w:t>early</w:t>
                        </w:r>
                        <w:r>
                          <w:rPr>
                            <w:spacing w:val="-2"/>
                            <w:sz w:val="21"/>
                          </w:rPr>
                          <w:t xml:space="preserve"> </w:t>
                        </w:r>
                        <w:r>
                          <w:rPr>
                            <w:sz w:val="21"/>
                          </w:rPr>
                          <w:t>lowers</w:t>
                        </w:r>
                        <w:r>
                          <w:rPr>
                            <w:spacing w:val="-3"/>
                            <w:sz w:val="21"/>
                          </w:rPr>
                          <w:t xml:space="preserve"> </w:t>
                        </w:r>
                        <w:r>
                          <w:rPr>
                            <w:sz w:val="21"/>
                          </w:rPr>
                          <w:t>rework,</w:t>
                        </w:r>
                        <w:r>
                          <w:rPr>
                            <w:spacing w:val="-2"/>
                            <w:sz w:val="21"/>
                          </w:rPr>
                          <w:t xml:space="preserve"> </w:t>
                        </w:r>
                        <w:r>
                          <w:rPr>
                            <w:sz w:val="21"/>
                          </w:rPr>
                          <w:t>cost</w:t>
                        </w:r>
                        <w:r>
                          <w:rPr>
                            <w:spacing w:val="-3"/>
                            <w:sz w:val="21"/>
                          </w:rPr>
                          <w:t xml:space="preserve"> </w:t>
                        </w:r>
                        <w:r>
                          <w:rPr>
                            <w:sz w:val="21"/>
                          </w:rPr>
                          <w:t>and</w:t>
                        </w:r>
                        <w:r>
                          <w:rPr>
                            <w:spacing w:val="-3"/>
                            <w:sz w:val="21"/>
                          </w:rPr>
                          <w:t xml:space="preserve"> </w:t>
                        </w:r>
                        <w:r>
                          <w:rPr>
                            <w:sz w:val="21"/>
                          </w:rPr>
                          <w:t>risk,</w:t>
                        </w:r>
                        <w:r>
                          <w:rPr>
                            <w:spacing w:val="-2"/>
                            <w:sz w:val="21"/>
                          </w:rPr>
                          <w:t xml:space="preserve"> </w:t>
                        </w:r>
                        <w:r>
                          <w:rPr>
                            <w:sz w:val="21"/>
                          </w:rPr>
                          <w:t>and</w:t>
                        </w:r>
                        <w:r>
                          <w:rPr>
                            <w:spacing w:val="-2"/>
                            <w:sz w:val="21"/>
                          </w:rPr>
                          <w:t xml:space="preserve"> </w:t>
                        </w:r>
                        <w:r>
                          <w:rPr>
                            <w:sz w:val="21"/>
                          </w:rPr>
                          <w:t>improves</w:t>
                        </w:r>
                        <w:r>
                          <w:rPr>
                            <w:spacing w:val="-3"/>
                            <w:sz w:val="21"/>
                          </w:rPr>
                          <w:t xml:space="preserve"> </w:t>
                        </w:r>
                        <w:r>
                          <w:rPr>
                            <w:sz w:val="21"/>
                          </w:rPr>
                          <w:t>the</w:t>
                        </w:r>
                        <w:r>
                          <w:rPr>
                            <w:spacing w:val="-5"/>
                            <w:sz w:val="21"/>
                          </w:rPr>
                          <w:t xml:space="preserve"> </w:t>
                        </w:r>
                        <w:r>
                          <w:rPr>
                            <w:sz w:val="21"/>
                          </w:rPr>
                          <w:t>overall efficiency of the project.</w:t>
                        </w:r>
                      </w:p>
                    </w:txbxContent>
                  </v:textbox>
                </v:shape>
                <w10:wrap type="topAndBottom"/>
              </v:group>
            </w:pict>
          </mc:Fallback>
        </mc:AlternateContent>
      </w:r>
      <w:r>
        <w:rPr>
          <w:rFonts w:hint="default" w:ascii="Times New Roman" w:hAnsi="Times New Roman" w:cs="Times New Roman"/>
          <w:b/>
          <w:color w:val="1F3863"/>
          <w:sz w:val="22"/>
        </w:rPr>
        <w:t>EXAMPLE</w:t>
      </w:r>
      <w:r>
        <w:rPr>
          <w:rFonts w:hint="default" w:ascii="Times New Roman" w:hAnsi="Times New Roman" w:cs="Times New Roman"/>
          <w:b/>
          <w:color w:val="1F3863"/>
          <w:spacing w:val="55"/>
          <w:sz w:val="22"/>
        </w:rPr>
        <w:t xml:space="preserve"> </w:t>
      </w:r>
      <w:r>
        <w:rPr>
          <w:rFonts w:hint="default" w:ascii="Times New Roman" w:hAnsi="Times New Roman" w:cs="Times New Roman"/>
          <w:i/>
          <w:color w:val="585858"/>
          <w:sz w:val="17"/>
        </w:rPr>
        <w:t>[Application</w:t>
      </w:r>
      <w:r>
        <w:rPr>
          <w:rFonts w:hint="default" w:ascii="Times New Roman" w:hAnsi="Times New Roman" w:cs="Times New Roman"/>
          <w:i/>
          <w:color w:val="585858"/>
          <w:spacing w:val="-1"/>
          <w:sz w:val="17"/>
        </w:rPr>
        <w:t xml:space="preserve"> </w:t>
      </w:r>
      <w:r>
        <w:rPr>
          <w:rFonts w:hint="default" w:ascii="Times New Roman" w:hAnsi="Times New Roman" w:cs="Times New Roman"/>
          <w:i/>
          <w:color w:val="585858"/>
          <w:sz w:val="17"/>
        </w:rPr>
        <w:t>&amp;</w:t>
      </w:r>
      <w:r>
        <w:rPr>
          <w:rFonts w:hint="default" w:ascii="Times New Roman" w:hAnsi="Times New Roman" w:cs="Times New Roman"/>
          <w:i/>
          <w:color w:val="585858"/>
          <w:spacing w:val="-4"/>
          <w:sz w:val="17"/>
        </w:rPr>
        <w:t xml:space="preserve"> </w:t>
      </w:r>
      <w:r>
        <w:rPr>
          <w:rFonts w:hint="default" w:ascii="Times New Roman" w:hAnsi="Times New Roman" w:cs="Times New Roman"/>
          <w:i/>
          <w:color w:val="585858"/>
          <w:spacing w:val="-2"/>
          <w:sz w:val="17"/>
        </w:rPr>
        <w:t>Clarity]</w:t>
      </w:r>
    </w:p>
    <w:p w14:paraId="75A926E4">
      <w:pPr>
        <w:pStyle w:val="7"/>
        <w:spacing w:before="6"/>
        <w:rPr>
          <w:rFonts w:hint="default" w:ascii="Times New Roman" w:hAnsi="Times New Roman" w:cs="Times New Roman"/>
          <w:i/>
          <w:sz w:val="4"/>
        </w:rPr>
      </w:pPr>
    </w:p>
    <w:p w14:paraId="54571239">
      <w:pPr>
        <w:pStyle w:val="7"/>
        <w:spacing w:before="87"/>
        <w:rPr>
          <w:rFonts w:hint="default" w:ascii="Times New Roman" w:hAnsi="Times New Roman" w:cs="Times New Roman"/>
          <w:i/>
          <w:sz w:val="20"/>
        </w:rPr>
      </w:pPr>
    </w:p>
    <w:p w14:paraId="6EF36235">
      <w:pPr>
        <w:pStyle w:val="7"/>
        <w:spacing w:after="0"/>
        <w:rPr>
          <w:rFonts w:hint="default" w:ascii="Times New Roman" w:hAnsi="Times New Roman" w:cs="Times New Roman"/>
          <w:i/>
          <w:sz w:val="20"/>
        </w:rPr>
        <w:sectPr>
          <w:pgSz w:w="11910" w:h="16840"/>
          <w:pgMar w:top="960" w:right="850" w:bottom="860" w:left="850" w:header="459" w:footer="632" w:gutter="0"/>
          <w:cols w:space="720" w:num="1"/>
        </w:sectPr>
      </w:pPr>
    </w:p>
    <w:p w14:paraId="1A3B5857">
      <w:pPr>
        <w:rPr>
          <w:rFonts w:hint="default" w:ascii="Times New Roman" w:hAnsi="Times New Roman" w:cs="Times New Roman"/>
          <w:lang w:val="en-US"/>
        </w:rPr>
      </w:pPr>
      <w:r>
        <w:rPr>
          <w:rFonts w:hint="default" w:ascii="Times New Roman" w:hAnsi="Times New Roman" w:cs="Times New Roman"/>
          <w:color w:val="1F3863"/>
          <w:lang w:val="en-US"/>
        </w:rPr>
        <w:t xml:space="preserve"> </w:t>
      </w:r>
    </w:p>
    <w:sectPr>
      <w:pgSz w:w="11910" w:h="16840"/>
      <w:pgMar w:top="1440" w:right="708" w:bottom="280" w:left="70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27ED7">
    <w:pPr>
      <w:pStyle w:val="7"/>
      <w:spacing w:before="0" w:line="200" w:lineRule="exact"/>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34F11">
    <w:pPr>
      <w:pStyle w:val="7"/>
      <w:spacing w:before="0" w:line="200" w:lineRule="exact"/>
      <w:rPr>
        <w:sz w:val="20"/>
      </w:rPr>
    </w:pPr>
    <w:r>
      <w:rPr>
        <w:sz w:val="20"/>
      </w:rPr>
      <mc:AlternateContent>
        <mc:Choice Requires="wpg">
          <w:drawing>
            <wp:anchor distT="0" distB="0" distL="0" distR="0" simplePos="0" relativeHeight="251661312" behindDoc="1" locked="0" layoutInCell="1" allowOverlap="1">
              <wp:simplePos x="0" y="0"/>
              <wp:positionH relativeFrom="page">
                <wp:posOffset>635000</wp:posOffset>
              </wp:positionH>
              <wp:positionV relativeFrom="page">
                <wp:posOffset>8956040</wp:posOffset>
              </wp:positionV>
              <wp:extent cx="6313805" cy="487680"/>
              <wp:effectExtent l="0" t="0" r="10795" b="0"/>
              <wp:wrapNone/>
              <wp:docPr id="104" name="Group 104"/>
              <wp:cNvGraphicFramePr/>
              <a:graphic xmlns:a="http://schemas.openxmlformats.org/drawingml/2006/main">
                <a:graphicData uri="http://schemas.microsoft.com/office/word/2010/wordprocessingGroup">
                  <wpg:wgp>
                    <wpg:cNvGrpSpPr/>
                    <wpg:grpSpPr>
                      <a:xfrm>
                        <a:off x="0" y="0"/>
                        <a:ext cx="6313805" cy="487680"/>
                        <a:chOff x="0" y="0"/>
                        <a:chExt cx="6313805" cy="487680"/>
                      </a:xfrm>
                    </wpg:grpSpPr>
                    <wps:wsp>
                      <wps:cNvPr id="105" name="Graphic 105"/>
                      <wps:cNvSpPr/>
                      <wps:spPr>
                        <a:xfrm>
                          <a:off x="38100" y="6045"/>
                          <a:ext cx="6269990" cy="475615"/>
                        </a:xfrm>
                        <a:custGeom>
                          <a:avLst/>
                          <a:gdLst/>
                          <a:ahLst/>
                          <a:cxnLst/>
                          <a:rect l="l" t="t" r="r" b="b"/>
                          <a:pathLst>
                            <a:path w="6269990" h="475615">
                              <a:moveTo>
                                <a:pt x="6269482" y="0"/>
                              </a:moveTo>
                              <a:lnTo>
                                <a:pt x="0" y="0"/>
                              </a:lnTo>
                              <a:lnTo>
                                <a:pt x="0" y="475487"/>
                              </a:lnTo>
                              <a:lnTo>
                                <a:pt x="6269482" y="475487"/>
                              </a:lnTo>
                              <a:lnTo>
                                <a:pt x="6269482" y="0"/>
                              </a:lnTo>
                              <a:close/>
                            </a:path>
                          </a:pathLst>
                        </a:custGeom>
                        <a:solidFill>
                          <a:srgbClr val="E8F5E9"/>
                        </a:solidFill>
                      </wps:spPr>
                      <wps:bodyPr wrap="square" lIns="0" tIns="0" rIns="0" bIns="0" rtlCol="0">
                        <a:noAutofit/>
                      </wps:bodyPr>
                    </wps:wsp>
                    <wps:wsp>
                      <wps:cNvPr id="106" name="Graphic 106"/>
                      <wps:cNvSpPr/>
                      <wps:spPr>
                        <a:xfrm>
                          <a:off x="0" y="0"/>
                          <a:ext cx="6313805" cy="58419"/>
                        </a:xfrm>
                        <a:custGeom>
                          <a:avLst/>
                          <a:gdLst/>
                          <a:ahLst/>
                          <a:cxnLst/>
                          <a:rect l="l" t="t" r="r" b="b"/>
                          <a:pathLst>
                            <a:path w="6313805" h="58419">
                              <a:moveTo>
                                <a:pt x="6313678" y="0"/>
                              </a:moveTo>
                              <a:lnTo>
                                <a:pt x="6307582" y="0"/>
                              </a:lnTo>
                              <a:lnTo>
                                <a:pt x="38100" y="12"/>
                              </a:lnTo>
                              <a:lnTo>
                                <a:pt x="0" y="12"/>
                              </a:lnTo>
                              <a:lnTo>
                                <a:pt x="0" y="6096"/>
                              </a:lnTo>
                              <a:lnTo>
                                <a:pt x="0" y="57912"/>
                              </a:lnTo>
                              <a:lnTo>
                                <a:pt x="38100" y="57912"/>
                              </a:lnTo>
                              <a:lnTo>
                                <a:pt x="38100" y="6096"/>
                              </a:lnTo>
                              <a:lnTo>
                                <a:pt x="6307582" y="6096"/>
                              </a:lnTo>
                              <a:lnTo>
                                <a:pt x="6307582" y="57912"/>
                              </a:lnTo>
                              <a:lnTo>
                                <a:pt x="6313678" y="57912"/>
                              </a:lnTo>
                              <a:lnTo>
                                <a:pt x="6313678" y="6096"/>
                              </a:lnTo>
                              <a:lnTo>
                                <a:pt x="6313678" y="12"/>
                              </a:lnTo>
                              <a:close/>
                            </a:path>
                          </a:pathLst>
                        </a:custGeom>
                        <a:solidFill>
                          <a:srgbClr val="2D7C31"/>
                        </a:solidFill>
                      </wps:spPr>
                      <wps:bodyPr wrap="square" lIns="0" tIns="0" rIns="0" bIns="0" rtlCol="0">
                        <a:noAutofit/>
                      </wps:bodyPr>
                    </wps:wsp>
                    <wps:wsp>
                      <wps:cNvPr id="107" name="Graphic 107"/>
                      <wps:cNvSpPr/>
                      <wps:spPr>
                        <a:xfrm>
                          <a:off x="19811" y="429717"/>
                          <a:ext cx="6290945" cy="50800"/>
                        </a:xfrm>
                        <a:custGeom>
                          <a:avLst/>
                          <a:gdLst/>
                          <a:ahLst/>
                          <a:cxnLst/>
                          <a:rect l="l" t="t" r="r" b="b"/>
                          <a:pathLst>
                            <a:path w="6290945" h="50800">
                              <a:moveTo>
                                <a:pt x="6290817" y="0"/>
                              </a:moveTo>
                              <a:lnTo>
                                <a:pt x="0" y="0"/>
                              </a:lnTo>
                              <a:lnTo>
                                <a:pt x="0" y="50292"/>
                              </a:lnTo>
                              <a:lnTo>
                                <a:pt x="6290817" y="50292"/>
                              </a:lnTo>
                              <a:lnTo>
                                <a:pt x="6290817" y="0"/>
                              </a:lnTo>
                              <a:close/>
                            </a:path>
                          </a:pathLst>
                        </a:custGeom>
                        <a:solidFill>
                          <a:srgbClr val="E8F5E9"/>
                        </a:solidFill>
                      </wps:spPr>
                      <wps:bodyPr wrap="square" lIns="0" tIns="0" rIns="0" bIns="0" rtlCol="0">
                        <a:noAutofit/>
                      </wps:bodyPr>
                    </wps:wsp>
                    <wps:wsp>
                      <wps:cNvPr id="108" name="Graphic 108"/>
                      <wps:cNvSpPr/>
                      <wps:spPr>
                        <a:xfrm>
                          <a:off x="0" y="57861"/>
                          <a:ext cx="6313805" cy="429895"/>
                        </a:xfrm>
                        <a:custGeom>
                          <a:avLst/>
                          <a:gdLst/>
                          <a:ahLst/>
                          <a:cxnLst/>
                          <a:rect l="l" t="t" r="r" b="b"/>
                          <a:pathLst>
                            <a:path w="6313805" h="429895">
                              <a:moveTo>
                                <a:pt x="6313678" y="0"/>
                              </a:moveTo>
                              <a:lnTo>
                                <a:pt x="6307582" y="0"/>
                              </a:lnTo>
                              <a:lnTo>
                                <a:pt x="6307582" y="423672"/>
                              </a:lnTo>
                              <a:lnTo>
                                <a:pt x="38100" y="423672"/>
                              </a:lnTo>
                              <a:lnTo>
                                <a:pt x="38100" y="0"/>
                              </a:lnTo>
                              <a:lnTo>
                                <a:pt x="0" y="0"/>
                              </a:lnTo>
                              <a:lnTo>
                                <a:pt x="0" y="423672"/>
                              </a:lnTo>
                              <a:lnTo>
                                <a:pt x="0" y="429768"/>
                              </a:lnTo>
                              <a:lnTo>
                                <a:pt x="6307582" y="429768"/>
                              </a:lnTo>
                              <a:lnTo>
                                <a:pt x="6313678" y="429768"/>
                              </a:lnTo>
                              <a:lnTo>
                                <a:pt x="6313678" y="423672"/>
                              </a:lnTo>
                              <a:lnTo>
                                <a:pt x="6313678" y="0"/>
                              </a:lnTo>
                              <a:close/>
                            </a:path>
                          </a:pathLst>
                        </a:custGeom>
                        <a:solidFill>
                          <a:srgbClr val="2D7C31"/>
                        </a:solidFill>
                      </wps:spPr>
                      <wps:bodyPr wrap="square" lIns="0" tIns="0" rIns="0" bIns="0" rtlCol="0">
                        <a:noAutofit/>
                      </wps:bodyPr>
                    </wps:wsp>
                  </wpg:wgp>
                </a:graphicData>
              </a:graphic>
            </wp:anchor>
          </w:drawing>
        </mc:Choice>
        <mc:Fallback>
          <w:pict>
            <v:group id="_x0000_s1026" o:spid="_x0000_s1026" o:spt="203" style="position:absolute;left:0pt;margin-left:50pt;margin-top:705.2pt;height:38.4pt;width:497.15pt;mso-position-horizontal-relative:page;mso-position-vertical-relative:page;z-index:-251655168;mso-width-relative:page;mso-height-relative:page;" coordsize="6313805,487680" o:gfxdata="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BNIMuzcAAAA&#10;DgEAAA8AAAAAAAAAAQAgAAAAIgAAAGRycy9kb3ducmV2LnhtbFBLAQIUABQAAAAIAIdO4kDl9PPU&#10;4QMAANQRAAAOAAAAAAAAAAEAIAAAACsBAABkcnMvZTJvRG9jLnhtbFBLBQYAAAAABgAGAFkBAAB+&#10;BwAAAAA=&#10;">
              <o:lock v:ext="edit" aspectratio="f"/>
              <v:shape id="Graphic 105" o:spid="_x0000_s1026" o:spt="100" style="position:absolute;left:38100;top:6045;height:475615;width:6269990;" fillcolor="#E8F5E9" filled="t" stroked="f" coordsize="6269990,475615" o:gfxdata="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AglbsAAADc&#10;AAAADwAAAAAAAAABACAAAAAiAAAAZHJzL2Rvd25yZXYueG1sUEsBAhQAFAAAAAgAh07iQDMvBZ47&#10;AAAAOQAAABAAAAAAAAAAAQAgAAAACgEAAGRycy9zaGFwZXhtbC54bWxQSwUGAAAAAAYABgBbAQAA&#10;tAMAAAAA&#10;" path="m6269482,0l0,0,0,475487,6269482,475487,6269482,0xe">
                <v:fill on="t" focussize="0,0"/>
                <v:stroke on="f"/>
                <v:imagedata o:title=""/>
                <o:lock v:ext="edit" aspectratio="f"/>
                <v:textbox inset="0mm,0mm,0mm,0mm"/>
              </v:shape>
              <v:shape id="Graphic 106" o:spid="_x0000_s1026" o:spt="100" style="position:absolute;left:0;top:0;height:58419;width:6313805;" fillcolor="#2D7C31" filled="t" stroked="f" coordsize="6313805,58419" o:gfxdata="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09Dr4A&#10;AADcAAAADwAAAAAAAAABACAAAAAiAAAAZHJzL2Rvd25yZXYueG1sUEsBAhQAFAAAAAgAh07iQDMv&#10;BZ47AAAAOQAAABAAAAAAAAAAAQAgAAAADQEAAGRycy9zaGFwZXhtbC54bWxQSwUGAAAAAAYABgBb&#10;AQAAtwMAAAAA&#10;" path="m6313678,0l6307582,0,38100,12,0,12,0,6096,0,57912,38100,57912,38100,6096,6307582,6096,6307582,57912,6313678,57912,6313678,6096,6313678,12xe">
                <v:fill on="t" focussize="0,0"/>
                <v:stroke on="f"/>
                <v:imagedata o:title=""/>
                <o:lock v:ext="edit" aspectratio="f"/>
                <v:textbox inset="0mm,0mm,0mm,0mm"/>
              </v:shape>
              <v:shape id="Graphic 107" o:spid="_x0000_s1026" o:spt="100" style="position:absolute;left:19811;top:429717;height:50800;width:6290945;" fillcolor="#E8F5E9" filled="t" stroked="f" coordsize="6290945,50800" o:gfxdata="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qYFy8AAAA&#10;3AAAAA8AAAAAAAAAAQAgAAAAIgAAAGRycy9kb3ducmV2LnhtbFBLAQIUABQAAAAIAIdO4kAzLwWe&#10;OwAAADkAAAAQAAAAAAAAAAEAIAAAAAsBAABkcnMvc2hhcGV4bWwueG1sUEsFBgAAAAAGAAYAWwEA&#10;ALUDAAAAAA==&#10;" path="m6290817,0l0,0,0,50292,6290817,50292,6290817,0xe">
                <v:fill on="t" focussize="0,0"/>
                <v:stroke on="f"/>
                <v:imagedata o:title=""/>
                <o:lock v:ext="edit" aspectratio="f"/>
                <v:textbox inset="0mm,0mm,0mm,0mm"/>
              </v:shape>
              <v:shape id="Graphic 108" o:spid="_x0000_s1026" o:spt="100" style="position:absolute;left:0;top:57861;height:429895;width:6313805;" fillcolor="#2D7C31" filled="t" stroked="f" coordsize="6313805,429895" o:gfxdata="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3Mq/vQAA&#10;ANwAAAAPAAAAAAAAAAEAIAAAACIAAABkcnMvZG93bnJldi54bWxQSwECFAAUAAAACACHTuJAMy8F&#10;njsAAAA5AAAAEAAAAAAAAAABACAAAAAMAQAAZHJzL3NoYXBleG1sLnhtbFBLBQYAAAAABgAGAFsB&#10;AAC2AwAAAAA=&#10;" path="m6313678,0l6307582,0,6307582,423672,38100,423672,38100,0,0,0,0,423672,0,429768,6307582,429768,6313678,429768,6313678,423672,6313678,0xe">
                <v:fill on="t" focussize="0,0"/>
                <v:stroke on="f"/>
                <v:imagedata o:title=""/>
                <o:lock v:ext="edit" aspectratio="f"/>
                <v:textbox inset="0mm,0mm,0mm,0mm"/>
              </v:shap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542C">
    <w:pPr>
      <w:pStyle w:val="7"/>
      <w:spacing w:before="0" w:line="200" w:lineRule="exac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ABBD7">
    <w:pPr>
      <w:pStyle w:val="7"/>
      <w:spacing w:line="200" w:lineRule="exact"/>
      <w:rPr>
        <w:i w:val="0"/>
        <w:sz w:val="20"/>
      </w:rPr>
    </w:pPr>
    <w:r>
      <w:rPr>
        <w:i w:val="0"/>
        <w:sz w:val="20"/>
      </w:rPr>
      <w:drawing>
        <wp:anchor distT="0" distB="0" distL="0" distR="0" simplePos="0" relativeHeight="251663360" behindDoc="1" locked="0" layoutInCell="1" allowOverlap="1">
          <wp:simplePos x="0" y="0"/>
          <wp:positionH relativeFrom="page">
            <wp:posOffset>1264285</wp:posOffset>
          </wp:positionH>
          <wp:positionV relativeFrom="page">
            <wp:posOffset>137160</wp:posOffset>
          </wp:positionV>
          <wp:extent cx="5852160" cy="6858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52160" cy="685800"/>
                  </a:xfrm>
                  <a:prstGeom prst="rect">
                    <a:avLst/>
                  </a:prstGeom>
                </pic:spPr>
              </pic:pic>
            </a:graphicData>
          </a:graphic>
        </wp:anchor>
      </w:drawing>
    </w:r>
    <w:r>
      <w:rPr>
        <w:i w:val="0"/>
        <w:sz w:val="20"/>
      </w:rPr>
      <w:drawing>
        <wp:anchor distT="0" distB="0" distL="0" distR="0" simplePos="0" relativeHeight="251663360" behindDoc="1" locked="0" layoutInCell="1" allowOverlap="1">
          <wp:simplePos x="0" y="0"/>
          <wp:positionH relativeFrom="page">
            <wp:posOffset>252095</wp:posOffset>
          </wp:positionH>
          <wp:positionV relativeFrom="page">
            <wp:posOffset>173355</wp:posOffset>
          </wp:positionV>
          <wp:extent cx="852170" cy="7048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51958" cy="7048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28E84">
    <w:pPr>
      <w:pStyle w:val="7"/>
      <w:spacing w:before="0" w:line="200" w:lineRule="exact"/>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88F63">
    <w:pPr>
      <w:pStyle w:val="7"/>
      <w:spacing w:before="0" w:line="200" w:lineRule="exact"/>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0E20A">
    <w:pPr>
      <w:pStyle w:val="7"/>
      <w:spacing w:before="0" w:line="200" w:lineRule="exac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
    <w:nsid w:val="9288B902"/>
    <w:multiLevelType w:val="multilevel"/>
    <w:tmpl w:val="9288B902"/>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
    <w:nsid w:val="9C8AC8EF"/>
    <w:multiLevelType w:val="multilevel"/>
    <w:tmpl w:val="9C8AC8EF"/>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3">
    <w:nsid w:val="B0F1ACD9"/>
    <w:multiLevelType w:val="multilevel"/>
    <w:tmpl w:val="B0F1ACD9"/>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4">
    <w:nsid w:val="B5E306ED"/>
    <w:multiLevelType w:val="multilevel"/>
    <w:tmpl w:val="B5E306ED"/>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5">
    <w:nsid w:val="BE923771"/>
    <w:multiLevelType w:val="multilevel"/>
    <w:tmpl w:val="BE923771"/>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6">
    <w:nsid w:val="BF205925"/>
    <w:multiLevelType w:val="multilevel"/>
    <w:tmpl w:val="BF205925"/>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7">
    <w:nsid w:val="C8879AEF"/>
    <w:multiLevelType w:val="multilevel"/>
    <w:tmpl w:val="C8879AEF"/>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8">
    <w:nsid w:val="CF092B84"/>
    <w:multiLevelType w:val="multilevel"/>
    <w:tmpl w:val="CF092B84"/>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9">
    <w:nsid w:val="D7F9FE59"/>
    <w:multiLevelType w:val="multilevel"/>
    <w:tmpl w:val="D7F9FE59"/>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0">
    <w:nsid w:val="DCBA6B53"/>
    <w:multiLevelType w:val="multilevel"/>
    <w:tmpl w:val="DCBA6B53"/>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1">
    <w:nsid w:val="F4B5D9F5"/>
    <w:multiLevelType w:val="multilevel"/>
    <w:tmpl w:val="F4B5D9F5"/>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2">
    <w:nsid w:val="0053208E"/>
    <w:multiLevelType w:val="multilevel"/>
    <w:tmpl w:val="0053208E"/>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3">
    <w:nsid w:val="0248C179"/>
    <w:multiLevelType w:val="multilevel"/>
    <w:tmpl w:val="0248C179"/>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4">
    <w:nsid w:val="03D62ECE"/>
    <w:multiLevelType w:val="multilevel"/>
    <w:tmpl w:val="03D62ECE"/>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5">
    <w:nsid w:val="0E640482"/>
    <w:multiLevelType w:val="multilevel"/>
    <w:tmpl w:val="0E640482"/>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6">
    <w:nsid w:val="2470EC97"/>
    <w:multiLevelType w:val="multilevel"/>
    <w:tmpl w:val="2470EC97"/>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7">
    <w:nsid w:val="25B654F3"/>
    <w:multiLevelType w:val="multilevel"/>
    <w:tmpl w:val="25B654F3"/>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8">
    <w:nsid w:val="2A8F537B"/>
    <w:multiLevelType w:val="multilevel"/>
    <w:tmpl w:val="2A8F537B"/>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19">
    <w:nsid w:val="39A0D9AC"/>
    <w:multiLevelType w:val="multilevel"/>
    <w:tmpl w:val="39A0D9AC"/>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0">
    <w:nsid w:val="46A08BB8"/>
    <w:multiLevelType w:val="multilevel"/>
    <w:tmpl w:val="46A08BB8"/>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1">
    <w:nsid w:val="4C1BAE26"/>
    <w:multiLevelType w:val="multilevel"/>
    <w:tmpl w:val="4C1BAE26"/>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2">
    <w:nsid w:val="4D4DC07F"/>
    <w:multiLevelType w:val="multilevel"/>
    <w:tmpl w:val="4D4DC07F"/>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3">
    <w:nsid w:val="59ADCABA"/>
    <w:multiLevelType w:val="multilevel"/>
    <w:tmpl w:val="59ADCABA"/>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4">
    <w:nsid w:val="5A241D34"/>
    <w:multiLevelType w:val="multilevel"/>
    <w:tmpl w:val="5A241D34"/>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5">
    <w:nsid w:val="60382F6E"/>
    <w:multiLevelType w:val="multilevel"/>
    <w:tmpl w:val="60382F6E"/>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6">
    <w:nsid w:val="629F7852"/>
    <w:multiLevelType w:val="multilevel"/>
    <w:tmpl w:val="629F7852"/>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7">
    <w:nsid w:val="72183CF9"/>
    <w:multiLevelType w:val="multilevel"/>
    <w:tmpl w:val="72183CF9"/>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8">
    <w:nsid w:val="77ECEA79"/>
    <w:multiLevelType w:val="multilevel"/>
    <w:tmpl w:val="77ECEA79"/>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abstractNum w:abstractNumId="29">
    <w:nsid w:val="7C246926"/>
    <w:multiLevelType w:val="multilevel"/>
    <w:tmpl w:val="7C246926"/>
    <w:lvl w:ilvl="0" w:tentative="0">
      <w:start w:val="1"/>
      <w:numFmt w:val="decimal"/>
      <w:lvlText w:val="%1"/>
      <w:lvlJc w:val="left"/>
      <w:pPr>
        <w:ind w:left="444" w:hanging="294"/>
        <w:jc w:val="left"/>
      </w:pPr>
      <w:rPr>
        <w:rFonts w:hint="default" w:ascii="Calibri" w:hAnsi="Calibri" w:eastAsia="Calibri" w:cs="Calibri"/>
        <w:b/>
        <w:bCs/>
        <w:i w:val="0"/>
        <w:iCs w:val="0"/>
        <w:color w:val="FFFFFF"/>
        <w:spacing w:val="0"/>
        <w:w w:val="99"/>
        <w:sz w:val="20"/>
        <w:szCs w:val="20"/>
        <w:shd w:val="clear" w:color="auto" w:fill="2D75B6"/>
        <w:lang w:val="en-US" w:eastAsia="en-US" w:bidi="ar-SA"/>
      </w:rPr>
    </w:lvl>
    <w:lvl w:ilvl="1" w:tentative="0">
      <w:start w:val="0"/>
      <w:numFmt w:val="bullet"/>
      <w:lvlText w:val="▪"/>
      <w:lvlJc w:val="left"/>
      <w:pPr>
        <w:ind w:left="612" w:hanging="281"/>
      </w:pPr>
      <w:rPr>
        <w:rFonts w:hint="default" w:ascii="Calibri" w:hAnsi="Calibri" w:eastAsia="Calibri" w:cs="Calibri"/>
        <w:b w:val="0"/>
        <w:bCs w:val="0"/>
        <w:i w:val="0"/>
        <w:iCs w:val="0"/>
        <w:color w:val="2D75B6"/>
        <w:spacing w:val="0"/>
        <w:w w:val="100"/>
        <w:sz w:val="21"/>
        <w:szCs w:val="21"/>
        <w:lang w:val="en-US" w:eastAsia="en-US" w:bidi="ar-SA"/>
      </w:rPr>
    </w:lvl>
    <w:lvl w:ilvl="2" w:tentative="0">
      <w:start w:val="0"/>
      <w:numFmt w:val="bullet"/>
      <w:lvlText w:val="•"/>
      <w:lvlJc w:val="left"/>
      <w:pPr>
        <w:ind w:left="1685" w:hanging="281"/>
      </w:pPr>
      <w:rPr>
        <w:rFonts w:hint="default"/>
        <w:lang w:val="en-US" w:eastAsia="en-US" w:bidi="ar-SA"/>
      </w:rPr>
    </w:lvl>
    <w:lvl w:ilvl="3" w:tentative="0">
      <w:start w:val="0"/>
      <w:numFmt w:val="bullet"/>
      <w:lvlText w:val="•"/>
      <w:lvlJc w:val="left"/>
      <w:pPr>
        <w:ind w:left="2750" w:hanging="281"/>
      </w:pPr>
      <w:rPr>
        <w:rFonts w:hint="default"/>
        <w:lang w:val="en-US" w:eastAsia="en-US" w:bidi="ar-SA"/>
      </w:rPr>
    </w:lvl>
    <w:lvl w:ilvl="4" w:tentative="0">
      <w:start w:val="0"/>
      <w:numFmt w:val="bullet"/>
      <w:lvlText w:val="•"/>
      <w:lvlJc w:val="left"/>
      <w:pPr>
        <w:ind w:left="3815" w:hanging="281"/>
      </w:pPr>
      <w:rPr>
        <w:rFonts w:hint="default"/>
        <w:lang w:val="en-US" w:eastAsia="en-US" w:bidi="ar-SA"/>
      </w:rPr>
    </w:lvl>
    <w:lvl w:ilvl="5" w:tentative="0">
      <w:start w:val="0"/>
      <w:numFmt w:val="bullet"/>
      <w:lvlText w:val="•"/>
      <w:lvlJc w:val="left"/>
      <w:pPr>
        <w:ind w:left="4880" w:hanging="281"/>
      </w:pPr>
      <w:rPr>
        <w:rFonts w:hint="default"/>
        <w:lang w:val="en-US" w:eastAsia="en-US" w:bidi="ar-SA"/>
      </w:rPr>
    </w:lvl>
    <w:lvl w:ilvl="6" w:tentative="0">
      <w:start w:val="0"/>
      <w:numFmt w:val="bullet"/>
      <w:lvlText w:val="•"/>
      <w:lvlJc w:val="left"/>
      <w:pPr>
        <w:ind w:left="5945" w:hanging="281"/>
      </w:pPr>
      <w:rPr>
        <w:rFonts w:hint="default"/>
        <w:lang w:val="en-US" w:eastAsia="en-US" w:bidi="ar-SA"/>
      </w:rPr>
    </w:lvl>
    <w:lvl w:ilvl="7" w:tentative="0">
      <w:start w:val="0"/>
      <w:numFmt w:val="bullet"/>
      <w:lvlText w:val="•"/>
      <w:lvlJc w:val="left"/>
      <w:pPr>
        <w:ind w:left="7010" w:hanging="281"/>
      </w:pPr>
      <w:rPr>
        <w:rFonts w:hint="default"/>
        <w:lang w:val="en-US" w:eastAsia="en-US" w:bidi="ar-SA"/>
      </w:rPr>
    </w:lvl>
    <w:lvl w:ilvl="8" w:tentative="0">
      <w:start w:val="0"/>
      <w:numFmt w:val="bullet"/>
      <w:lvlText w:val="•"/>
      <w:lvlJc w:val="left"/>
      <w:pPr>
        <w:ind w:left="8076" w:hanging="281"/>
      </w:pPr>
      <w:rPr>
        <w:rFonts w:hint="default"/>
        <w:lang w:val="en-US" w:eastAsia="en-US" w:bidi="ar-SA"/>
      </w:rPr>
    </w:lvl>
  </w:abstractNum>
  <w:num w:numId="1">
    <w:abstractNumId w:val="12"/>
  </w:num>
  <w:num w:numId="2">
    <w:abstractNumId w:val="8"/>
  </w:num>
  <w:num w:numId="3">
    <w:abstractNumId w:val="23"/>
  </w:num>
  <w:num w:numId="4">
    <w:abstractNumId w:val="6"/>
  </w:num>
  <w:num w:numId="5">
    <w:abstractNumId w:val="4"/>
  </w:num>
  <w:num w:numId="6">
    <w:abstractNumId w:val="14"/>
  </w:num>
  <w:num w:numId="7">
    <w:abstractNumId w:val="17"/>
  </w:num>
  <w:num w:numId="8">
    <w:abstractNumId w:val="27"/>
  </w:num>
  <w:num w:numId="9">
    <w:abstractNumId w:val="13"/>
  </w:num>
  <w:num w:numId="10">
    <w:abstractNumId w:val="0"/>
  </w:num>
  <w:num w:numId="11">
    <w:abstractNumId w:val="18"/>
  </w:num>
  <w:num w:numId="12">
    <w:abstractNumId w:val="24"/>
  </w:num>
  <w:num w:numId="13">
    <w:abstractNumId w:val="7"/>
  </w:num>
  <w:num w:numId="14">
    <w:abstractNumId w:val="22"/>
  </w:num>
  <w:num w:numId="15">
    <w:abstractNumId w:val="11"/>
  </w:num>
  <w:num w:numId="16">
    <w:abstractNumId w:val="16"/>
  </w:num>
  <w:num w:numId="17">
    <w:abstractNumId w:val="10"/>
  </w:num>
  <w:num w:numId="18">
    <w:abstractNumId w:val="9"/>
  </w:num>
  <w:num w:numId="19">
    <w:abstractNumId w:val="2"/>
  </w:num>
  <w:num w:numId="20">
    <w:abstractNumId w:val="21"/>
  </w:num>
  <w:num w:numId="21">
    <w:abstractNumId w:val="25"/>
  </w:num>
  <w:num w:numId="22">
    <w:abstractNumId w:val="15"/>
  </w:num>
  <w:num w:numId="23">
    <w:abstractNumId w:val="20"/>
  </w:num>
  <w:num w:numId="24">
    <w:abstractNumId w:val="3"/>
  </w:num>
  <w:num w:numId="25">
    <w:abstractNumId w:val="29"/>
  </w:num>
  <w:num w:numId="26">
    <w:abstractNumId w:val="28"/>
  </w:num>
  <w:num w:numId="27">
    <w:abstractNumId w:val="5"/>
  </w:num>
  <w:num w:numId="28">
    <w:abstractNumId w:val="26"/>
  </w:num>
  <w:num w:numId="29">
    <w:abstractNumId w:val="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6F729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89"/>
      <w:ind w:left="94" w:right="1"/>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54"/>
      <w:ind w:left="93" w:right="94"/>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47"/>
      <w:ind w:left="12"/>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i/>
      <w:iCs/>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before="1"/>
      <w:ind w:left="13"/>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1356</Words>
  <Characters>7829</Characters>
  <TotalTime>1</TotalTime>
  <ScaleCrop>false</ScaleCrop>
  <LinksUpToDate>false</LinksUpToDate>
  <CharactersWithSpaces>9030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2026-10-05T06:48:00Z</dcterms:created>
  <dc:creator>ssuba</dc:creator>
  <cp:lastModifiedBy>Karthiga Gandhi</cp:lastModifiedBy>
  <dcterms:modified xsi:type="dcterms:W3CDTF">2026-10-05T06:56:54Z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Microsoft® Word 2016</vt:lpwstr>
  </property>
  <property fmtid="{D5CDD505-2E9C-101B-9397-08002B2CF9AE}" pid="5" name="LastSaved">
    <vt:filetime>2026-10-05T00:00:00Z</vt:filetime>
  </property>
  <property fmtid="{D5CDD505-2E9C-101B-9397-08002B2CF9AE}" pid="6" name="Producer">
    <vt:lpwstr>www.ilovepdf.com</vt:lpwstr>
  </property>
  <property fmtid="{D5CDD505-2E9C-101B-9397-08002B2CF9AE}" pid="7" name="KSOTemplateDocerSaveRecord">
    <vt:lpwstr>eyJoZGlkIjoiYzJlMmZjNTc3M2NkZjdiYjZiMzY4NDQ0ZTJjMjhmNjciLCJ1c2VySWQiOiI1Njc0ODkzMzc2MTMifQ==</vt:lpwstr>
  </property>
  <property fmtid="{D5CDD505-2E9C-101B-9397-08002B2CF9AE}" pid="8" name="KSOProductBuildVer">
    <vt:lpwstr>1033-12.1.0.28485</vt:lpwstr>
  </property>
  <property fmtid="{D5CDD505-2E9C-101B-9397-08002B2CF9AE}" pid="9" name="ICV">
    <vt:lpwstr>DFC1A67876D142B29AE71CC3BEBA712F_12</vt:lpwstr>
  </property>
</Properties>
</file>